
<file path=[Content_Types].xml><?xml version="1.0" encoding="utf-8"?>
<Types xmlns="http://schemas.openxmlformats.org/package/2006/content-types">
  <Default Extension="png" ContentType="image/png"/>
  <Default Extension="jfif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44A" w:rsidRPr="00830929" w:rsidRDefault="00CE344A" w:rsidP="00CE344A">
      <w:pPr>
        <w:suppressAutoHyphens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ar-SA"/>
        </w:rPr>
      </w:pPr>
      <w:r w:rsidRPr="00830929">
        <w:rPr>
          <w:rFonts w:eastAsia="Times New Roman" w:cs="Times New Roman"/>
          <w:color w:val="000000"/>
          <w:sz w:val="24"/>
          <w:szCs w:val="24"/>
          <w:lang w:eastAsia="ar-SA"/>
        </w:rPr>
        <w:t>ФГБОУ ВО РГАТУ имени П.А. Соловьева</w:t>
      </w:r>
    </w:p>
    <w:p w:rsidR="00CE344A" w:rsidRPr="00830929" w:rsidRDefault="00CE344A" w:rsidP="00CE344A">
      <w:pPr>
        <w:suppressAutoHyphens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ar-SA"/>
        </w:rPr>
      </w:pPr>
      <w:r w:rsidRPr="00830929">
        <w:rPr>
          <w:rFonts w:eastAsia="Times New Roman" w:cs="Times New Roman"/>
          <w:color w:val="000000"/>
          <w:sz w:val="24"/>
          <w:szCs w:val="24"/>
          <w:lang w:eastAsia="ar-SA"/>
        </w:rPr>
        <w:t>Авиационный колледж</w:t>
      </w:r>
    </w:p>
    <w:p w:rsidR="00CE344A" w:rsidRDefault="00CE344A" w:rsidP="00CE344A">
      <w:pPr>
        <w:suppressAutoHyphens/>
        <w:ind w:firstLine="0"/>
        <w:jc w:val="center"/>
        <w:rPr>
          <w:rFonts w:eastAsia="Times New Roman" w:cs="Times New Roman"/>
          <w:color w:val="000000"/>
          <w:szCs w:val="28"/>
          <w:lang w:eastAsia="ar-SA"/>
        </w:rPr>
      </w:pPr>
    </w:p>
    <w:p w:rsidR="00CE344A" w:rsidRPr="0061287B" w:rsidRDefault="00CE344A" w:rsidP="00CE344A">
      <w:pPr>
        <w:suppressAutoHyphens/>
        <w:spacing w:line="276" w:lineRule="auto"/>
        <w:ind w:left="6804" w:firstLine="0"/>
        <w:rPr>
          <w:rFonts w:eastAsia="Times New Roman" w:cs="Times New Roman"/>
          <w:color w:val="000000"/>
          <w:sz w:val="24"/>
          <w:szCs w:val="24"/>
          <w:lang w:eastAsia="ar-SA"/>
        </w:rPr>
      </w:pPr>
      <w:r w:rsidRPr="0061287B">
        <w:rPr>
          <w:rFonts w:eastAsia="Times New Roman" w:cs="Times New Roman"/>
          <w:color w:val="000000"/>
          <w:sz w:val="24"/>
          <w:szCs w:val="24"/>
          <w:lang w:eastAsia="ar-SA"/>
        </w:rPr>
        <w:t>УТВЕРЖДАЮ</w:t>
      </w:r>
    </w:p>
    <w:p w:rsidR="00CE344A" w:rsidRPr="0061287B" w:rsidRDefault="00CE344A" w:rsidP="00CE344A">
      <w:pPr>
        <w:tabs>
          <w:tab w:val="right" w:pos="9356"/>
        </w:tabs>
        <w:suppressAutoHyphens/>
        <w:spacing w:line="276" w:lineRule="auto"/>
        <w:ind w:left="6804" w:firstLine="0"/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  <w:tab/>
      </w:r>
    </w:p>
    <w:p w:rsidR="00CE344A" w:rsidRPr="0061287B" w:rsidRDefault="00CE344A" w:rsidP="00CE344A">
      <w:pPr>
        <w:tabs>
          <w:tab w:val="right" w:pos="9356"/>
        </w:tabs>
        <w:suppressAutoHyphens/>
        <w:spacing w:line="276" w:lineRule="auto"/>
        <w:ind w:left="6804" w:firstLine="0"/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  <w:tab/>
      </w:r>
    </w:p>
    <w:p w:rsidR="00CE344A" w:rsidRDefault="00CE344A" w:rsidP="00CE344A">
      <w:pPr>
        <w:tabs>
          <w:tab w:val="right" w:leader="underscore" w:pos="9356"/>
        </w:tabs>
        <w:suppressAutoHyphens/>
        <w:spacing w:line="276" w:lineRule="auto"/>
        <w:ind w:left="6804" w:firstLine="0"/>
        <w:rPr>
          <w:rFonts w:eastAsia="Times New Roman" w:cs="Times New Roman"/>
          <w:color w:val="000000"/>
          <w:sz w:val="24"/>
          <w:szCs w:val="24"/>
          <w:lang w:eastAsia="ar-SA"/>
        </w:rPr>
      </w:pPr>
    </w:p>
    <w:p w:rsidR="00CE344A" w:rsidRPr="0061287B" w:rsidRDefault="00CE344A" w:rsidP="00CE344A">
      <w:pPr>
        <w:tabs>
          <w:tab w:val="right" w:leader="underscore" w:pos="9356"/>
        </w:tabs>
        <w:suppressAutoHyphens/>
        <w:spacing w:line="276" w:lineRule="auto"/>
        <w:ind w:left="6804" w:firstLine="0"/>
        <w:rPr>
          <w:rFonts w:eastAsia="Times New Roman" w:cs="Times New Roman"/>
          <w:color w:val="000000"/>
          <w:sz w:val="24"/>
          <w:szCs w:val="24"/>
          <w:lang w:eastAsia="ar-SA"/>
        </w:rPr>
      </w:pPr>
      <w:r w:rsidRPr="0061287B">
        <w:rPr>
          <w:rFonts w:eastAsia="Times New Roman" w:cs="Times New Roman"/>
          <w:color w:val="000000"/>
          <w:sz w:val="24"/>
          <w:szCs w:val="24"/>
          <w:lang w:eastAsia="ar-SA"/>
        </w:rPr>
        <w:t>МП</w:t>
      </w:r>
    </w:p>
    <w:p w:rsidR="00CE344A" w:rsidRPr="00C806A8" w:rsidRDefault="00CE344A" w:rsidP="00CE344A">
      <w:pPr>
        <w:suppressAutoHyphens/>
        <w:ind w:firstLine="0"/>
        <w:jc w:val="center"/>
        <w:rPr>
          <w:rFonts w:eastAsia="Times New Roman" w:cs="Times New Roman"/>
          <w:color w:val="000000"/>
          <w:szCs w:val="28"/>
          <w:lang w:eastAsia="ar-SA"/>
        </w:rPr>
      </w:pPr>
    </w:p>
    <w:p w:rsidR="00CE344A" w:rsidRPr="00C806A8" w:rsidRDefault="00CE344A" w:rsidP="00CE344A">
      <w:pPr>
        <w:suppressAutoHyphens/>
        <w:ind w:firstLine="0"/>
        <w:jc w:val="center"/>
        <w:rPr>
          <w:rFonts w:eastAsia="Times New Roman" w:cs="Times New Roman"/>
          <w:color w:val="000000"/>
          <w:szCs w:val="28"/>
          <w:lang w:eastAsia="ar-SA"/>
        </w:rPr>
      </w:pPr>
    </w:p>
    <w:p w:rsidR="00CE344A" w:rsidRPr="00C806A8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ar-SA"/>
        </w:rPr>
      </w:pPr>
      <w:r w:rsidRPr="00C806A8">
        <w:rPr>
          <w:rFonts w:eastAsia="Times New Roman" w:cs="Times New Roman"/>
          <w:b/>
          <w:bCs/>
          <w:color w:val="000000"/>
          <w:szCs w:val="28"/>
          <w:lang w:eastAsia="ar-SA"/>
        </w:rPr>
        <w:t xml:space="preserve">ОТЧЕТ </w:t>
      </w:r>
    </w:p>
    <w:p w:rsidR="00CE344A" w:rsidRPr="00C806A8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ar-SA"/>
        </w:rPr>
      </w:pPr>
    </w:p>
    <w:p w:rsidR="00896D45" w:rsidRDefault="00CE344A" w:rsidP="00CE344A">
      <w:pPr>
        <w:suppressAutoHyphens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ar-SA"/>
        </w:rPr>
      </w:pPr>
      <w:r w:rsidRPr="00C806A8">
        <w:rPr>
          <w:rFonts w:eastAsia="Times New Roman" w:cs="Times New Roman"/>
          <w:b/>
          <w:bCs/>
          <w:color w:val="000000"/>
          <w:szCs w:val="28"/>
          <w:lang w:eastAsia="ar-SA"/>
        </w:rPr>
        <w:t>О ПРОХОЖДЕНИИ ПРОИЗВОДСТВЕННОЙ ПРАКТИКИ</w:t>
      </w:r>
      <w:r w:rsidR="00896D45">
        <w:rPr>
          <w:rFonts w:eastAsia="Times New Roman" w:cs="Times New Roman"/>
          <w:b/>
          <w:bCs/>
          <w:color w:val="000000"/>
          <w:szCs w:val="28"/>
          <w:lang w:eastAsia="ar-SA"/>
        </w:rPr>
        <w:t xml:space="preserve"> </w:t>
      </w:r>
    </w:p>
    <w:p w:rsidR="00CE344A" w:rsidRPr="00C806A8" w:rsidRDefault="00896D45" w:rsidP="00CE344A">
      <w:pPr>
        <w:suppressAutoHyphens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ar-SA"/>
        </w:rPr>
      </w:pPr>
      <w:r>
        <w:rPr>
          <w:rFonts w:eastAsia="Times New Roman" w:cs="Times New Roman"/>
          <w:b/>
          <w:bCs/>
          <w:color w:val="000000"/>
          <w:szCs w:val="28"/>
          <w:lang w:eastAsia="ar-SA"/>
        </w:rPr>
        <w:t>ПП.03, ПП.04</w:t>
      </w:r>
      <w:r w:rsidR="00CE344A" w:rsidRPr="00C806A8">
        <w:rPr>
          <w:rFonts w:eastAsia="Times New Roman" w:cs="Times New Roman"/>
          <w:b/>
          <w:bCs/>
          <w:color w:val="000000"/>
          <w:szCs w:val="28"/>
          <w:lang w:eastAsia="ar-SA"/>
        </w:rPr>
        <w:br/>
        <w:t>(</w:t>
      </w:r>
      <w:r w:rsidR="00CE344A">
        <w:rPr>
          <w:rFonts w:eastAsia="Times New Roman" w:cs="Times New Roman"/>
          <w:b/>
          <w:bCs/>
          <w:color w:val="000000"/>
          <w:szCs w:val="28"/>
          <w:lang w:eastAsia="ar-SA"/>
        </w:rPr>
        <w:t>ПО ПРОФИЛЮ СПЕЦИАЛЬНОСТИ</w:t>
      </w:r>
      <w:r w:rsidR="00CE344A" w:rsidRPr="00C806A8">
        <w:rPr>
          <w:rFonts w:eastAsia="Times New Roman" w:cs="Times New Roman"/>
          <w:b/>
          <w:bCs/>
          <w:color w:val="000000"/>
          <w:szCs w:val="28"/>
          <w:lang w:eastAsia="ar-SA"/>
        </w:rPr>
        <w:t xml:space="preserve">) </w:t>
      </w:r>
    </w:p>
    <w:p w:rsidR="00CE344A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ar-SA"/>
        </w:rPr>
      </w:pPr>
    </w:p>
    <w:p w:rsidR="00CE344A" w:rsidRPr="00C806A8" w:rsidRDefault="00CE344A" w:rsidP="00CE344A">
      <w:pPr>
        <w:suppressAutoHyphens/>
        <w:spacing w:after="120" w:line="480" w:lineRule="auto"/>
        <w:ind w:firstLine="0"/>
        <w:jc w:val="center"/>
        <w:rPr>
          <w:rFonts w:eastAsia="Times New Roman" w:cs="Times New Roman"/>
          <w:color w:val="000000"/>
          <w:szCs w:val="28"/>
          <w:lang w:eastAsia="ar-SA"/>
        </w:rPr>
      </w:pPr>
      <w:r w:rsidRPr="00C806A8">
        <w:rPr>
          <w:rFonts w:eastAsia="Times New Roman" w:cs="Times New Roman"/>
          <w:color w:val="000000"/>
          <w:szCs w:val="28"/>
          <w:lang w:eastAsia="ar-SA"/>
        </w:rPr>
        <w:t xml:space="preserve">Специальность </w:t>
      </w:r>
      <w:r w:rsidRPr="003926F9">
        <w:rPr>
          <w:rFonts w:eastAsia="Times New Roman" w:cs="Times New Roman"/>
          <w:b/>
          <w:i/>
          <w:color w:val="000000"/>
          <w:szCs w:val="28"/>
          <w:lang w:eastAsia="ar-SA"/>
        </w:rPr>
        <w:t>09.02.03 Программирование в компьютерных системах</w:t>
      </w:r>
    </w:p>
    <w:p w:rsidR="00CE344A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ar-SA"/>
        </w:rPr>
      </w:pPr>
    </w:p>
    <w:p w:rsidR="00CE344A" w:rsidRPr="00C806A8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ar-SA"/>
        </w:rPr>
      </w:pPr>
    </w:p>
    <w:p w:rsidR="00CE344A" w:rsidRPr="00830929" w:rsidRDefault="00CE344A" w:rsidP="00CE344A">
      <w:pPr>
        <w:tabs>
          <w:tab w:val="right" w:pos="9356"/>
        </w:tabs>
        <w:suppressAutoHyphens/>
        <w:spacing w:line="200" w:lineRule="atLeast"/>
        <w:ind w:firstLine="0"/>
        <w:jc w:val="left"/>
        <w:rPr>
          <w:rFonts w:eastAsia="Times New Roman" w:cs="Times New Roman"/>
          <w:i/>
          <w:iCs/>
          <w:color w:val="000000"/>
          <w:sz w:val="24"/>
          <w:szCs w:val="24"/>
          <w:u w:val="single"/>
          <w:lang w:eastAsia="ar-SA"/>
        </w:rPr>
      </w:pPr>
      <w:r w:rsidRPr="00830929">
        <w:rPr>
          <w:rFonts w:eastAsia="Times New Roman" w:cs="Times New Roman"/>
          <w:b/>
          <w:color w:val="000000"/>
          <w:sz w:val="24"/>
          <w:szCs w:val="24"/>
          <w:lang w:eastAsia="ar-SA"/>
        </w:rPr>
        <w:t>Место прохождения практики:</w:t>
      </w:r>
      <w:r w:rsidRPr="00830929">
        <w:rPr>
          <w:rFonts w:eastAsia="Times New Roman" w:cs="Times New Roman"/>
          <w:color w:val="000000"/>
          <w:sz w:val="24"/>
          <w:szCs w:val="24"/>
          <w:lang w:eastAsia="ar-SA"/>
        </w:rPr>
        <w:t xml:space="preserve"> </w:t>
      </w:r>
      <w:r w:rsidRPr="00830929"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  <w:t xml:space="preserve">   </w:t>
      </w:r>
      <w:r w:rsidR="00DC1D15"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  <w:t>ПАО «ОДК-Сатурн»</w:t>
      </w:r>
      <w:r w:rsidRPr="00830929"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  <w:tab/>
      </w:r>
    </w:p>
    <w:p w:rsidR="00CE344A" w:rsidRPr="00C806A8" w:rsidRDefault="00CE344A" w:rsidP="00CE344A">
      <w:pPr>
        <w:suppressAutoHyphens/>
        <w:spacing w:line="200" w:lineRule="atLeast"/>
        <w:ind w:firstLine="0"/>
        <w:jc w:val="left"/>
        <w:rPr>
          <w:rFonts w:eastAsia="Times New Roman" w:cs="Times New Roman"/>
          <w:i/>
          <w:iCs/>
          <w:color w:val="000000"/>
          <w:sz w:val="20"/>
          <w:szCs w:val="20"/>
          <w:lang w:eastAsia="ar-SA"/>
        </w:rPr>
      </w:pPr>
      <w:r w:rsidRPr="00C806A8">
        <w:rPr>
          <w:rFonts w:eastAsia="Times New Roman" w:cs="Times New Roman"/>
          <w:i/>
          <w:iCs/>
          <w:color w:val="000000"/>
          <w:sz w:val="20"/>
          <w:szCs w:val="20"/>
          <w:lang w:eastAsia="ar-SA"/>
        </w:rPr>
        <w:t xml:space="preserve">                                                                                            (наименование организации полностью) </w:t>
      </w:r>
    </w:p>
    <w:p w:rsidR="00CE344A" w:rsidRPr="00830929" w:rsidRDefault="00CE344A" w:rsidP="00CE344A">
      <w:pPr>
        <w:tabs>
          <w:tab w:val="right" w:pos="9356"/>
        </w:tabs>
        <w:suppressAutoHyphens/>
        <w:spacing w:line="200" w:lineRule="atLeast"/>
        <w:ind w:firstLine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</w:pPr>
      <w:r w:rsidRPr="00830929"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  <w:t xml:space="preserve">   </w:t>
      </w:r>
      <w:r w:rsidRPr="00830929">
        <w:rPr>
          <w:rFonts w:eastAsia="Times New Roman" w:cs="Times New Roman"/>
          <w:color w:val="000000"/>
          <w:sz w:val="24"/>
          <w:szCs w:val="24"/>
          <w:u w:val="single"/>
          <w:lang w:eastAsia="ar-SA"/>
        </w:rPr>
        <w:tab/>
      </w:r>
    </w:p>
    <w:p w:rsidR="00CE344A" w:rsidRPr="00C806A8" w:rsidRDefault="00CE344A" w:rsidP="00CE344A">
      <w:pPr>
        <w:suppressAutoHyphens/>
        <w:spacing w:line="200" w:lineRule="atLeast"/>
        <w:ind w:firstLine="0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</w:p>
    <w:p w:rsidR="00CE344A" w:rsidRPr="00830929" w:rsidRDefault="00CE344A" w:rsidP="00CE344A">
      <w:pPr>
        <w:suppressAutoHyphens/>
        <w:spacing w:line="200" w:lineRule="atLeast"/>
        <w:ind w:firstLine="0"/>
        <w:jc w:val="left"/>
        <w:rPr>
          <w:rFonts w:eastAsia="Times New Roman" w:cs="Times New Roman"/>
          <w:b/>
          <w:sz w:val="24"/>
          <w:szCs w:val="24"/>
          <w:lang w:eastAsia="ar-SA"/>
        </w:rPr>
      </w:pPr>
      <w:r w:rsidRPr="00830929">
        <w:rPr>
          <w:rFonts w:eastAsia="Times New Roman" w:cs="Times New Roman"/>
          <w:b/>
          <w:sz w:val="24"/>
          <w:szCs w:val="24"/>
          <w:lang w:eastAsia="ar-SA"/>
        </w:rPr>
        <w:t>Руковод</w:t>
      </w:r>
      <w:r>
        <w:rPr>
          <w:rFonts w:eastAsia="Times New Roman" w:cs="Times New Roman"/>
          <w:b/>
          <w:sz w:val="24"/>
          <w:szCs w:val="24"/>
          <w:lang w:eastAsia="ar-SA"/>
        </w:rPr>
        <w:t>итель практики от организации:</w:t>
      </w:r>
    </w:p>
    <w:p w:rsidR="00CE344A" w:rsidRPr="00830929" w:rsidRDefault="00CE344A" w:rsidP="00CE344A">
      <w:pPr>
        <w:tabs>
          <w:tab w:val="right" w:pos="6237"/>
        </w:tabs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 xml:space="preserve">   </w:t>
      </w:r>
      <w:r w:rsidR="00DC1D15">
        <w:rPr>
          <w:rFonts w:eastAsia="Times New Roman" w:cs="Times New Roman"/>
          <w:sz w:val="24"/>
          <w:szCs w:val="24"/>
          <w:u w:val="single"/>
          <w:lang w:eastAsia="ar-SA"/>
        </w:rPr>
        <w:t>Бобков Кирилл Анатольевич</w:t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CE344A" w:rsidRPr="00830929" w:rsidRDefault="00CE344A" w:rsidP="00CE344A">
      <w:pPr>
        <w:tabs>
          <w:tab w:val="right" w:pos="6237"/>
          <w:tab w:val="right" w:pos="7655"/>
          <w:tab w:val="right" w:pos="9356"/>
        </w:tabs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 xml:space="preserve">   </w:t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830929">
        <w:rPr>
          <w:rFonts w:eastAsia="Times New Roman" w:cs="Times New Roman"/>
          <w:sz w:val="24"/>
          <w:szCs w:val="24"/>
          <w:lang w:eastAsia="ar-SA"/>
        </w:rPr>
        <w:tab/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CE344A" w:rsidRPr="00B80ACE" w:rsidRDefault="00CE344A" w:rsidP="00CE344A">
      <w:pPr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B80ACE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                       </w:t>
      </w:r>
      <w:r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</w:t>
      </w:r>
      <w:r w:rsidRPr="00B80ACE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</w:t>
      </w:r>
      <w:r w:rsidRPr="00B80ACE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(Ф.И.О., должность)                                                                                    </w:t>
      </w:r>
      <w:r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</w:t>
      </w:r>
      <w:r w:rsidRPr="00B80ACE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(подпись) </w:t>
      </w:r>
    </w:p>
    <w:p w:rsidR="00CE344A" w:rsidRPr="00B80ACE" w:rsidRDefault="00CE344A" w:rsidP="00CE344A">
      <w:pPr>
        <w:suppressAutoHyphens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CE344A" w:rsidRPr="00830929" w:rsidRDefault="00CE344A" w:rsidP="00CE344A">
      <w:pPr>
        <w:suppressAutoHyphens/>
        <w:spacing w:line="200" w:lineRule="atLeast"/>
        <w:ind w:firstLine="0"/>
        <w:jc w:val="left"/>
        <w:rPr>
          <w:rFonts w:eastAsia="Times New Roman" w:cs="Times New Roman"/>
          <w:b/>
          <w:sz w:val="24"/>
          <w:szCs w:val="24"/>
          <w:lang w:eastAsia="ar-SA"/>
        </w:rPr>
      </w:pPr>
      <w:r w:rsidRPr="00830929">
        <w:rPr>
          <w:rFonts w:eastAsia="Times New Roman" w:cs="Times New Roman"/>
          <w:b/>
          <w:sz w:val="24"/>
          <w:szCs w:val="24"/>
          <w:lang w:eastAsia="ar-SA"/>
        </w:rPr>
        <w:t>Руково</w:t>
      </w:r>
      <w:r>
        <w:rPr>
          <w:rFonts w:eastAsia="Times New Roman" w:cs="Times New Roman"/>
          <w:b/>
          <w:sz w:val="24"/>
          <w:szCs w:val="24"/>
          <w:lang w:eastAsia="ar-SA"/>
        </w:rPr>
        <w:t>дитель практики от колледжа:</w:t>
      </w:r>
    </w:p>
    <w:p w:rsidR="00CE344A" w:rsidRPr="00830929" w:rsidRDefault="002F665C" w:rsidP="00CE344A">
      <w:pPr>
        <w:tabs>
          <w:tab w:val="right" w:pos="6237"/>
        </w:tabs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Кустова Екатерина Андреевна</w:t>
      </w:r>
      <w:r w:rsidR="00CE344A"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CE344A" w:rsidRPr="00830929" w:rsidRDefault="00CE344A" w:rsidP="00CE344A">
      <w:pPr>
        <w:tabs>
          <w:tab w:val="right" w:pos="6237"/>
          <w:tab w:val="right" w:pos="7655"/>
          <w:tab w:val="right" w:pos="9356"/>
        </w:tabs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преподаватель</w:t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830929">
        <w:rPr>
          <w:rFonts w:eastAsia="Times New Roman" w:cs="Times New Roman"/>
          <w:sz w:val="24"/>
          <w:szCs w:val="24"/>
          <w:lang w:eastAsia="ar-SA"/>
        </w:rPr>
        <w:tab/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CE344A" w:rsidRPr="00B80ACE" w:rsidRDefault="00CE344A" w:rsidP="00CE344A">
      <w:pPr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B80ACE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                       </w:t>
      </w:r>
      <w:r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</w:t>
      </w:r>
      <w:r w:rsidRPr="00B80ACE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</w:t>
      </w:r>
      <w:r w:rsidRPr="00B80ACE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(Ф.И.О., должность)                                                                                   </w:t>
      </w:r>
      <w:r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</w:t>
      </w:r>
      <w:r w:rsidRPr="00B80ACE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(подпись) </w:t>
      </w:r>
    </w:p>
    <w:p w:rsidR="00CE344A" w:rsidRPr="00B80ACE" w:rsidRDefault="00CE344A" w:rsidP="00CE344A">
      <w:pPr>
        <w:suppressAutoHyphens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CE344A" w:rsidRPr="00830929" w:rsidRDefault="00CE344A" w:rsidP="00CE344A">
      <w:pPr>
        <w:tabs>
          <w:tab w:val="right" w:pos="6237"/>
        </w:tabs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830929">
        <w:rPr>
          <w:rFonts w:eastAsia="Times New Roman" w:cs="Times New Roman"/>
          <w:b/>
          <w:sz w:val="24"/>
          <w:szCs w:val="24"/>
          <w:lang w:eastAsia="ar-SA"/>
        </w:rPr>
        <w:t>Работу выполнил студент группы</w:t>
      </w:r>
      <w:r w:rsidR="00425E63">
        <w:rPr>
          <w:rFonts w:eastAsia="Times New Roman" w:cs="Times New Roman"/>
          <w:sz w:val="24"/>
          <w:szCs w:val="24"/>
          <w:u w:val="single"/>
          <w:lang w:eastAsia="ar-SA"/>
        </w:rPr>
        <w:t xml:space="preserve">            ПР23</w:t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CE344A" w:rsidRPr="00830929" w:rsidRDefault="00CE344A" w:rsidP="00CE344A">
      <w:pPr>
        <w:tabs>
          <w:tab w:val="right" w:pos="6237"/>
          <w:tab w:val="right" w:pos="7655"/>
          <w:tab w:val="right" w:pos="9356"/>
        </w:tabs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 w:rsidR="00DC1D15">
        <w:rPr>
          <w:rFonts w:eastAsia="Times New Roman" w:cs="Times New Roman"/>
          <w:sz w:val="24"/>
          <w:szCs w:val="24"/>
          <w:u w:val="single"/>
          <w:lang w:eastAsia="ar-SA"/>
        </w:rPr>
        <w:t>Субботин Кирилл Алексеевич</w:t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830929">
        <w:rPr>
          <w:rFonts w:eastAsia="Times New Roman" w:cs="Times New Roman"/>
          <w:sz w:val="24"/>
          <w:szCs w:val="24"/>
          <w:lang w:eastAsia="ar-SA"/>
        </w:rPr>
        <w:tab/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CE344A" w:rsidRPr="00B80ACE" w:rsidRDefault="00CE344A" w:rsidP="00CE344A">
      <w:pPr>
        <w:suppressAutoHyphens/>
        <w:spacing w:line="200" w:lineRule="atLeast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B80ACE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                       </w:t>
      </w:r>
      <w:r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</w:t>
      </w:r>
      <w:r w:rsidRPr="00B80ACE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   </w:t>
      </w:r>
      <w:r>
        <w:rPr>
          <w:rFonts w:eastAsia="Times New Roman" w:cs="Times New Roman"/>
          <w:i/>
          <w:iCs/>
          <w:sz w:val="16"/>
          <w:szCs w:val="16"/>
          <w:lang w:eastAsia="ar-SA"/>
        </w:rPr>
        <w:t xml:space="preserve"> (Ф.И.О.</w:t>
      </w:r>
      <w:r w:rsidRPr="00B80ACE">
        <w:rPr>
          <w:rFonts w:eastAsia="Times New Roman" w:cs="Times New Roman"/>
          <w:i/>
          <w:iCs/>
          <w:sz w:val="16"/>
          <w:szCs w:val="16"/>
          <w:lang w:eastAsia="ar-SA"/>
        </w:rPr>
        <w:t xml:space="preserve">)                                         </w:t>
      </w:r>
      <w:r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</w:t>
      </w:r>
      <w:r w:rsidRPr="00B80ACE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                 </w:t>
      </w:r>
      <w:r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</w:t>
      </w:r>
      <w:r w:rsidRPr="00B80ACE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(подпись) </w:t>
      </w:r>
    </w:p>
    <w:p w:rsidR="00CE344A" w:rsidRPr="00B80ACE" w:rsidRDefault="00CE344A" w:rsidP="00CE344A">
      <w:pPr>
        <w:keepNext/>
        <w:tabs>
          <w:tab w:val="num" w:pos="0"/>
        </w:tabs>
        <w:suppressAutoHyphens/>
        <w:ind w:left="432" w:hanging="432"/>
        <w:jc w:val="left"/>
        <w:outlineLvl w:val="0"/>
        <w:rPr>
          <w:rFonts w:eastAsia="Times New Roman" w:cs="Times New Roman"/>
          <w:sz w:val="24"/>
          <w:szCs w:val="24"/>
          <w:lang w:eastAsia="ar-SA"/>
        </w:rPr>
      </w:pPr>
    </w:p>
    <w:p w:rsidR="00CE344A" w:rsidRPr="00830929" w:rsidRDefault="00CE344A" w:rsidP="00CE344A">
      <w:pPr>
        <w:tabs>
          <w:tab w:val="right" w:pos="6237"/>
        </w:tabs>
        <w:suppressAutoHyphens/>
        <w:ind w:firstLine="0"/>
        <w:jc w:val="left"/>
        <w:rPr>
          <w:rFonts w:eastAsia="Times New Roman" w:cs="Times New Roman"/>
          <w:b/>
          <w:sz w:val="24"/>
          <w:szCs w:val="24"/>
          <w:lang w:eastAsia="ar-SA"/>
        </w:rPr>
      </w:pPr>
      <w:r w:rsidRPr="00830929">
        <w:rPr>
          <w:rFonts w:eastAsia="Times New Roman" w:cs="Times New Roman"/>
          <w:b/>
          <w:sz w:val="24"/>
          <w:szCs w:val="24"/>
          <w:lang w:eastAsia="ar-SA"/>
        </w:rPr>
        <w:t xml:space="preserve">Оценка за практику: </w:t>
      </w:r>
      <w:r w:rsidRPr="0083092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CE344A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ar-SA"/>
        </w:rPr>
      </w:pPr>
    </w:p>
    <w:p w:rsidR="00CE344A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ar-SA"/>
        </w:rPr>
      </w:pPr>
    </w:p>
    <w:p w:rsidR="00CE344A" w:rsidRPr="004A2314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ar-SA"/>
        </w:rPr>
      </w:pPr>
    </w:p>
    <w:p w:rsidR="00CE344A" w:rsidRPr="004A2314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ar-SA"/>
        </w:rPr>
      </w:pPr>
    </w:p>
    <w:p w:rsidR="00CE344A" w:rsidRPr="00830929" w:rsidRDefault="00CE344A" w:rsidP="00CE344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i/>
          <w:iCs/>
          <w:sz w:val="24"/>
          <w:szCs w:val="24"/>
          <w:lang w:eastAsia="ar-SA"/>
        </w:rPr>
      </w:pPr>
      <w:r w:rsidRPr="00830929">
        <w:rPr>
          <w:rFonts w:eastAsia="Times New Roman" w:cs="Times New Roman"/>
          <w:sz w:val="24"/>
          <w:szCs w:val="24"/>
          <w:lang w:eastAsia="ar-SA"/>
        </w:rPr>
        <w:t>Рыбинск, 20</w:t>
      </w:r>
      <w:r w:rsidR="000013EC">
        <w:rPr>
          <w:rFonts w:eastAsia="Times New Roman" w:cs="Times New Roman"/>
          <w:sz w:val="24"/>
          <w:szCs w:val="24"/>
          <w:lang w:eastAsia="ar-SA"/>
        </w:rPr>
        <w:t>2</w:t>
      </w:r>
      <w:r w:rsidR="00C5375B">
        <w:rPr>
          <w:rFonts w:eastAsia="Times New Roman" w:cs="Times New Roman"/>
          <w:sz w:val="24"/>
          <w:szCs w:val="24"/>
          <w:lang w:eastAsia="ar-SA"/>
        </w:rPr>
        <w:t>3</w:t>
      </w:r>
      <w:r w:rsidRPr="00830929">
        <w:rPr>
          <w:rFonts w:eastAsia="Times New Roman" w:cs="Times New Roman"/>
          <w:sz w:val="24"/>
          <w:szCs w:val="24"/>
          <w:lang w:eastAsia="ar-SA"/>
        </w:rPr>
        <w:t xml:space="preserve"> г.</w:t>
      </w:r>
      <w:r w:rsidR="00DC1D15">
        <w:rPr>
          <w:rFonts w:eastAsia="Times New Roman" w:cs="Times New Roman"/>
          <w:sz w:val="24"/>
          <w:szCs w:val="24"/>
          <w:lang w:eastAsia="ar-SA"/>
        </w:rPr>
        <w:br w:type="page"/>
      </w:r>
    </w:p>
    <w:p w:rsidR="00D10AC8" w:rsidRPr="004A2314" w:rsidRDefault="00D10AC8" w:rsidP="00D10AC8">
      <w:pPr>
        <w:pageBreakBefore/>
        <w:suppressLineNumbers/>
        <w:suppressAutoHyphens/>
        <w:spacing w:line="240" w:lineRule="auto"/>
        <w:ind w:firstLine="720"/>
        <w:jc w:val="left"/>
        <w:rPr>
          <w:rFonts w:eastAsia="Times New Roman" w:cs="Times New Roman"/>
          <w:szCs w:val="28"/>
          <w:lang w:eastAsia="ar-SA"/>
        </w:rPr>
      </w:pPr>
      <w:r w:rsidRPr="004A2314">
        <w:rPr>
          <w:rFonts w:eastAsia="Times New Roman" w:cs="Times New Roman"/>
          <w:b/>
          <w:bCs/>
          <w:sz w:val="32"/>
          <w:szCs w:val="32"/>
          <w:lang w:eastAsia="ar-SA"/>
        </w:rPr>
        <w:lastRenderedPageBreak/>
        <w:t>Рекомендации по оформлению отчета по практике</w:t>
      </w:r>
    </w:p>
    <w:p w:rsidR="00D10AC8" w:rsidRPr="004A2314" w:rsidRDefault="00D10AC8" w:rsidP="00D10AC8">
      <w:pPr>
        <w:suppressLineNumbers/>
        <w:suppressAutoHyphens/>
        <w:spacing w:line="100" w:lineRule="atLeast"/>
        <w:ind w:firstLine="855"/>
        <w:jc w:val="left"/>
        <w:rPr>
          <w:rFonts w:eastAsia="Times New Roman" w:cs="Times New Roman"/>
          <w:i/>
          <w:iCs/>
          <w:sz w:val="20"/>
          <w:szCs w:val="20"/>
          <w:lang w:eastAsia="ar-SA"/>
        </w:rPr>
      </w:pPr>
    </w:p>
    <w:p w:rsidR="00B260B6" w:rsidRPr="004A2314" w:rsidRDefault="00B260B6" w:rsidP="00B260B6">
      <w:pPr>
        <w:suppressLineNumbers/>
        <w:suppressAutoHyphens/>
        <w:spacing w:line="100" w:lineRule="atLeast"/>
        <w:ind w:firstLine="855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i/>
          <w:iCs/>
          <w:sz w:val="20"/>
          <w:szCs w:val="20"/>
          <w:lang w:eastAsia="ar-SA"/>
        </w:rPr>
        <w:t>Требования к оформлению текста отчета:</w:t>
      </w:r>
    </w:p>
    <w:p w:rsidR="00B260B6" w:rsidRPr="004A2314" w:rsidRDefault="00B260B6" w:rsidP="00B260B6">
      <w:pPr>
        <w:numPr>
          <w:ilvl w:val="0"/>
          <w:numId w:val="1"/>
        </w:numPr>
        <w:suppressAutoHyphens/>
        <w:spacing w:after="120" w:line="100" w:lineRule="atLeast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>При печатании следует руководствоваться СТП 1.01–2002, 1.02–2002, 1.03–2002.</w:t>
      </w:r>
    </w:p>
    <w:p w:rsidR="00B260B6" w:rsidRPr="004A2314" w:rsidRDefault="00B260B6" w:rsidP="00B260B6">
      <w:pPr>
        <w:numPr>
          <w:ilvl w:val="0"/>
          <w:numId w:val="1"/>
        </w:numPr>
        <w:suppressLineNumbers/>
        <w:suppressAutoHyphens/>
        <w:spacing w:line="100" w:lineRule="atLeast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>Отчет пишется:</w:t>
      </w:r>
    </w:p>
    <w:p w:rsidR="00B260B6" w:rsidRPr="004A2314" w:rsidRDefault="00B260B6" w:rsidP="00B260B6">
      <w:pPr>
        <w:numPr>
          <w:ilvl w:val="0"/>
          <w:numId w:val="9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>от первого лица</w:t>
      </w:r>
      <w:r>
        <w:rPr>
          <w:rFonts w:eastAsia="Times New Roman" w:cs="Times New Roman"/>
          <w:sz w:val="20"/>
          <w:szCs w:val="20"/>
          <w:lang w:eastAsia="ar-SA"/>
        </w:rPr>
        <w:t xml:space="preserve"> (множественное число)</w:t>
      </w:r>
      <w:r w:rsidRPr="004A2314">
        <w:rPr>
          <w:rFonts w:eastAsia="Times New Roman" w:cs="Times New Roman"/>
          <w:sz w:val="20"/>
          <w:szCs w:val="20"/>
          <w:lang w:eastAsia="ar-SA"/>
        </w:rPr>
        <w:t xml:space="preserve">; </w:t>
      </w:r>
    </w:p>
    <w:p w:rsidR="00B260B6" w:rsidRPr="004A2314" w:rsidRDefault="00B260B6" w:rsidP="00B260B6">
      <w:pPr>
        <w:numPr>
          <w:ilvl w:val="0"/>
          <w:numId w:val="9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оформляется на компьютере шрифтом Times New Roman; </w:t>
      </w:r>
    </w:p>
    <w:p w:rsidR="00B260B6" w:rsidRPr="004A2314" w:rsidRDefault="00B260B6" w:rsidP="00B260B6">
      <w:pPr>
        <w:numPr>
          <w:ilvl w:val="0"/>
          <w:numId w:val="9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поля документа: левое – </w:t>
      </w:r>
      <w:r>
        <w:rPr>
          <w:rFonts w:eastAsia="Times New Roman" w:cs="Times New Roman"/>
          <w:color w:val="000000"/>
          <w:sz w:val="20"/>
          <w:szCs w:val="20"/>
          <w:lang w:eastAsia="ar-SA"/>
        </w:rPr>
        <w:t>3</w:t>
      </w: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>, верхнее, нижнее</w:t>
      </w:r>
      <w:r>
        <w:rPr>
          <w:rFonts w:eastAsia="Times New Roman" w:cs="Times New Roman"/>
          <w:color w:val="000000"/>
          <w:sz w:val="20"/>
          <w:szCs w:val="20"/>
          <w:lang w:eastAsia="ar-SA"/>
        </w:rPr>
        <w:t xml:space="preserve"> </w:t>
      </w: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>– 2, правое – 1</w:t>
      </w:r>
      <w:r>
        <w:rPr>
          <w:rFonts w:eastAsia="Times New Roman" w:cs="Times New Roman"/>
          <w:color w:val="000000"/>
          <w:sz w:val="20"/>
          <w:szCs w:val="20"/>
          <w:lang w:eastAsia="ar-SA"/>
        </w:rPr>
        <w:t>,5</w:t>
      </w: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; </w:t>
      </w:r>
    </w:p>
    <w:p w:rsidR="00B260B6" w:rsidRPr="004A2314" w:rsidRDefault="00B260B6" w:rsidP="00B260B6">
      <w:pPr>
        <w:numPr>
          <w:ilvl w:val="0"/>
          <w:numId w:val="9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>отступ первой строки – 1,</w:t>
      </w:r>
      <w:r>
        <w:rPr>
          <w:rFonts w:eastAsia="Times New Roman" w:cs="Times New Roman"/>
          <w:color w:val="000000"/>
          <w:sz w:val="20"/>
          <w:szCs w:val="20"/>
          <w:lang w:eastAsia="ar-SA"/>
        </w:rPr>
        <w:t>2</w:t>
      </w: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5 см; </w:t>
      </w:r>
    </w:p>
    <w:p w:rsidR="00B260B6" w:rsidRPr="004A2314" w:rsidRDefault="00B260B6" w:rsidP="00B260B6">
      <w:pPr>
        <w:numPr>
          <w:ilvl w:val="0"/>
          <w:numId w:val="9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размер шрифта — 14 пт; </w:t>
      </w:r>
    </w:p>
    <w:p w:rsidR="00B260B6" w:rsidRPr="004A2314" w:rsidRDefault="00B260B6" w:rsidP="00B260B6">
      <w:pPr>
        <w:numPr>
          <w:ilvl w:val="0"/>
          <w:numId w:val="9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межстрочный интервал — 1,5; </w:t>
      </w:r>
    </w:p>
    <w:p w:rsidR="00B260B6" w:rsidRPr="004A2314" w:rsidRDefault="00B260B6" w:rsidP="00B260B6">
      <w:pPr>
        <w:numPr>
          <w:ilvl w:val="0"/>
          <w:numId w:val="9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расположение номера страниц — в центре нижней части листа без точки; </w:t>
      </w:r>
    </w:p>
    <w:p w:rsidR="00B260B6" w:rsidRPr="004A2314" w:rsidRDefault="00B260B6" w:rsidP="00B260B6">
      <w:pPr>
        <w:numPr>
          <w:ilvl w:val="0"/>
          <w:numId w:val="9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нумерация страниц на первом листе (титульном) не ставится; </w:t>
      </w:r>
    </w:p>
    <w:p w:rsidR="00B260B6" w:rsidRPr="004A2314" w:rsidRDefault="00B260B6" w:rsidP="00B260B6">
      <w:pPr>
        <w:numPr>
          <w:ilvl w:val="0"/>
          <w:numId w:val="9"/>
        </w:numPr>
        <w:suppressAutoHyphens/>
        <w:spacing w:after="120"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>выравнивание текста по ширине;</w:t>
      </w:r>
    </w:p>
    <w:p w:rsidR="00B260B6" w:rsidRPr="004A2314" w:rsidRDefault="00B260B6" w:rsidP="00B260B6">
      <w:pPr>
        <w:numPr>
          <w:ilvl w:val="0"/>
          <w:numId w:val="1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 xml:space="preserve">Графики и схемы, помещённые в тексте, выполняются с необходимыми пояснениями и входят в общую нумерацию страниц. </w:t>
      </w:r>
    </w:p>
    <w:p w:rsidR="00B260B6" w:rsidRPr="004A2314" w:rsidRDefault="00B260B6" w:rsidP="00B260B6">
      <w:pPr>
        <w:numPr>
          <w:ilvl w:val="0"/>
          <w:numId w:val="1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>Иллюстрации и таблицы, расположенные на отдельных листах, включают в общую нумерацию страниц. На все иллюстрации должны быть даны ссылки в работе.</w:t>
      </w:r>
    </w:p>
    <w:p w:rsidR="00B260B6" w:rsidRPr="004A2314" w:rsidRDefault="00B260B6" w:rsidP="00B260B6">
      <w:pPr>
        <w:widowControl w:val="0"/>
        <w:numPr>
          <w:ilvl w:val="0"/>
          <w:numId w:val="1"/>
        </w:numPr>
        <w:suppressAutoHyphens/>
        <w:autoSpaceDE w:val="0"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>При делении текста отчёта на пункты и подпункты необходимо, чтобы каждый пункт содержал законченную информацию.</w:t>
      </w:r>
    </w:p>
    <w:p w:rsidR="00B260B6" w:rsidRPr="004A2314" w:rsidRDefault="00B260B6" w:rsidP="00B260B6">
      <w:pPr>
        <w:numPr>
          <w:ilvl w:val="0"/>
          <w:numId w:val="1"/>
        </w:numPr>
        <w:suppressLineNumbers/>
        <w:suppressAutoHyphens/>
        <w:spacing w:line="100" w:lineRule="atLeast"/>
        <w:jc w:val="left"/>
        <w:rPr>
          <w:rFonts w:eastAsia="Times New Roman" w:cs="Times New Roman"/>
          <w:color w:val="000000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>Каждый отчет выполняется индивидуально.</w:t>
      </w:r>
    </w:p>
    <w:p w:rsidR="00B260B6" w:rsidRPr="004A2314" w:rsidRDefault="00B260B6" w:rsidP="00B260B6">
      <w:pPr>
        <w:numPr>
          <w:ilvl w:val="0"/>
          <w:numId w:val="1"/>
        </w:numPr>
        <w:suppressLineNumbers/>
        <w:suppressAutoHyphens/>
        <w:spacing w:line="100" w:lineRule="atLeast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color w:val="000000"/>
          <w:sz w:val="20"/>
          <w:szCs w:val="20"/>
          <w:lang w:eastAsia="ar-SA"/>
        </w:rPr>
        <w:t>Содержание отчета формируется в папке-скоросшиватель.</w:t>
      </w:r>
    </w:p>
    <w:p w:rsidR="00B260B6" w:rsidRPr="004A2314" w:rsidRDefault="00B260B6" w:rsidP="00B260B6">
      <w:pPr>
        <w:suppressLineNumbers/>
        <w:suppressAutoHyphens/>
        <w:spacing w:line="100" w:lineRule="atLeast"/>
        <w:ind w:firstLine="720"/>
        <w:jc w:val="center"/>
        <w:rPr>
          <w:rFonts w:eastAsia="Times New Roman" w:cs="Times New Roman"/>
          <w:sz w:val="20"/>
          <w:szCs w:val="20"/>
          <w:lang w:eastAsia="ar-SA"/>
        </w:rPr>
      </w:pPr>
    </w:p>
    <w:p w:rsidR="00B260B6" w:rsidRPr="004A2314" w:rsidRDefault="00B260B6" w:rsidP="00B260B6">
      <w:pPr>
        <w:suppressLineNumbers/>
        <w:suppressAutoHyphens/>
        <w:spacing w:line="240" w:lineRule="auto"/>
        <w:ind w:firstLine="855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i/>
          <w:iCs/>
          <w:sz w:val="20"/>
          <w:szCs w:val="20"/>
          <w:lang w:eastAsia="ar-SA"/>
        </w:rPr>
        <w:t>Требования к содержанию отчета: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Титульный лист по практике 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</w:t>
      </w:r>
      <w:r w:rsidRPr="00B17E06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подписывается руководителем практики от организации + печать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)</w:t>
      </w:r>
      <w:r w:rsidRPr="004A2314">
        <w:rPr>
          <w:rFonts w:eastAsia="Times New Roman" w:cs="Times New Roman"/>
          <w:sz w:val="20"/>
          <w:szCs w:val="20"/>
          <w:lang w:eastAsia="ar-SA"/>
        </w:rPr>
        <w:t>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Личная карточка инструктажа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(подписывается)</w:t>
      </w:r>
      <w:r w:rsidRPr="004A2314">
        <w:rPr>
          <w:rFonts w:eastAsia="Times New Roman" w:cs="Times New Roman"/>
          <w:sz w:val="20"/>
          <w:szCs w:val="20"/>
          <w:lang w:eastAsia="ar-SA"/>
        </w:rPr>
        <w:t xml:space="preserve">. 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Индивидуальное задание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(подписывается руководителем практики от организации + печать)</w:t>
      </w:r>
      <w:r w:rsidRPr="004A2314">
        <w:rPr>
          <w:rFonts w:eastAsia="Times New Roman" w:cs="Times New Roman"/>
          <w:sz w:val="20"/>
          <w:szCs w:val="20"/>
          <w:lang w:eastAsia="ar-SA"/>
        </w:rPr>
        <w:t>..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Аттестационный лист по производственной практике 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(подписывается руководителем практики от организации)</w:t>
      </w:r>
      <w:r w:rsidRPr="004A2314">
        <w:rPr>
          <w:rFonts w:eastAsia="Times New Roman" w:cs="Times New Roman"/>
          <w:sz w:val="20"/>
          <w:szCs w:val="20"/>
          <w:lang w:eastAsia="ar-SA"/>
        </w:rPr>
        <w:t>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Приложение к аттестационному листу по производственной практике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(подписывается руководителем практики от организации + печать)</w:t>
      </w:r>
      <w:r w:rsidRPr="004A2314">
        <w:rPr>
          <w:rFonts w:eastAsia="Times New Roman" w:cs="Times New Roman"/>
          <w:sz w:val="20"/>
          <w:szCs w:val="20"/>
          <w:lang w:eastAsia="ar-SA"/>
        </w:rPr>
        <w:t>.</w:t>
      </w:r>
    </w:p>
    <w:p w:rsidR="00B260B6" w:rsidRPr="004A2314" w:rsidRDefault="00B260B6" w:rsidP="00B260B6">
      <w:pPr>
        <w:numPr>
          <w:ilvl w:val="0"/>
          <w:numId w:val="3"/>
        </w:numPr>
        <w:tabs>
          <w:tab w:val="left" w:pos="284"/>
          <w:tab w:val="num" w:pos="720"/>
        </w:tabs>
        <w:suppressAutoHyphens/>
        <w:spacing w:line="100" w:lineRule="atLeast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Характеристика на обучающегося по освоению общих компетенций.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(подписывается руководителем практики от организации + печать)</w:t>
      </w:r>
      <w:r w:rsidRPr="004A2314">
        <w:rPr>
          <w:rFonts w:eastAsia="Times New Roman" w:cs="Times New Roman"/>
          <w:sz w:val="20"/>
          <w:szCs w:val="20"/>
          <w:lang w:eastAsia="ar-SA"/>
        </w:rPr>
        <w:t>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Отзыв студента о прохождении производственной практики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(подписывается студентом)</w:t>
      </w:r>
      <w:r w:rsidRPr="004A2314">
        <w:rPr>
          <w:rFonts w:eastAsia="Times New Roman" w:cs="Times New Roman"/>
          <w:sz w:val="20"/>
          <w:szCs w:val="20"/>
          <w:lang w:eastAsia="ar-SA"/>
        </w:rPr>
        <w:t>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>Замечания руководителя практики от колледжа.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Календарно-тематический план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(подписывается руководителем практики от организации)</w:t>
      </w:r>
      <w:r w:rsidRPr="004A2314">
        <w:rPr>
          <w:rFonts w:eastAsia="Times New Roman" w:cs="Times New Roman"/>
          <w:sz w:val="20"/>
          <w:szCs w:val="20"/>
          <w:lang w:eastAsia="ar-SA"/>
        </w:rPr>
        <w:t>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Дневник прохождения производственной практики </w:t>
      </w:r>
      <w:r w:rsidRPr="004A2314">
        <w:rPr>
          <w:rFonts w:eastAsia="Times New Roman" w:cs="Times New Roman"/>
          <w:i/>
          <w:iCs/>
          <w:sz w:val="20"/>
          <w:szCs w:val="20"/>
          <w:u w:val="single"/>
          <w:lang w:eastAsia="ar-SA"/>
        </w:rPr>
        <w:t>(подписывается руководителем практики от организации + печать)</w:t>
      </w:r>
      <w:r w:rsidRPr="004A2314">
        <w:rPr>
          <w:rFonts w:eastAsia="Times New Roman" w:cs="Times New Roman"/>
          <w:sz w:val="20"/>
          <w:szCs w:val="20"/>
          <w:lang w:eastAsia="ar-SA"/>
        </w:rPr>
        <w:t>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Отчет </w:t>
      </w:r>
      <w:r>
        <w:rPr>
          <w:rFonts w:eastAsia="Times New Roman" w:cs="Times New Roman"/>
          <w:sz w:val="20"/>
          <w:szCs w:val="20"/>
          <w:lang w:eastAsia="ar-SA"/>
        </w:rPr>
        <w:t>о прохождении</w:t>
      </w:r>
      <w:r w:rsidRPr="004A2314">
        <w:rPr>
          <w:rFonts w:eastAsia="Times New Roman" w:cs="Times New Roman"/>
          <w:sz w:val="20"/>
          <w:szCs w:val="20"/>
          <w:lang w:eastAsia="ar-SA"/>
        </w:rPr>
        <w:t xml:space="preserve"> производственной практики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>Список использованных источников.</w:t>
      </w:r>
    </w:p>
    <w:p w:rsidR="00B260B6" w:rsidRPr="004A2314" w:rsidRDefault="00B260B6" w:rsidP="00B260B6">
      <w:pPr>
        <w:numPr>
          <w:ilvl w:val="0"/>
          <w:numId w:val="3"/>
        </w:numPr>
        <w:suppressLineNumbers/>
        <w:tabs>
          <w:tab w:val="num" w:pos="720"/>
        </w:tabs>
        <w:suppressAutoHyphens/>
        <w:spacing w:line="240" w:lineRule="auto"/>
        <w:ind w:left="720" w:hanging="360"/>
        <w:jc w:val="left"/>
        <w:rPr>
          <w:rFonts w:eastAsia="Times New Roman" w:cs="Times New Roman"/>
          <w:b/>
          <w:i/>
          <w:iCs/>
          <w:sz w:val="20"/>
          <w:szCs w:val="20"/>
          <w:lang w:eastAsia="ar-SA"/>
        </w:rPr>
      </w:pPr>
      <w:r w:rsidRPr="004A2314">
        <w:rPr>
          <w:rFonts w:eastAsia="Times New Roman" w:cs="Times New Roman"/>
          <w:sz w:val="20"/>
          <w:szCs w:val="20"/>
          <w:lang w:eastAsia="ar-SA"/>
        </w:rPr>
        <w:t xml:space="preserve"> Приложения (если есть).</w:t>
      </w:r>
    </w:p>
    <w:p w:rsidR="00A2018A" w:rsidRPr="00A2018A" w:rsidRDefault="00DC1D15" w:rsidP="00DC1D15">
      <w:pPr>
        <w:rPr>
          <w:rFonts w:eastAsia="Calibri" w:cs="Arial"/>
        </w:rPr>
      </w:pPr>
      <w:r>
        <w:rPr>
          <w:rFonts w:eastAsia="Calibri" w:cs="Arial"/>
        </w:rPr>
        <w:br w:type="page"/>
      </w:r>
    </w:p>
    <w:p w:rsidR="00A2018A" w:rsidRPr="00A2018A" w:rsidRDefault="00A2018A" w:rsidP="00A2018A">
      <w:pPr>
        <w:pageBreakBefore/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 w:val="24"/>
          <w:szCs w:val="24"/>
          <w:lang w:eastAsia="hi-IN" w:bidi="hi-IN"/>
        </w:rPr>
      </w:pPr>
      <w:r w:rsidRPr="00A2018A">
        <w:rPr>
          <w:rFonts w:eastAsia="Times New Roman" w:cs="Times New Roman"/>
          <w:b/>
          <w:bCs/>
          <w:color w:val="000000"/>
          <w:sz w:val="24"/>
          <w:szCs w:val="24"/>
          <w:lang w:eastAsia="hi-IN" w:bidi="hi-IN"/>
        </w:rPr>
        <w:lastRenderedPageBreak/>
        <w:t xml:space="preserve">ЛИЧНАЯ КАРТОЧКА ИНСТРУКТАЖА ПО БЕЗОПАСНЫМ МЕТОДАМ РАБОТЫ И ПРОТИВОПОЖАРНОЙ БЕЗОПАСНОСТИ </w:t>
      </w:r>
    </w:p>
    <w:p w:rsidR="00A2018A" w:rsidRPr="00A2018A" w:rsidRDefault="00A2018A" w:rsidP="00A2018A">
      <w:pPr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 w:val="24"/>
          <w:szCs w:val="24"/>
          <w:lang w:eastAsia="hi-IN" w:bidi="hi-IN"/>
        </w:rPr>
      </w:pPr>
    </w:p>
    <w:p w:rsidR="00CE344A" w:rsidRPr="004A2314" w:rsidRDefault="00CE344A" w:rsidP="00CE344A">
      <w:pPr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  <w:r w:rsidRPr="004A2314">
        <w:rPr>
          <w:rFonts w:eastAsia="Times New Roman" w:cs="Times New Roman"/>
          <w:b/>
          <w:bCs/>
          <w:color w:val="000000"/>
          <w:szCs w:val="28"/>
          <w:lang w:eastAsia="hi-IN" w:bidi="hi-IN"/>
        </w:rPr>
        <w:t xml:space="preserve">1. Вводный инструктаж </w:t>
      </w:r>
    </w:p>
    <w:p w:rsidR="00CE344A" w:rsidRPr="004A2314" w:rsidRDefault="00CE344A" w:rsidP="00CE344A">
      <w:pPr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</w:p>
    <w:tbl>
      <w:tblPr>
        <w:tblW w:w="0" w:type="auto"/>
        <w:tblInd w:w="113" w:type="dxa"/>
        <w:tblLayout w:type="fixed"/>
        <w:tblCellMar>
          <w:top w:w="108" w:type="dxa"/>
          <w:left w:w="0" w:type="dxa"/>
          <w:bottom w:w="108" w:type="dxa"/>
          <w:right w:w="0" w:type="dxa"/>
        </w:tblCellMar>
        <w:tblLook w:val="0000" w:firstRow="0" w:lastRow="0" w:firstColumn="0" w:lastColumn="0" w:noHBand="0" w:noVBand="0"/>
      </w:tblPr>
      <w:tblGrid>
        <w:gridCol w:w="4708"/>
        <w:gridCol w:w="4609"/>
      </w:tblGrid>
      <w:tr w:rsidR="00CE344A" w:rsidRPr="004A2314" w:rsidTr="00E204EF">
        <w:trPr>
          <w:trHeight w:val="2205"/>
        </w:trPr>
        <w:tc>
          <w:tcPr>
            <w:tcW w:w="470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Провёл инженер по охране труда и технике безопасности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_________ ____________________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hi-IN" w:bidi="hi-IN"/>
              </w:rPr>
              <w:t xml:space="preserve">         подпись,        Фамилия И.О.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____ _______________20____г. </w:t>
            </w:r>
          </w:p>
        </w:tc>
        <w:tc>
          <w:tcPr>
            <w:tcW w:w="4609" w:type="dxa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>Инструктаж получил (а) и усвоил (а)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_________ _____________________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hi-IN" w:bidi="hi-IN"/>
              </w:rPr>
              <w:t xml:space="preserve">        подпись,            Фамилия И.О.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____ _______________20____г. </w:t>
            </w:r>
          </w:p>
        </w:tc>
      </w:tr>
    </w:tbl>
    <w:p w:rsidR="00CE344A" w:rsidRPr="004A2314" w:rsidRDefault="00CE344A" w:rsidP="00CE344A">
      <w:pPr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</w:p>
    <w:p w:rsidR="00CE344A" w:rsidRPr="004A2314" w:rsidRDefault="00CE344A" w:rsidP="00CE344A">
      <w:pPr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  <w:r w:rsidRPr="004A2314">
        <w:rPr>
          <w:rFonts w:eastAsia="Times New Roman" w:cs="Times New Roman"/>
          <w:b/>
          <w:bCs/>
          <w:color w:val="000000"/>
          <w:szCs w:val="28"/>
          <w:lang w:eastAsia="hi-IN" w:bidi="hi-IN"/>
        </w:rPr>
        <w:t xml:space="preserve">2. Первичный инструктаж на рабочем месте </w:t>
      </w:r>
    </w:p>
    <w:p w:rsidR="00CE344A" w:rsidRPr="004A2314" w:rsidRDefault="00CE344A" w:rsidP="00CE344A">
      <w:pPr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</w:p>
    <w:tbl>
      <w:tblPr>
        <w:tblW w:w="0" w:type="auto"/>
        <w:tblInd w:w="128" w:type="dxa"/>
        <w:tblLayout w:type="fixed"/>
        <w:tblCellMar>
          <w:top w:w="108" w:type="dxa"/>
          <w:left w:w="0" w:type="dxa"/>
          <w:bottom w:w="108" w:type="dxa"/>
          <w:right w:w="0" w:type="dxa"/>
        </w:tblCellMar>
        <w:tblLook w:val="0000" w:firstRow="0" w:lastRow="0" w:firstColumn="0" w:lastColumn="0" w:noHBand="0" w:noVBand="0"/>
      </w:tblPr>
      <w:tblGrid>
        <w:gridCol w:w="4693"/>
        <w:gridCol w:w="4624"/>
      </w:tblGrid>
      <w:tr w:rsidR="00CE344A" w:rsidRPr="004A2314" w:rsidTr="00E204EF">
        <w:trPr>
          <w:trHeight w:val="1046"/>
        </w:trPr>
        <w:tc>
          <w:tcPr>
            <w:tcW w:w="469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Провёл инженер по охране труда и технике безопасности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_________ ____________________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 w:val="23"/>
                <w:szCs w:val="23"/>
                <w:lang w:eastAsia="hi-IN" w:bidi="hi-IN"/>
              </w:rPr>
            </w:pPr>
            <w:r w:rsidRPr="004A2314"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hi-IN" w:bidi="hi-IN"/>
              </w:rPr>
              <w:t xml:space="preserve">     подпись,               Фамилия И.О.</w:t>
            </w:r>
            <w:r w:rsidRPr="004A2314">
              <w:rPr>
                <w:rFonts w:eastAsia="Times New Roman" w:cs="Times New Roman"/>
                <w:i/>
                <w:iCs/>
                <w:color w:val="000000"/>
                <w:sz w:val="23"/>
                <w:szCs w:val="23"/>
                <w:lang w:eastAsia="hi-IN" w:bidi="hi-IN"/>
              </w:rPr>
              <w:t xml:space="preserve">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 w:val="23"/>
                <w:szCs w:val="23"/>
                <w:lang w:eastAsia="hi-IN" w:bidi="hi-IN"/>
              </w:rPr>
            </w:pP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left="113"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____ _______________20____г. </w:t>
            </w:r>
          </w:p>
        </w:tc>
        <w:tc>
          <w:tcPr>
            <w:tcW w:w="4624" w:type="dxa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>Инструктаж получил (а) и усвоил (а)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_________ ____________________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  <w:r w:rsidRPr="004A2314"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eastAsia="hi-IN" w:bidi="hi-IN"/>
              </w:rPr>
              <w:t xml:space="preserve">        подпись,           Фамилия И.О. </w:t>
            </w: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hi-IN" w:bidi="hi-IN"/>
              </w:rPr>
            </w:pPr>
          </w:p>
          <w:p w:rsidR="00CE344A" w:rsidRPr="004A2314" w:rsidRDefault="00CE344A" w:rsidP="00E204E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4A2314">
              <w:rPr>
                <w:rFonts w:eastAsia="Times New Roman" w:cs="Times New Roman"/>
                <w:color w:val="000000"/>
                <w:szCs w:val="28"/>
                <w:lang w:eastAsia="hi-IN" w:bidi="hi-IN"/>
              </w:rPr>
              <w:t xml:space="preserve">____ _______________20____г. </w:t>
            </w:r>
          </w:p>
        </w:tc>
      </w:tr>
    </w:tbl>
    <w:p w:rsidR="00CE344A" w:rsidRPr="004A2314" w:rsidRDefault="00CE344A" w:rsidP="00CE344A">
      <w:pPr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</w:p>
    <w:p w:rsidR="00CE344A" w:rsidRPr="004A2314" w:rsidRDefault="00CE344A" w:rsidP="00CE344A">
      <w:pPr>
        <w:suppressAutoHyphens/>
        <w:autoSpaceDE w:val="0"/>
        <w:spacing w:line="200" w:lineRule="atLeast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  <w:r w:rsidRPr="004A2314">
        <w:rPr>
          <w:rFonts w:eastAsia="Times New Roman" w:cs="Times New Roman"/>
          <w:b/>
          <w:bCs/>
          <w:color w:val="000000"/>
          <w:szCs w:val="28"/>
          <w:lang w:eastAsia="hi-IN" w:bidi="hi-IN"/>
        </w:rPr>
        <w:t xml:space="preserve">3. Разрешение на допуск к работе </w:t>
      </w:r>
    </w:p>
    <w:p w:rsidR="00CE344A" w:rsidRPr="004A2314" w:rsidRDefault="00CE344A" w:rsidP="00CE344A">
      <w:pPr>
        <w:suppressAutoHyphens/>
        <w:autoSpaceDE w:val="0"/>
        <w:spacing w:line="200" w:lineRule="atLeast"/>
        <w:ind w:firstLine="0"/>
        <w:jc w:val="left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</w:p>
    <w:p w:rsidR="00CE344A" w:rsidRDefault="00CE344A" w:rsidP="00CE344A">
      <w:pPr>
        <w:suppressAutoHyphens/>
        <w:autoSpaceDE w:val="0"/>
        <w:spacing w:line="200" w:lineRule="atLeast"/>
        <w:ind w:firstLine="0"/>
        <w:jc w:val="left"/>
        <w:rPr>
          <w:rFonts w:eastAsia="Times New Roman" w:cs="Times New Roman"/>
          <w:b/>
          <w:bCs/>
          <w:color w:val="000000"/>
          <w:szCs w:val="28"/>
          <w:lang w:eastAsia="hi-IN" w:bidi="hi-IN"/>
        </w:rPr>
      </w:pPr>
      <w:r w:rsidRPr="004A2314">
        <w:rPr>
          <w:rFonts w:eastAsia="Times New Roman" w:cs="Times New Roman"/>
          <w:color w:val="000000"/>
          <w:szCs w:val="28"/>
          <w:lang w:eastAsia="hi-IN" w:bidi="hi-IN"/>
        </w:rPr>
        <w:t>Разрешено допустить к самостоятельной работе</w:t>
      </w:r>
      <w:r w:rsidRPr="004A2314">
        <w:rPr>
          <w:rFonts w:eastAsia="Times New Roman" w:cs="Times New Roman"/>
          <w:b/>
          <w:bCs/>
          <w:color w:val="000000"/>
          <w:szCs w:val="28"/>
          <w:lang w:eastAsia="hi-IN" w:bidi="hi-IN"/>
        </w:rPr>
        <w:t xml:space="preserve"> </w:t>
      </w:r>
    </w:p>
    <w:p w:rsidR="00CE344A" w:rsidRPr="007F7B5F" w:rsidRDefault="00CE344A" w:rsidP="00CE344A">
      <w:pPr>
        <w:tabs>
          <w:tab w:val="right" w:pos="9356"/>
        </w:tabs>
        <w:suppressAutoHyphens/>
        <w:autoSpaceDE w:val="0"/>
        <w:spacing w:line="200" w:lineRule="atLeast"/>
        <w:ind w:firstLine="0"/>
        <w:jc w:val="left"/>
        <w:rPr>
          <w:rFonts w:eastAsia="Times New Roman" w:cs="Times New Roman"/>
          <w:bCs/>
          <w:color w:val="000000"/>
          <w:szCs w:val="28"/>
          <w:u w:val="single"/>
          <w:lang w:eastAsia="hi-IN" w:bidi="hi-IN"/>
        </w:rPr>
      </w:pPr>
      <w:r>
        <w:rPr>
          <w:rFonts w:eastAsia="Times New Roman" w:cs="Times New Roman"/>
          <w:bCs/>
          <w:color w:val="000000"/>
          <w:szCs w:val="28"/>
          <w:u w:val="single"/>
          <w:lang w:eastAsia="hi-IN" w:bidi="hi-IN"/>
        </w:rPr>
        <w:t xml:space="preserve">    </w:t>
      </w:r>
      <w:r>
        <w:rPr>
          <w:rFonts w:eastAsia="Times New Roman" w:cs="Times New Roman"/>
          <w:bCs/>
          <w:color w:val="000000"/>
          <w:szCs w:val="28"/>
          <w:u w:val="single"/>
          <w:lang w:eastAsia="hi-IN" w:bidi="hi-IN"/>
        </w:rPr>
        <w:tab/>
      </w:r>
    </w:p>
    <w:p w:rsidR="00CE344A" w:rsidRPr="007F7B5F" w:rsidRDefault="00CE344A" w:rsidP="00CE344A">
      <w:pPr>
        <w:tabs>
          <w:tab w:val="right" w:pos="9356"/>
        </w:tabs>
        <w:suppressAutoHyphens/>
        <w:autoSpaceDE w:val="0"/>
        <w:spacing w:line="200" w:lineRule="atLeast"/>
        <w:ind w:firstLine="0"/>
        <w:jc w:val="left"/>
        <w:rPr>
          <w:rFonts w:eastAsia="Times New Roman" w:cs="Times New Roman"/>
          <w:color w:val="000000"/>
          <w:szCs w:val="28"/>
          <w:u w:val="single"/>
          <w:lang w:eastAsia="hi-IN" w:bidi="hi-IN"/>
        </w:rPr>
      </w:pPr>
      <w:r>
        <w:rPr>
          <w:rFonts w:eastAsia="Times New Roman" w:cs="Times New Roman"/>
          <w:color w:val="000000"/>
          <w:szCs w:val="28"/>
          <w:u w:val="single"/>
          <w:lang w:eastAsia="hi-IN" w:bidi="hi-IN"/>
        </w:rPr>
        <w:t xml:space="preserve">   </w:t>
      </w:r>
      <w:r>
        <w:rPr>
          <w:rFonts w:eastAsia="Times New Roman" w:cs="Times New Roman"/>
          <w:color w:val="000000"/>
          <w:szCs w:val="28"/>
          <w:u w:val="single"/>
          <w:lang w:eastAsia="hi-IN" w:bidi="hi-IN"/>
        </w:rPr>
        <w:tab/>
      </w:r>
    </w:p>
    <w:p w:rsidR="00CE344A" w:rsidRPr="004A2314" w:rsidRDefault="00CE344A" w:rsidP="00CE344A">
      <w:pPr>
        <w:suppressAutoHyphens/>
        <w:autoSpaceDE w:val="0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eastAsia="hi-IN" w:bidi="hi-IN"/>
        </w:rPr>
      </w:pPr>
    </w:p>
    <w:p w:rsidR="00CE344A" w:rsidRPr="004A2314" w:rsidRDefault="00CE344A" w:rsidP="00CE344A">
      <w:pPr>
        <w:suppressAutoHyphens/>
        <w:autoSpaceDE w:val="0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eastAsia="hi-IN" w:bidi="hi-IN"/>
        </w:rPr>
      </w:pPr>
    </w:p>
    <w:p w:rsidR="00CE344A" w:rsidRPr="004A2314" w:rsidRDefault="00CE344A" w:rsidP="00CE344A">
      <w:pPr>
        <w:suppressAutoHyphens/>
        <w:autoSpaceDE w:val="0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eastAsia="hi-IN" w:bidi="hi-IN"/>
        </w:rPr>
      </w:pPr>
    </w:p>
    <w:p w:rsidR="00CE344A" w:rsidRPr="004F5C67" w:rsidRDefault="00CE344A" w:rsidP="00CE344A">
      <w:pPr>
        <w:tabs>
          <w:tab w:val="left" w:leader="underscore" w:pos="5670"/>
          <w:tab w:val="left" w:pos="6237"/>
          <w:tab w:val="right" w:leader="underscore" w:pos="9356"/>
        </w:tabs>
        <w:suppressAutoHyphens/>
        <w:autoSpaceDE w:val="0"/>
        <w:spacing w:line="240" w:lineRule="auto"/>
        <w:ind w:firstLine="0"/>
        <w:jc w:val="left"/>
        <w:rPr>
          <w:rFonts w:eastAsia="Times New Roman" w:cs="Times New Roman"/>
          <w:b/>
          <w:i/>
          <w:iCs/>
          <w:color w:val="000000"/>
          <w:sz w:val="20"/>
          <w:szCs w:val="20"/>
          <w:u w:val="single"/>
          <w:lang w:eastAsia="hi-IN" w:bidi="hi-IN"/>
        </w:rPr>
      </w:pPr>
      <w:r w:rsidRPr="004A2314">
        <w:rPr>
          <w:rFonts w:eastAsia="Times New Roman" w:cs="Times New Roman"/>
          <w:color w:val="000000"/>
          <w:szCs w:val="28"/>
          <w:lang w:eastAsia="hi-IN" w:bidi="hi-IN"/>
        </w:rPr>
        <w:t xml:space="preserve">Начальник цеха (отдела) </w:t>
      </w:r>
      <w:r w:rsidRPr="004F5C67">
        <w:rPr>
          <w:rFonts w:eastAsia="Times New Roman" w:cs="Times New Roman"/>
          <w:color w:val="000000"/>
          <w:szCs w:val="28"/>
          <w:lang w:eastAsia="hi-IN" w:bidi="hi-IN"/>
        </w:rPr>
        <w:tab/>
      </w:r>
      <w:r>
        <w:rPr>
          <w:rFonts w:eastAsia="Times New Roman" w:cs="Times New Roman"/>
          <w:color w:val="000000"/>
          <w:szCs w:val="28"/>
          <w:lang w:eastAsia="hi-IN" w:bidi="hi-IN"/>
        </w:rPr>
        <w:tab/>
      </w:r>
      <w:r>
        <w:rPr>
          <w:rFonts w:eastAsia="Times New Roman" w:cs="Times New Roman"/>
          <w:color w:val="000000"/>
          <w:szCs w:val="28"/>
          <w:lang w:eastAsia="hi-IN" w:bidi="hi-IN"/>
        </w:rPr>
        <w:tab/>
      </w:r>
    </w:p>
    <w:p w:rsidR="00CE344A" w:rsidRPr="004A2314" w:rsidRDefault="00CE344A" w:rsidP="00CE344A">
      <w:pPr>
        <w:suppressAutoHyphens/>
        <w:autoSpaceDE w:val="0"/>
        <w:spacing w:line="100" w:lineRule="atLeast"/>
        <w:ind w:firstLine="0"/>
        <w:jc w:val="left"/>
        <w:rPr>
          <w:rFonts w:eastAsia="Times New Roman" w:cs="Times New Roman"/>
          <w:b/>
          <w:i/>
          <w:iCs/>
          <w:color w:val="000000"/>
          <w:szCs w:val="28"/>
          <w:lang w:eastAsia="hi-IN" w:bidi="hi-IN"/>
        </w:rPr>
      </w:pPr>
      <w:r w:rsidRPr="004A2314">
        <w:rPr>
          <w:rFonts w:eastAsia="Times New Roman" w:cs="Times New Roman"/>
          <w:b/>
          <w:i/>
          <w:iCs/>
          <w:color w:val="000000"/>
          <w:sz w:val="20"/>
          <w:szCs w:val="20"/>
          <w:lang w:eastAsia="hi-IN" w:bidi="hi-IN"/>
        </w:rPr>
        <w:t xml:space="preserve">                                                        </w:t>
      </w:r>
      <w:r>
        <w:rPr>
          <w:rFonts w:eastAsia="Times New Roman" w:cs="Times New Roman"/>
          <w:b/>
          <w:i/>
          <w:iCs/>
          <w:color w:val="000000"/>
          <w:sz w:val="20"/>
          <w:szCs w:val="20"/>
          <w:lang w:eastAsia="hi-IN" w:bidi="hi-IN"/>
        </w:rPr>
        <w:t xml:space="preserve">            </w:t>
      </w:r>
      <w:r w:rsidRPr="004A2314">
        <w:rPr>
          <w:rFonts w:eastAsia="Times New Roman" w:cs="Times New Roman"/>
          <w:b/>
          <w:i/>
          <w:iCs/>
          <w:color w:val="000000"/>
          <w:sz w:val="20"/>
          <w:szCs w:val="20"/>
          <w:lang w:eastAsia="hi-IN" w:bidi="hi-IN"/>
        </w:rPr>
        <w:t xml:space="preserve">    </w:t>
      </w:r>
      <w:r w:rsidRPr="004A2314">
        <w:rPr>
          <w:rFonts w:eastAsia="Times New Roman" w:cs="Times New Roman"/>
          <w:i/>
          <w:iCs/>
          <w:color w:val="000000"/>
          <w:sz w:val="20"/>
          <w:szCs w:val="20"/>
          <w:lang w:eastAsia="hi-IN" w:bidi="hi-IN"/>
        </w:rPr>
        <w:t xml:space="preserve">        подпись                                   </w:t>
      </w:r>
      <w:r>
        <w:rPr>
          <w:rFonts w:eastAsia="Times New Roman" w:cs="Times New Roman"/>
          <w:i/>
          <w:iCs/>
          <w:color w:val="000000"/>
          <w:sz w:val="20"/>
          <w:szCs w:val="20"/>
          <w:lang w:eastAsia="hi-IN" w:bidi="hi-IN"/>
        </w:rPr>
        <w:t xml:space="preserve">               </w:t>
      </w:r>
      <w:r w:rsidRPr="004A2314">
        <w:rPr>
          <w:rFonts w:eastAsia="Times New Roman" w:cs="Times New Roman"/>
          <w:i/>
          <w:iCs/>
          <w:color w:val="000000"/>
          <w:sz w:val="20"/>
          <w:szCs w:val="20"/>
          <w:lang w:eastAsia="hi-IN" w:bidi="hi-IN"/>
        </w:rPr>
        <w:t xml:space="preserve"> Фамилия И.О. </w:t>
      </w:r>
    </w:p>
    <w:p w:rsidR="00A2018A" w:rsidRPr="00A2018A" w:rsidRDefault="00DC1D15" w:rsidP="00DC1D15">
      <w:pPr>
        <w:rPr>
          <w:rFonts w:eastAsia="Calibri" w:cs="Arial"/>
        </w:rPr>
      </w:pPr>
      <w:r>
        <w:rPr>
          <w:rFonts w:eastAsia="Calibri" w:cs="Arial"/>
        </w:rPr>
        <w:br w:type="page"/>
      </w:r>
    </w:p>
    <w:p w:rsidR="007A46D5" w:rsidRPr="004A2314" w:rsidRDefault="007A46D5" w:rsidP="007A46D5">
      <w:pPr>
        <w:pageBreakBefore/>
        <w:tabs>
          <w:tab w:val="left" w:pos="609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ar-SA"/>
        </w:rPr>
      </w:pPr>
      <w:r w:rsidRPr="004A2314">
        <w:rPr>
          <w:rFonts w:eastAsia="Times New Roman" w:cs="Times New Roman"/>
          <w:sz w:val="18"/>
          <w:szCs w:val="18"/>
          <w:lang w:eastAsia="ar-SA"/>
        </w:rPr>
        <w:lastRenderedPageBreak/>
        <w:t>СОГЛАСОВАНО</w:t>
      </w:r>
      <w:r>
        <w:rPr>
          <w:rFonts w:eastAsia="Times New Roman" w:cs="Times New Roman"/>
          <w:sz w:val="18"/>
          <w:szCs w:val="18"/>
          <w:lang w:eastAsia="ar-SA"/>
        </w:rPr>
        <w:t xml:space="preserve"> </w:t>
      </w:r>
      <w:r>
        <w:rPr>
          <w:rFonts w:eastAsia="Times New Roman" w:cs="Times New Roman"/>
          <w:sz w:val="18"/>
          <w:szCs w:val="18"/>
          <w:lang w:eastAsia="ar-SA"/>
        </w:rPr>
        <w:tab/>
      </w:r>
      <w:r w:rsidRPr="004A2314">
        <w:rPr>
          <w:rFonts w:eastAsia="Times New Roman" w:cs="Times New Roman"/>
          <w:sz w:val="18"/>
          <w:szCs w:val="18"/>
          <w:lang w:eastAsia="ar-SA"/>
        </w:rPr>
        <w:t>УТВЕРЖДАЮ</w:t>
      </w:r>
    </w:p>
    <w:p w:rsidR="007A46D5" w:rsidRPr="004A2314" w:rsidRDefault="007A46D5" w:rsidP="007A46D5">
      <w:pPr>
        <w:tabs>
          <w:tab w:val="left" w:pos="609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ar-SA"/>
        </w:rPr>
      </w:pPr>
      <w:r w:rsidRPr="004A2314">
        <w:rPr>
          <w:rFonts w:eastAsia="Times New Roman" w:cs="Times New Roman"/>
          <w:sz w:val="18"/>
          <w:szCs w:val="18"/>
          <w:lang w:eastAsia="ar-SA"/>
        </w:rPr>
        <w:t>руководитель от организации</w:t>
      </w:r>
      <w:r>
        <w:rPr>
          <w:rFonts w:eastAsia="Times New Roman" w:cs="Times New Roman"/>
          <w:sz w:val="18"/>
          <w:szCs w:val="18"/>
          <w:lang w:eastAsia="ar-SA"/>
        </w:rPr>
        <w:t xml:space="preserve"> </w:t>
      </w:r>
      <w:r>
        <w:rPr>
          <w:rFonts w:eastAsia="Times New Roman" w:cs="Times New Roman"/>
          <w:sz w:val="18"/>
          <w:szCs w:val="18"/>
          <w:lang w:eastAsia="ar-SA"/>
        </w:rPr>
        <w:tab/>
        <w:t xml:space="preserve">председатель </w:t>
      </w:r>
      <w:r w:rsidRPr="004A2314">
        <w:rPr>
          <w:rFonts w:eastAsia="Times New Roman" w:cs="Times New Roman"/>
          <w:sz w:val="18"/>
          <w:szCs w:val="18"/>
          <w:lang w:eastAsia="ar-SA"/>
        </w:rPr>
        <w:t>ПЦК</w:t>
      </w:r>
      <w:r>
        <w:rPr>
          <w:rFonts w:eastAsia="Times New Roman" w:cs="Times New Roman"/>
          <w:sz w:val="18"/>
          <w:szCs w:val="18"/>
          <w:lang w:eastAsia="ar-SA"/>
        </w:rPr>
        <w:t xml:space="preserve"> «Программирования»</w:t>
      </w:r>
    </w:p>
    <w:p w:rsidR="007A46D5" w:rsidRPr="002C205D" w:rsidRDefault="007A46D5" w:rsidP="007A46D5">
      <w:pPr>
        <w:tabs>
          <w:tab w:val="left" w:pos="6096"/>
          <w:tab w:val="right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18"/>
          <w:szCs w:val="18"/>
          <w:u w:val="single"/>
          <w:lang w:eastAsia="ar-SA"/>
        </w:rPr>
      </w:pPr>
      <w:r w:rsidRPr="004A2314">
        <w:rPr>
          <w:rFonts w:eastAsia="Times New Roman" w:cs="Times New Roman"/>
          <w:sz w:val="18"/>
          <w:szCs w:val="18"/>
          <w:lang w:eastAsia="ar-SA"/>
        </w:rPr>
        <w:t>______________________________</w:t>
      </w:r>
      <w:r>
        <w:rPr>
          <w:rFonts w:eastAsia="Times New Roman" w:cs="Times New Roman"/>
          <w:sz w:val="18"/>
          <w:szCs w:val="18"/>
          <w:lang w:eastAsia="ar-SA"/>
        </w:rPr>
        <w:tab/>
      </w:r>
      <w:r>
        <w:rPr>
          <w:rFonts w:eastAsia="Times New Roman" w:cs="Times New Roman"/>
          <w:sz w:val="18"/>
          <w:szCs w:val="18"/>
          <w:u w:val="single"/>
          <w:lang w:eastAsia="ar-SA"/>
        </w:rPr>
        <w:tab/>
      </w:r>
    </w:p>
    <w:p w:rsidR="007A46D5" w:rsidRPr="004A2314" w:rsidRDefault="007A46D5" w:rsidP="007A46D5">
      <w:pPr>
        <w:tabs>
          <w:tab w:val="left" w:pos="6096"/>
          <w:tab w:val="right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ar-SA"/>
        </w:rPr>
      </w:pPr>
      <w:r w:rsidRPr="004A2314">
        <w:rPr>
          <w:rFonts w:eastAsia="Times New Roman" w:cs="Times New Roman"/>
          <w:sz w:val="18"/>
          <w:szCs w:val="18"/>
          <w:lang w:eastAsia="ar-SA"/>
        </w:rPr>
        <w:t>______________________________</w:t>
      </w:r>
      <w:r>
        <w:rPr>
          <w:rFonts w:eastAsia="Times New Roman" w:cs="Times New Roman"/>
          <w:sz w:val="18"/>
          <w:szCs w:val="18"/>
          <w:lang w:eastAsia="ar-SA"/>
        </w:rPr>
        <w:tab/>
      </w:r>
      <w:r>
        <w:rPr>
          <w:rFonts w:eastAsia="Times New Roman" w:cs="Times New Roman"/>
          <w:sz w:val="18"/>
          <w:szCs w:val="18"/>
          <w:u w:val="single"/>
          <w:lang w:eastAsia="ar-SA"/>
        </w:rPr>
        <w:tab/>
      </w:r>
    </w:p>
    <w:p w:rsidR="007A46D5" w:rsidRPr="004A2314" w:rsidRDefault="007A46D5" w:rsidP="007A46D5">
      <w:pPr>
        <w:tabs>
          <w:tab w:val="left" w:pos="6804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ar-SA"/>
        </w:rPr>
      </w:pPr>
    </w:p>
    <w:p w:rsidR="007A46D5" w:rsidRPr="009F633F" w:rsidRDefault="007A46D5" w:rsidP="007A46D5">
      <w:pPr>
        <w:tabs>
          <w:tab w:val="left" w:pos="609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ar-SA"/>
        </w:rPr>
      </w:pPr>
      <w:r w:rsidRPr="009F633F">
        <w:rPr>
          <w:rFonts w:eastAsia="Times New Roman" w:cs="Times New Roman"/>
          <w:sz w:val="18"/>
          <w:szCs w:val="18"/>
          <w:lang w:eastAsia="ar-SA"/>
        </w:rPr>
        <w:t>МП</w:t>
      </w: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18"/>
          <w:szCs w:val="18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ФГБОУ ВО РГАТУ  им. П.А. Соловьева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Авиационный колледж</w:t>
      </w:r>
    </w:p>
    <w:p w:rsidR="00A2018A" w:rsidRPr="00A2018A" w:rsidRDefault="00A2018A" w:rsidP="00A2018A">
      <w:pPr>
        <w:suppressAutoHyphens/>
        <w:spacing w:line="240" w:lineRule="auto"/>
        <w:ind w:firstLine="720"/>
        <w:jc w:val="center"/>
        <w:rPr>
          <w:rFonts w:eastAsia="Times New Roman" w:cs="Times New Roman"/>
          <w:i/>
          <w:iCs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bCs/>
          <w:i/>
          <w:iCs/>
          <w:sz w:val="24"/>
          <w:szCs w:val="24"/>
          <w:lang w:eastAsia="ar-SA"/>
        </w:rPr>
        <w:t>ИНДИВИДУАЛЬНОЕ ЗАДАНИЕ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НА ПР</w:t>
      </w:r>
      <w:r w:rsidR="0002101C">
        <w:rPr>
          <w:rFonts w:eastAsia="Times New Roman" w:cs="Times New Roman"/>
          <w:sz w:val="24"/>
          <w:szCs w:val="24"/>
          <w:lang w:eastAsia="ar-SA"/>
        </w:rPr>
        <w:t>ОИЗВОДСТВЕННУЮ ПРАКТИКУ ПП.03, ПП.04</w:t>
      </w:r>
      <w:r w:rsidRPr="00A2018A">
        <w:rPr>
          <w:rFonts w:eastAsia="Times New Roman" w:cs="Times New Roman"/>
          <w:sz w:val="24"/>
          <w:szCs w:val="24"/>
          <w:lang w:eastAsia="ar-SA"/>
        </w:rPr>
        <w:t xml:space="preserve"> 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 xml:space="preserve">(ПО ПРОФИЛЮ СПЕЦИАЛЬНОСТИ) 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bCs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bCs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bCs/>
          <w:sz w:val="24"/>
          <w:szCs w:val="24"/>
          <w:lang w:eastAsia="ar-SA"/>
        </w:rPr>
        <w:t>09.02.03 Программирование в компьютерных системах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</w:p>
    <w:p w:rsidR="007A46D5" w:rsidRPr="00BF286A" w:rsidRDefault="007A46D5" w:rsidP="007A46D5">
      <w:pPr>
        <w:tabs>
          <w:tab w:val="right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b/>
          <w:bCs/>
          <w:sz w:val="24"/>
          <w:szCs w:val="24"/>
          <w:u w:val="single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в организации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 </w:t>
      </w:r>
      <w:r w:rsidR="00DC1D15">
        <w:rPr>
          <w:rFonts w:eastAsia="Times New Roman" w:cs="Times New Roman"/>
          <w:sz w:val="24"/>
          <w:szCs w:val="24"/>
          <w:u w:val="single"/>
          <w:lang w:eastAsia="ar-SA"/>
        </w:rPr>
        <w:t>ПАО «ОДК_Сатурн»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7A46D5" w:rsidRPr="004A2314" w:rsidRDefault="007A46D5" w:rsidP="007A46D5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bCs/>
          <w:sz w:val="24"/>
          <w:szCs w:val="24"/>
          <w:lang w:eastAsia="ar-SA"/>
        </w:rPr>
      </w:pPr>
    </w:p>
    <w:p w:rsidR="007A46D5" w:rsidRPr="00BF286A" w:rsidRDefault="007A46D5" w:rsidP="007A46D5">
      <w:pPr>
        <w:tabs>
          <w:tab w:val="right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студенту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</w:t>
      </w:r>
      <w:r w:rsidR="00DC1D15">
        <w:rPr>
          <w:rFonts w:eastAsia="Times New Roman" w:cs="Times New Roman"/>
          <w:sz w:val="24"/>
          <w:szCs w:val="24"/>
          <w:u w:val="single"/>
          <w:lang w:eastAsia="ar-SA"/>
        </w:rPr>
        <w:t>Субботину Кириллу Алексеевич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у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7A46D5" w:rsidRPr="004A2314" w:rsidRDefault="007A46D5" w:rsidP="007A46D5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7A46D5" w:rsidRPr="00D53343" w:rsidRDefault="007A46D5" w:rsidP="0002101C">
      <w:pPr>
        <w:tabs>
          <w:tab w:val="left" w:pos="3969"/>
          <w:tab w:val="right" w:pos="8364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Начало практики</w:t>
      </w:r>
      <w:r w:rsidR="0002101C">
        <w:rPr>
          <w:rFonts w:eastAsia="Times New Roman" w:cs="Times New Roman"/>
          <w:sz w:val="24"/>
          <w:szCs w:val="24"/>
          <w:lang w:eastAsia="ar-SA"/>
        </w:rPr>
        <w:t xml:space="preserve"> ПП.03 </w:t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27.02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lang w:eastAsia="ar-SA"/>
        </w:rPr>
        <w:t>Окончание практики</w:t>
      </w:r>
      <w:r w:rsidR="0002101C">
        <w:rPr>
          <w:rFonts w:eastAsia="Times New Roman" w:cs="Times New Roman"/>
          <w:sz w:val="24"/>
          <w:szCs w:val="24"/>
          <w:lang w:eastAsia="ar-SA"/>
        </w:rPr>
        <w:t xml:space="preserve"> ПП.03</w:t>
      </w:r>
      <w:r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11.03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02101C" w:rsidRPr="00D53343" w:rsidRDefault="0002101C" w:rsidP="0002101C">
      <w:pPr>
        <w:tabs>
          <w:tab w:val="left" w:pos="3969"/>
          <w:tab w:val="right" w:pos="8364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Начало практики</w:t>
      </w:r>
      <w:r>
        <w:rPr>
          <w:rFonts w:eastAsia="Times New Roman" w:cs="Times New Roman"/>
          <w:sz w:val="24"/>
          <w:szCs w:val="24"/>
          <w:lang w:eastAsia="ar-SA"/>
        </w:rPr>
        <w:t xml:space="preserve"> ПП.04 </w:t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13.03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lang w:eastAsia="ar-SA"/>
        </w:rPr>
        <w:t xml:space="preserve">Окончание практики ПП.04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08.04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Cs w:val="28"/>
          <w:u w:val="single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В процессе производственной практики студент должен познакомиться с:</w:t>
      </w:r>
    </w:p>
    <w:p w:rsidR="00A2018A" w:rsidRPr="00A2018A" w:rsidRDefault="00A2018A" w:rsidP="00A2018A">
      <w:pPr>
        <w:numPr>
          <w:ilvl w:val="0"/>
          <w:numId w:val="4"/>
        </w:numPr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организационной структурой предприятия;</w:t>
      </w:r>
    </w:p>
    <w:p w:rsidR="00A2018A" w:rsidRPr="00A2018A" w:rsidRDefault="00A2018A" w:rsidP="00A2018A">
      <w:pPr>
        <w:numPr>
          <w:ilvl w:val="0"/>
          <w:numId w:val="4"/>
        </w:numPr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функциями подразделений и их взаимосвязью;</w:t>
      </w:r>
    </w:p>
    <w:p w:rsidR="00A2018A" w:rsidRPr="00A2018A" w:rsidRDefault="00A2018A" w:rsidP="00A2018A">
      <w:pPr>
        <w:numPr>
          <w:ilvl w:val="0"/>
          <w:numId w:val="4"/>
        </w:numPr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правилами внутреннего распорядка предприятия;</w:t>
      </w:r>
    </w:p>
    <w:p w:rsidR="00A2018A" w:rsidRPr="00A2018A" w:rsidRDefault="00A2018A" w:rsidP="00A2018A">
      <w:pPr>
        <w:numPr>
          <w:ilvl w:val="0"/>
          <w:numId w:val="4"/>
        </w:numPr>
        <w:suppressAutoHyphens/>
        <w:spacing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правилами охраны труда и противопожарной безопасности.</w:t>
      </w: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В процессе практики</w:t>
      </w:r>
      <w:r w:rsidR="004266DC">
        <w:rPr>
          <w:rFonts w:eastAsia="Times New Roman" w:cs="Times New Roman"/>
          <w:sz w:val="24"/>
          <w:szCs w:val="24"/>
          <w:lang w:eastAsia="ar-SA"/>
        </w:rPr>
        <w:t xml:space="preserve"> ПП.03</w:t>
      </w:r>
      <w:r w:rsidRPr="00A2018A">
        <w:rPr>
          <w:rFonts w:eastAsia="Times New Roman" w:cs="Times New Roman"/>
          <w:sz w:val="24"/>
          <w:szCs w:val="24"/>
          <w:lang w:eastAsia="ar-SA"/>
        </w:rPr>
        <w:t xml:space="preserve"> студент должен:</w:t>
      </w:r>
    </w:p>
    <w:p w:rsidR="007E3D55" w:rsidRPr="007E3D55" w:rsidRDefault="00A2018A" w:rsidP="007E3D55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участвовать в выработке требований к программному обеспечению</w:t>
      </w:r>
      <w:r w:rsidR="007E3D55">
        <w:rPr>
          <w:rFonts w:eastAsia="Times New Roman" w:cs="Times New Roman"/>
          <w:sz w:val="24"/>
          <w:szCs w:val="24"/>
          <w:lang w:eastAsia="ar-SA"/>
        </w:rPr>
        <w:t xml:space="preserve"> (документируемое</w:t>
      </w:r>
      <w:r w:rsidR="00402C11">
        <w:rPr>
          <w:rFonts w:eastAsia="Times New Roman" w:cs="Times New Roman"/>
          <w:sz w:val="24"/>
          <w:szCs w:val="24"/>
          <w:lang w:eastAsia="ar-SA"/>
        </w:rPr>
        <w:t xml:space="preserve"> и проектируемое</w:t>
      </w:r>
      <w:r w:rsidR="00DC1D15">
        <w:rPr>
          <w:rFonts w:eastAsia="Times New Roman" w:cs="Times New Roman"/>
          <w:sz w:val="24"/>
          <w:szCs w:val="24"/>
          <w:lang w:eastAsia="ar-SA"/>
        </w:rPr>
        <w:t xml:space="preserve"> программное обеспечение:</w:t>
      </w:r>
      <w:r w:rsidR="00DC1D15" w:rsidRPr="00DC1D15">
        <w:rPr>
          <w:rFonts w:eastAsia="Times New Roman" w:cs="Times New Roman"/>
          <w:sz w:val="24"/>
          <w:szCs w:val="24"/>
          <w:lang w:eastAsia="ar-SA"/>
        </w:rPr>
        <w:t xml:space="preserve"> </w:t>
      </w:r>
      <w:r w:rsidR="00DC1D15">
        <w:rPr>
          <w:rFonts w:eastAsia="Times New Roman" w:cs="Times New Roman"/>
          <w:sz w:val="24"/>
          <w:szCs w:val="24"/>
          <w:u w:val="single"/>
          <w:lang w:eastAsia="ar-SA"/>
        </w:rPr>
        <w:t>И</w:t>
      </w:r>
      <w:r w:rsidR="00DC1D15">
        <w:rPr>
          <w:rFonts w:eastAsia="Times New Roman" w:cs="Times New Roman"/>
          <w:spacing w:val="-3"/>
          <w:sz w:val="24"/>
          <w:szCs w:val="24"/>
          <w:u w:val="single"/>
          <w:lang w:eastAsia="ar-SA"/>
        </w:rPr>
        <w:t>нформационная система, осуществляющая подбор метрологического измерительного оборудования для определения нелинейных размеров с учетом допусков и погрешностей.</w:t>
      </w:r>
      <w:r w:rsidR="007E3D55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A2018A" w:rsidRPr="00A2018A" w:rsidRDefault="007E3D55" w:rsidP="007E3D55">
      <w:pPr>
        <w:tabs>
          <w:tab w:val="right" w:pos="9356"/>
        </w:tabs>
        <w:suppressAutoHyphens/>
        <w:spacing w:line="240" w:lineRule="auto"/>
        <w:ind w:left="709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>)</w:t>
      </w:r>
      <w:r w:rsidR="00A2018A" w:rsidRPr="00A2018A">
        <w:rPr>
          <w:rFonts w:eastAsia="Times New Roman" w:cs="Times New Roman"/>
          <w:sz w:val="24"/>
          <w:szCs w:val="24"/>
          <w:lang w:eastAsia="ar-SA"/>
        </w:rPr>
        <w:t>;</w:t>
      </w:r>
    </w:p>
    <w:p w:rsidR="007E3D55" w:rsidRPr="00402C11" w:rsidRDefault="00034D42" w:rsidP="00402C11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402C11">
        <w:rPr>
          <w:rFonts w:eastAsia="Times New Roman" w:cs="Times New Roman"/>
          <w:sz w:val="24"/>
          <w:szCs w:val="24"/>
          <w:lang w:eastAsia="ar-SA"/>
        </w:rPr>
        <w:t>уча</w:t>
      </w:r>
      <w:r w:rsidR="00A2018A" w:rsidRPr="00402C11">
        <w:rPr>
          <w:rFonts w:eastAsia="Times New Roman" w:cs="Times New Roman"/>
          <w:sz w:val="24"/>
          <w:szCs w:val="24"/>
          <w:lang w:eastAsia="ar-SA"/>
        </w:rPr>
        <w:t>ствовать в проектировании программного обеспечения с использованием специализированных программных пакетов</w:t>
      </w:r>
      <w:r w:rsidR="007E3D55" w:rsidRPr="00402C11">
        <w:rPr>
          <w:rFonts w:eastAsia="Times New Roman" w:cs="Times New Roman"/>
          <w:sz w:val="24"/>
          <w:szCs w:val="24"/>
          <w:lang w:eastAsia="ar-SA"/>
        </w:rPr>
        <w:t>);</w:t>
      </w:r>
    </w:p>
    <w:p w:rsidR="00A2018A" w:rsidRPr="00A2018A" w:rsidRDefault="00A2018A" w:rsidP="00A2018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использовать основные методологии процессов разработки программного обеспечения;</w:t>
      </w:r>
    </w:p>
    <w:p w:rsidR="00A2018A" w:rsidRPr="00A2018A" w:rsidRDefault="00A2018A" w:rsidP="00A2018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использовать методы для получения кода с заданной функциональностью и степенью качества.</w:t>
      </w:r>
    </w:p>
    <w:p w:rsid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EB2CDA" w:rsidRPr="00776387" w:rsidRDefault="00EB2CDA" w:rsidP="00EB2CD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В процессе практики</w:t>
      </w:r>
      <w:r>
        <w:rPr>
          <w:rFonts w:eastAsia="Times New Roman" w:cs="Times New Roman"/>
          <w:sz w:val="24"/>
          <w:szCs w:val="24"/>
          <w:lang w:eastAsia="ar-SA"/>
        </w:rPr>
        <w:t xml:space="preserve"> ПП.04</w:t>
      </w:r>
      <w:r w:rsidRPr="00776387">
        <w:rPr>
          <w:rFonts w:eastAsia="Times New Roman" w:cs="Times New Roman"/>
          <w:sz w:val="24"/>
          <w:szCs w:val="24"/>
          <w:lang w:eastAsia="ar-SA"/>
        </w:rPr>
        <w:t xml:space="preserve"> студент должен: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осуществлять процесс обработки информации на ПК;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выполнять ввод-вывод информации с носителей данных, каналов связи;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осуществлять подготовку к работе вычислительной техники и периферийных устройств;</w:t>
      </w:r>
    </w:p>
    <w:p w:rsidR="00B504CE" w:rsidRDefault="00EB2CDA" w:rsidP="00B504CE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осуществлять ведение установленной документации</w:t>
      </w:r>
      <w:r w:rsidR="00B504CE">
        <w:rPr>
          <w:rFonts w:eastAsia="Times New Roman" w:cs="Times New Roman"/>
          <w:sz w:val="24"/>
          <w:szCs w:val="24"/>
          <w:lang w:eastAsia="ar-SA"/>
        </w:rPr>
        <w:t xml:space="preserve"> (вид документации: </w:t>
      </w:r>
      <w:r w:rsidR="00B504CE"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 w:rsidR="00B504CE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EB2CDA" w:rsidRPr="00776387" w:rsidRDefault="0008751D" w:rsidP="00B504CE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>Руководство пользователя</w:t>
      </w:r>
      <w:r w:rsidR="00B504CE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val="en-US" w:eastAsia="ar-SA"/>
        </w:rPr>
        <w:t>)</w:t>
      </w:r>
      <w:r w:rsidR="00EB2CDA"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вводить текстовую информацию, используя десятипальцевый метод;</w:t>
      </w:r>
    </w:p>
    <w:p w:rsidR="00EB2CDA" w:rsidRPr="00776387" w:rsidRDefault="00EB2CDA" w:rsidP="006205CD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lastRenderedPageBreak/>
        <w:t>работать в основных операционных системах, осуществлять их загрузку и управление</w:t>
      </w:r>
      <w:r w:rsidR="00DC1D15">
        <w:rPr>
          <w:rFonts w:eastAsia="Times New Roman" w:cs="Times New Roman"/>
          <w:sz w:val="24"/>
          <w:szCs w:val="24"/>
          <w:lang w:eastAsia="ar-SA"/>
        </w:rPr>
        <w:t xml:space="preserve"> (используемая ОС: </w:t>
      </w:r>
      <w:r w:rsidR="0008751D">
        <w:rPr>
          <w:rFonts w:eastAsia="Times New Roman" w:cs="Times New Roman"/>
          <w:sz w:val="24"/>
          <w:szCs w:val="24"/>
          <w:u w:val="single"/>
          <w:lang w:val="en-US" w:eastAsia="ar-SA"/>
        </w:rPr>
        <w:t>Windows</w:t>
      </w:r>
      <w:r w:rsidR="0008751D" w:rsidRPr="0008751D">
        <w:rPr>
          <w:rFonts w:eastAsia="Times New Roman" w:cs="Times New Roman"/>
          <w:sz w:val="24"/>
          <w:szCs w:val="24"/>
          <w:u w:val="single"/>
          <w:lang w:eastAsia="ar-SA"/>
        </w:rPr>
        <w:t xml:space="preserve"> 10</w:t>
      </w:r>
      <w:r w:rsidR="006205CD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6205CD">
        <w:rPr>
          <w:rFonts w:eastAsia="Times New Roman" w:cs="Times New Roman"/>
          <w:sz w:val="24"/>
          <w:szCs w:val="24"/>
          <w:lang w:eastAsia="ar-SA"/>
        </w:rPr>
        <w:t>)</w:t>
      </w:r>
      <w:r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6205CD" w:rsidRPr="006205CD" w:rsidRDefault="00EB2CDA" w:rsidP="006205CD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работать в программах-оболочках (файловые менеджеры), выполнение основных операций с файлами и каталогами</w:t>
      </w:r>
      <w:r w:rsidR="006205CD">
        <w:rPr>
          <w:rFonts w:eastAsia="Times New Roman" w:cs="Times New Roman"/>
          <w:sz w:val="24"/>
          <w:szCs w:val="24"/>
          <w:lang w:eastAsia="ar-SA"/>
        </w:rPr>
        <w:t xml:space="preserve"> (используемая программы-оболочки: </w:t>
      </w:r>
      <w:r w:rsidR="006205CD"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 w:rsidR="006205CD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EB2CDA" w:rsidRPr="00776387" w:rsidRDefault="00DC1D15" w:rsidP="006205CD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Проводник </w:t>
      </w:r>
      <w:r>
        <w:rPr>
          <w:rFonts w:eastAsia="Times New Roman" w:cs="Times New Roman"/>
          <w:sz w:val="24"/>
          <w:szCs w:val="24"/>
          <w:u w:val="single"/>
          <w:lang w:val="en-US" w:eastAsia="ar-SA"/>
        </w:rPr>
        <w:t>Windows</w:t>
      </w:r>
      <w:r w:rsidR="006205CD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6205CD">
        <w:rPr>
          <w:rFonts w:eastAsia="Times New Roman" w:cs="Times New Roman"/>
          <w:sz w:val="24"/>
          <w:szCs w:val="24"/>
          <w:lang w:eastAsia="ar-SA"/>
        </w:rPr>
        <w:t>)</w:t>
      </w:r>
      <w:r w:rsidR="00EB2CDA"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6205CD" w:rsidRPr="006205CD" w:rsidRDefault="00EB2CDA" w:rsidP="006205CD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управлять работой текстовых редакторов</w:t>
      </w:r>
      <w:r w:rsidR="006205CD">
        <w:rPr>
          <w:rFonts w:eastAsia="Times New Roman" w:cs="Times New Roman"/>
          <w:sz w:val="24"/>
          <w:szCs w:val="24"/>
          <w:lang w:eastAsia="ar-SA"/>
        </w:rPr>
        <w:t xml:space="preserve"> (используемые текстовые редакторы: </w:t>
      </w:r>
      <w:r w:rsidR="006205CD">
        <w:rPr>
          <w:rFonts w:eastAsia="Times New Roman" w:cs="Times New Roman"/>
          <w:sz w:val="24"/>
          <w:szCs w:val="24"/>
          <w:u w:val="single"/>
          <w:lang w:eastAsia="ar-SA"/>
        </w:rPr>
        <w:t xml:space="preserve"> </w:t>
      </w:r>
      <w:r w:rsidR="006205CD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EB2CDA" w:rsidRPr="00776387" w:rsidRDefault="00DC1D15" w:rsidP="006205CD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val="en-US" w:eastAsia="ar-SA"/>
        </w:rPr>
        <w:t xml:space="preserve">Microsoft </w:t>
      </w:r>
      <w:r w:rsidR="0008751D">
        <w:rPr>
          <w:rFonts w:eastAsia="Times New Roman" w:cs="Times New Roman"/>
          <w:sz w:val="24"/>
          <w:szCs w:val="24"/>
          <w:u w:val="single"/>
          <w:lang w:val="en-US" w:eastAsia="ar-SA"/>
        </w:rPr>
        <w:t>Word</w:t>
      </w:r>
      <w:r w:rsidR="006205CD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6205CD">
        <w:rPr>
          <w:rFonts w:eastAsia="Times New Roman" w:cs="Times New Roman"/>
          <w:sz w:val="24"/>
          <w:szCs w:val="24"/>
          <w:lang w:eastAsia="ar-SA"/>
        </w:rPr>
        <w:t>)</w:t>
      </w:r>
      <w:r w:rsidR="00EB2CDA"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2E589B" w:rsidRPr="006205CD" w:rsidRDefault="00EB2CDA" w:rsidP="002E589B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работать с электронными таблицами, ведение обработки текстовой и цифровой информации в них</w:t>
      </w:r>
      <w:r w:rsidR="002E589B">
        <w:rPr>
          <w:rFonts w:eastAsia="Times New Roman" w:cs="Times New Roman"/>
          <w:sz w:val="24"/>
          <w:szCs w:val="24"/>
          <w:lang w:eastAsia="ar-SA"/>
        </w:rPr>
        <w:t xml:space="preserve"> (исп</w:t>
      </w:r>
      <w:r w:rsidR="00DC1D15">
        <w:rPr>
          <w:rFonts w:eastAsia="Times New Roman" w:cs="Times New Roman"/>
          <w:sz w:val="24"/>
          <w:szCs w:val="24"/>
          <w:lang w:eastAsia="ar-SA"/>
        </w:rPr>
        <w:t>ользуемые табличные процессоры:</w:t>
      </w:r>
      <w:r w:rsidR="002E589B">
        <w:rPr>
          <w:rFonts w:eastAsia="Times New Roman" w:cs="Times New Roman"/>
          <w:sz w:val="24"/>
          <w:szCs w:val="24"/>
          <w:u w:val="single"/>
          <w:lang w:eastAsia="ar-SA"/>
        </w:rPr>
        <w:t xml:space="preserve"> </w:t>
      </w:r>
      <w:r w:rsidR="00DC1D15">
        <w:rPr>
          <w:rFonts w:eastAsia="Times New Roman" w:cs="Times New Roman"/>
          <w:sz w:val="24"/>
          <w:szCs w:val="24"/>
          <w:u w:val="single"/>
          <w:lang w:val="en-US" w:eastAsia="ar-SA"/>
        </w:rPr>
        <w:t>Microsoft</w:t>
      </w:r>
      <w:r w:rsidR="00DC1D15" w:rsidRPr="00DC1D15">
        <w:rPr>
          <w:rFonts w:eastAsia="Times New Roman" w:cs="Times New Roman"/>
          <w:sz w:val="24"/>
          <w:szCs w:val="24"/>
          <w:u w:val="single"/>
          <w:lang w:eastAsia="ar-SA"/>
        </w:rPr>
        <w:t xml:space="preserve"> </w:t>
      </w:r>
      <w:r w:rsidR="0008751D">
        <w:rPr>
          <w:rFonts w:eastAsia="Times New Roman" w:cs="Times New Roman"/>
          <w:sz w:val="24"/>
          <w:szCs w:val="24"/>
          <w:u w:val="single"/>
          <w:lang w:val="en-US" w:eastAsia="ar-SA"/>
        </w:rPr>
        <w:t>Excel</w:t>
      </w:r>
      <w:r w:rsidR="002E589B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E589B" w:rsidRPr="00776387" w:rsidRDefault="002E589B" w:rsidP="002E589B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>)</w:t>
      </w:r>
      <w:r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2E589B" w:rsidRPr="006205CD" w:rsidRDefault="00EB2CDA" w:rsidP="002E589B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работать с базами данных: ввод, редактирование и оформление информации</w:t>
      </w:r>
      <w:r w:rsidR="00DC1D15">
        <w:rPr>
          <w:rFonts w:eastAsia="Times New Roman" w:cs="Times New Roman"/>
          <w:sz w:val="24"/>
          <w:szCs w:val="24"/>
          <w:lang w:eastAsia="ar-SA"/>
        </w:rPr>
        <w:t xml:space="preserve"> (используемые СУБД:</w:t>
      </w:r>
      <w:r w:rsidR="00DC1D15" w:rsidRPr="00DC1D15">
        <w:rPr>
          <w:rFonts w:eastAsia="Times New Roman" w:cs="Times New Roman"/>
          <w:sz w:val="24"/>
          <w:szCs w:val="24"/>
          <w:lang w:eastAsia="ar-SA"/>
        </w:rPr>
        <w:t xml:space="preserve"> </w:t>
      </w:r>
      <w:r w:rsidR="00DC1D15">
        <w:rPr>
          <w:rFonts w:eastAsia="Times New Roman" w:cs="Times New Roman"/>
          <w:sz w:val="24"/>
          <w:szCs w:val="24"/>
          <w:u w:val="single"/>
          <w:lang w:val="en-US" w:eastAsia="ar-SA"/>
        </w:rPr>
        <w:t>Microsoft</w:t>
      </w:r>
      <w:r w:rsidR="00DC1D15" w:rsidRPr="00DC1D15">
        <w:rPr>
          <w:rFonts w:eastAsia="Times New Roman" w:cs="Times New Roman"/>
          <w:sz w:val="24"/>
          <w:szCs w:val="24"/>
          <w:u w:val="single"/>
          <w:lang w:eastAsia="ar-SA"/>
        </w:rPr>
        <w:t xml:space="preserve"> </w:t>
      </w:r>
      <w:r w:rsidR="00DC1D15">
        <w:rPr>
          <w:rFonts w:eastAsia="Times New Roman" w:cs="Times New Roman"/>
          <w:sz w:val="24"/>
          <w:szCs w:val="24"/>
          <w:u w:val="single"/>
          <w:lang w:val="en-US" w:eastAsia="ar-SA"/>
        </w:rPr>
        <w:t>Excel</w:t>
      </w:r>
      <w:r w:rsidR="002E589B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E589B" w:rsidRPr="00776387" w:rsidRDefault="002E589B" w:rsidP="002E589B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>)</w:t>
      </w:r>
      <w:r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2E589B" w:rsidRPr="006205CD" w:rsidRDefault="00EB2CDA" w:rsidP="002E589B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работать с программами по архивации данных</w:t>
      </w:r>
      <w:r w:rsidR="002E589B">
        <w:rPr>
          <w:rFonts w:eastAsia="Times New Roman" w:cs="Times New Roman"/>
          <w:sz w:val="24"/>
          <w:szCs w:val="24"/>
          <w:lang w:eastAsia="ar-SA"/>
        </w:rPr>
        <w:t xml:space="preserve"> (используе</w:t>
      </w:r>
      <w:r w:rsidR="00DC1D15">
        <w:rPr>
          <w:rFonts w:eastAsia="Times New Roman" w:cs="Times New Roman"/>
          <w:sz w:val="24"/>
          <w:szCs w:val="24"/>
          <w:lang w:eastAsia="ar-SA"/>
        </w:rPr>
        <w:t>мые программы архивации данных:</w:t>
      </w:r>
      <w:r w:rsidR="00DC1D15" w:rsidRPr="00DC1D15">
        <w:rPr>
          <w:rFonts w:eastAsia="Times New Roman" w:cs="Times New Roman"/>
          <w:sz w:val="24"/>
          <w:szCs w:val="24"/>
          <w:lang w:eastAsia="ar-SA"/>
        </w:rPr>
        <w:t xml:space="preserve"> </w:t>
      </w:r>
      <w:r w:rsidR="00CB5F93">
        <w:rPr>
          <w:rFonts w:eastAsia="Times New Roman" w:cs="Times New Roman"/>
          <w:sz w:val="24"/>
          <w:szCs w:val="24"/>
          <w:u w:val="single"/>
          <w:lang w:eastAsia="ar-SA"/>
        </w:rPr>
        <w:t>WinRar</w:t>
      </w:r>
      <w:r w:rsidR="002E589B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E589B" w:rsidRPr="00776387" w:rsidRDefault="002E589B" w:rsidP="002E589B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>)</w:t>
      </w:r>
      <w:r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2E589B" w:rsidRPr="006205CD" w:rsidRDefault="00EB2CDA" w:rsidP="002E589B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работать с программами точечной графики</w:t>
      </w:r>
      <w:r w:rsidR="002E589B">
        <w:rPr>
          <w:rFonts w:eastAsia="Times New Roman" w:cs="Times New Roman"/>
          <w:sz w:val="24"/>
          <w:szCs w:val="24"/>
          <w:lang w:eastAsia="ar-SA"/>
        </w:rPr>
        <w:t xml:space="preserve"> (используемые р</w:t>
      </w:r>
      <w:r w:rsidR="00F042D1">
        <w:rPr>
          <w:rFonts w:eastAsia="Times New Roman" w:cs="Times New Roman"/>
          <w:sz w:val="24"/>
          <w:szCs w:val="24"/>
          <w:lang w:eastAsia="ar-SA"/>
        </w:rPr>
        <w:t xml:space="preserve">астровые графические редакторы: </w:t>
      </w:r>
      <w:r w:rsidR="00F042D1">
        <w:rPr>
          <w:rFonts w:eastAsia="Times New Roman" w:cs="Times New Roman"/>
          <w:sz w:val="24"/>
          <w:szCs w:val="24"/>
          <w:u w:val="single"/>
          <w:lang w:val="en-US" w:eastAsia="ar-SA"/>
        </w:rPr>
        <w:t>Paint</w:t>
      </w:r>
      <w:r w:rsidR="00F042D1" w:rsidRPr="00F042D1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E589B" w:rsidRPr="00776387" w:rsidRDefault="002E589B" w:rsidP="002E589B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>)</w:t>
      </w:r>
      <w:r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4E2BF9" w:rsidRPr="006205CD" w:rsidRDefault="00EB2CDA" w:rsidP="004E2BF9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осуществлять проверку файлов, дисков и папок на наличие вирусов</w:t>
      </w:r>
      <w:r w:rsidR="004E2BF9">
        <w:rPr>
          <w:rFonts w:eastAsia="Times New Roman" w:cs="Times New Roman"/>
          <w:sz w:val="24"/>
          <w:szCs w:val="24"/>
          <w:lang w:eastAsia="ar-SA"/>
        </w:rPr>
        <w:t xml:space="preserve"> (испол</w:t>
      </w:r>
      <w:r w:rsidR="00DC1D15">
        <w:rPr>
          <w:rFonts w:eastAsia="Times New Roman" w:cs="Times New Roman"/>
          <w:sz w:val="24"/>
          <w:szCs w:val="24"/>
          <w:lang w:eastAsia="ar-SA"/>
        </w:rPr>
        <w:t>ьзуемые антивирусные программы:</w:t>
      </w:r>
      <w:r w:rsidR="00DC1D15" w:rsidRPr="000179EF">
        <w:rPr>
          <w:rFonts w:eastAsia="Times New Roman" w:cs="Times New Roman"/>
          <w:sz w:val="24"/>
          <w:szCs w:val="24"/>
          <w:lang w:eastAsia="ar-SA"/>
        </w:rPr>
        <w:t xml:space="preserve"> </w:t>
      </w:r>
      <w:r w:rsidR="00DC1D15">
        <w:rPr>
          <w:rFonts w:eastAsia="Times New Roman" w:cs="Times New Roman"/>
          <w:sz w:val="24"/>
          <w:szCs w:val="24"/>
          <w:u w:val="single"/>
          <w:lang w:val="en-US" w:eastAsia="ar-SA"/>
        </w:rPr>
        <w:t>Kaspersky</w:t>
      </w:r>
      <w:r w:rsidR="0008751D" w:rsidRPr="0008751D">
        <w:rPr>
          <w:rFonts w:eastAsia="Times New Roman" w:cs="Times New Roman"/>
          <w:sz w:val="24"/>
          <w:szCs w:val="24"/>
          <w:u w:val="single"/>
          <w:lang w:eastAsia="ar-SA"/>
        </w:rPr>
        <w:t xml:space="preserve"> </w:t>
      </w:r>
      <w:r w:rsidR="0008751D">
        <w:rPr>
          <w:rFonts w:eastAsia="Times New Roman" w:cs="Times New Roman"/>
          <w:sz w:val="24"/>
          <w:szCs w:val="24"/>
          <w:u w:val="single"/>
          <w:lang w:val="en-US" w:eastAsia="ar-SA"/>
        </w:rPr>
        <w:t>ANTIVIRUS</w:t>
      </w:r>
      <w:r w:rsidR="004E2BF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4E2BF9" w:rsidRPr="00776387" w:rsidRDefault="004E2BF9" w:rsidP="004E2BF9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>)</w:t>
      </w:r>
      <w:r w:rsidRPr="00776387">
        <w:rPr>
          <w:rFonts w:eastAsia="Times New Roman" w:cs="Times New Roman"/>
          <w:sz w:val="24"/>
          <w:szCs w:val="24"/>
          <w:lang w:eastAsia="ar-SA"/>
        </w:rPr>
        <w:t>;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использовать средства защиты информации от несанкционированного доступа и случайных воздействий;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использовать в работе мультимедийные возможности ПК;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осуществлять поддержку, своевременную модернизацию и смену версий программного обеспечения;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устанавливать причины сбоев в процессе обработки информации и осуществлять их анализ. Устранение программных сбоев, возникающих при работе с ПК и периферийными устройствами;</w:t>
      </w:r>
    </w:p>
    <w:p w:rsidR="00EB2CDA" w:rsidRPr="00776387" w:rsidRDefault="00EB2CDA" w:rsidP="00EB2CDA">
      <w:pPr>
        <w:numPr>
          <w:ilvl w:val="0"/>
          <w:numId w:val="4"/>
        </w:numPr>
        <w:tabs>
          <w:tab w:val="left" w:pos="720"/>
          <w:tab w:val="num" w:pos="720"/>
        </w:tabs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работать в вычислительных (компьютерных) сетях;</w:t>
      </w:r>
    </w:p>
    <w:p w:rsidR="004E2BF9" w:rsidRPr="006205CD" w:rsidRDefault="00EB2CDA" w:rsidP="004E2BF9">
      <w:pPr>
        <w:numPr>
          <w:ilvl w:val="0"/>
          <w:numId w:val="4"/>
        </w:numPr>
        <w:tabs>
          <w:tab w:val="clear" w:pos="720"/>
          <w:tab w:val="right" w:pos="9356"/>
        </w:tabs>
        <w:suppressAutoHyphens/>
        <w:spacing w:line="240" w:lineRule="auto"/>
        <w:ind w:left="714" w:hanging="357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sz w:val="24"/>
          <w:szCs w:val="24"/>
          <w:lang w:eastAsia="ar-SA"/>
        </w:rPr>
        <w:t>выполнять работы с помощью наиболее распространенных пакетов графических программ</w:t>
      </w:r>
      <w:r w:rsidR="004E2BF9">
        <w:rPr>
          <w:rFonts w:eastAsia="Times New Roman" w:cs="Times New Roman"/>
          <w:sz w:val="24"/>
          <w:szCs w:val="24"/>
          <w:lang w:eastAsia="ar-SA"/>
        </w:rPr>
        <w:t xml:space="preserve"> (используемые пакеты графических программ: </w:t>
      </w:r>
      <w:r w:rsidR="004E2BF9">
        <w:rPr>
          <w:rFonts w:eastAsia="Times New Roman" w:cs="Times New Roman"/>
          <w:sz w:val="24"/>
          <w:szCs w:val="24"/>
          <w:u w:val="single"/>
          <w:lang w:eastAsia="ar-SA"/>
        </w:rPr>
        <w:t xml:space="preserve"> </w:t>
      </w:r>
      <w:r w:rsidR="004E2BF9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4E2BF9" w:rsidRPr="00776387" w:rsidRDefault="00DC1D15" w:rsidP="004E2BF9">
      <w:pPr>
        <w:tabs>
          <w:tab w:val="right" w:pos="9356"/>
        </w:tabs>
        <w:suppressAutoHyphens/>
        <w:spacing w:line="240" w:lineRule="auto"/>
        <w:ind w:left="714"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</w:t>
      </w:r>
      <w:r w:rsidR="004E2BF9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4E2BF9">
        <w:rPr>
          <w:rFonts w:eastAsia="Times New Roman" w:cs="Times New Roman"/>
          <w:sz w:val="24"/>
          <w:szCs w:val="24"/>
          <w:lang w:eastAsia="ar-SA"/>
        </w:rPr>
        <w:t>).</w:t>
      </w:r>
    </w:p>
    <w:p w:rsidR="00EB2CDA" w:rsidRPr="00A2018A" w:rsidRDefault="00EB2CD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Руководитель практики:</w:t>
      </w:r>
    </w:p>
    <w:p w:rsidR="004E26B7" w:rsidRPr="004A2314" w:rsidRDefault="004E26B7" w:rsidP="004E26B7">
      <w:pPr>
        <w:tabs>
          <w:tab w:val="left" w:leader="underscore" w:pos="6521"/>
          <w:tab w:val="right" w:leader="underscore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От предприятия:</w:t>
      </w:r>
      <w:r>
        <w:rPr>
          <w:rFonts w:eastAsia="Times New Roman" w:cs="Times New Roman"/>
          <w:sz w:val="24"/>
          <w:szCs w:val="24"/>
          <w:lang w:eastAsia="ar-SA"/>
        </w:rPr>
        <w:tab/>
        <w:t>/</w:t>
      </w:r>
      <w:r>
        <w:rPr>
          <w:rFonts w:eastAsia="Times New Roman" w:cs="Times New Roman"/>
          <w:sz w:val="24"/>
          <w:szCs w:val="24"/>
          <w:lang w:eastAsia="ar-SA"/>
        </w:rPr>
        <w:tab/>
        <w:t>/</w:t>
      </w:r>
    </w:p>
    <w:p w:rsidR="004E26B7" w:rsidRPr="004A2314" w:rsidRDefault="004E26B7" w:rsidP="004E26B7">
      <w:pPr>
        <w:keepNext/>
        <w:tabs>
          <w:tab w:val="num" w:pos="0"/>
        </w:tabs>
        <w:suppressAutoHyphens/>
        <w:spacing w:line="100" w:lineRule="atLeast"/>
        <w:ind w:left="720" w:hanging="720"/>
        <w:jc w:val="left"/>
        <w:outlineLvl w:val="2"/>
        <w:rPr>
          <w:rFonts w:ascii="Arial" w:eastAsia="Times New Roman" w:hAnsi="Arial" w:cs="Arial"/>
          <w:b/>
          <w:bCs/>
          <w:szCs w:val="28"/>
          <w:lang w:eastAsia="ar-SA"/>
        </w:rPr>
      </w:pP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                                                           (подпись)              (дата)                                       </w:t>
      </w:r>
      <w:r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</w:t>
      </w: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(фамилия, имя, отчество)   </w:t>
      </w:r>
    </w:p>
    <w:p w:rsidR="004E26B7" w:rsidRPr="004A2314" w:rsidRDefault="004E26B7" w:rsidP="004E26B7">
      <w:pPr>
        <w:tabs>
          <w:tab w:val="left" w:leader="underscore" w:pos="6521"/>
          <w:tab w:val="right" w:leader="underscore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От колледжа:</w:t>
      </w:r>
      <w:r>
        <w:rPr>
          <w:rFonts w:eastAsia="Times New Roman" w:cs="Times New Roman"/>
          <w:sz w:val="24"/>
          <w:szCs w:val="24"/>
          <w:lang w:eastAsia="ar-SA"/>
        </w:rPr>
        <w:tab/>
        <w:t>/</w:t>
      </w:r>
      <w:r>
        <w:rPr>
          <w:rFonts w:eastAsia="Times New Roman" w:cs="Times New Roman"/>
          <w:sz w:val="24"/>
          <w:szCs w:val="24"/>
          <w:lang w:eastAsia="ar-SA"/>
        </w:rPr>
        <w:tab/>
        <w:t>/</w:t>
      </w:r>
    </w:p>
    <w:p w:rsidR="00DC1D15" w:rsidRDefault="004E26B7" w:rsidP="004E26B7">
      <w:pPr>
        <w:keepNext/>
        <w:tabs>
          <w:tab w:val="num" w:pos="0"/>
        </w:tabs>
        <w:suppressAutoHyphens/>
        <w:spacing w:line="100" w:lineRule="atLeast"/>
        <w:ind w:left="720" w:hanging="720"/>
        <w:jc w:val="left"/>
        <w:outlineLvl w:val="2"/>
        <w:rPr>
          <w:rFonts w:eastAsia="Times New Roman" w:cs="Times New Roman"/>
          <w:i/>
          <w:iCs/>
          <w:sz w:val="16"/>
          <w:szCs w:val="16"/>
          <w:lang w:eastAsia="ar-SA"/>
        </w:rPr>
      </w:pP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                                                           (подпись)              (дата)                                      </w:t>
      </w:r>
      <w:r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</w:t>
      </w: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(фамилия, имя, отчество)   </w:t>
      </w:r>
    </w:p>
    <w:p w:rsidR="004E26B7" w:rsidRPr="00DC1D15" w:rsidRDefault="00DC1D15" w:rsidP="00DC1D15">
      <w:pPr>
        <w:rPr>
          <w:rFonts w:eastAsia="Times New Roman" w:cs="Times New Roman"/>
          <w:i/>
          <w:iCs/>
          <w:sz w:val="16"/>
          <w:szCs w:val="16"/>
          <w:lang w:eastAsia="ar-SA"/>
        </w:rPr>
      </w:pPr>
      <w:r>
        <w:rPr>
          <w:rFonts w:eastAsia="Times New Roman" w:cs="Times New Roman"/>
          <w:i/>
          <w:iCs/>
          <w:sz w:val="16"/>
          <w:szCs w:val="16"/>
          <w:lang w:eastAsia="ar-SA"/>
        </w:rPr>
        <w:br w:type="page"/>
      </w:r>
    </w:p>
    <w:p w:rsidR="00A2018A" w:rsidRPr="00A2018A" w:rsidRDefault="00A2018A" w:rsidP="00A2018A">
      <w:pPr>
        <w:pageBreakBefore/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sz w:val="24"/>
          <w:szCs w:val="24"/>
          <w:lang w:eastAsia="ar-SA"/>
        </w:rPr>
        <w:lastRenderedPageBreak/>
        <w:t>Аттестационный лист по пр</w:t>
      </w:r>
      <w:r w:rsidR="00DB36CF">
        <w:rPr>
          <w:rFonts w:eastAsia="Times New Roman" w:cs="Times New Roman"/>
          <w:b/>
          <w:sz w:val="24"/>
          <w:szCs w:val="24"/>
          <w:lang w:eastAsia="ar-SA"/>
        </w:rPr>
        <w:t>оизводственной практике</w:t>
      </w:r>
      <w:r w:rsidR="00C55296">
        <w:rPr>
          <w:rFonts w:eastAsia="Times New Roman" w:cs="Times New Roman"/>
          <w:b/>
          <w:sz w:val="24"/>
          <w:szCs w:val="24"/>
          <w:lang w:eastAsia="ar-SA"/>
        </w:rPr>
        <w:t xml:space="preserve"> ПП.03</w:t>
      </w:r>
      <w:r w:rsidR="005B274C">
        <w:rPr>
          <w:rFonts w:eastAsia="Times New Roman" w:cs="Times New Roman"/>
          <w:b/>
          <w:sz w:val="24"/>
          <w:szCs w:val="24"/>
          <w:lang w:eastAsia="ar-SA"/>
        </w:rPr>
        <w:t>, ПП.04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</w:p>
    <w:p w:rsidR="004E26B7" w:rsidRPr="00EB5D64" w:rsidRDefault="004E26B7" w:rsidP="004E26B7">
      <w:pPr>
        <w:tabs>
          <w:tab w:val="right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Ф.И.О.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</w:t>
      </w:r>
      <w:r w:rsidR="00DC1D15">
        <w:rPr>
          <w:rFonts w:eastAsia="Times New Roman" w:cs="Times New Roman"/>
          <w:sz w:val="24"/>
          <w:szCs w:val="24"/>
          <w:u w:val="single"/>
          <w:lang w:eastAsia="ar-SA"/>
        </w:rPr>
        <w:t>Субботин Кирилл Алексеевич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4E26B7" w:rsidRPr="004A2314" w:rsidRDefault="004E26B7" w:rsidP="004E26B7">
      <w:pPr>
        <w:tabs>
          <w:tab w:val="left" w:pos="1985"/>
          <w:tab w:val="left" w:pos="4536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Курс</w:t>
      </w:r>
      <w:r>
        <w:rPr>
          <w:rFonts w:eastAsia="Times New Roman" w:cs="Times New Roman"/>
          <w:sz w:val="24"/>
          <w:szCs w:val="24"/>
          <w:lang w:eastAsia="ar-SA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4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 xml:space="preserve">  </w:t>
      </w:r>
      <w:r w:rsidRPr="004A2314">
        <w:rPr>
          <w:rFonts w:eastAsia="Times New Roman" w:cs="Times New Roman"/>
          <w:sz w:val="24"/>
          <w:szCs w:val="24"/>
          <w:lang w:eastAsia="ar-SA"/>
        </w:rPr>
        <w:t>группа</w:t>
      </w:r>
      <w:r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ПР-23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4A2314">
        <w:rPr>
          <w:rFonts w:eastAsia="Times New Roman" w:cs="Times New Roman"/>
          <w:sz w:val="24"/>
          <w:szCs w:val="24"/>
          <w:lang w:eastAsia="ar-SA"/>
        </w:rPr>
        <w:t>.</w:t>
      </w:r>
    </w:p>
    <w:p w:rsidR="004E26B7" w:rsidRPr="004A2314" w:rsidRDefault="00DC1D15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lang w:eastAsia="ar-SA"/>
        </w:rPr>
        <w:t>Обучающийся по</w:t>
      </w:r>
      <w:r w:rsidR="004E26B7" w:rsidRPr="004A2314">
        <w:rPr>
          <w:rFonts w:eastAsia="Times New Roman" w:cs="Times New Roman"/>
          <w:sz w:val="24"/>
          <w:szCs w:val="24"/>
          <w:lang w:eastAsia="ar-SA"/>
        </w:rPr>
        <w:t xml:space="preserve"> специальности СПО</w:t>
      </w:r>
    </w:p>
    <w:p w:rsidR="004E26B7" w:rsidRPr="004A2314" w:rsidRDefault="004E26B7" w:rsidP="004E26B7">
      <w:pPr>
        <w:tabs>
          <w:tab w:val="right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i/>
          <w:sz w:val="16"/>
          <w:szCs w:val="16"/>
          <w:lang w:eastAsia="ar-SA"/>
        </w:rPr>
      </w:pPr>
      <w:r>
        <w:rPr>
          <w:rFonts w:eastAsia="Times New Roman" w:cs="Times New Roman"/>
          <w:i/>
          <w:iCs/>
          <w:sz w:val="24"/>
          <w:szCs w:val="24"/>
          <w:u w:val="single"/>
          <w:lang w:eastAsia="ar-SA"/>
        </w:rPr>
        <w:t xml:space="preserve">                            </w:t>
      </w:r>
      <w:r w:rsidRPr="004A2314">
        <w:rPr>
          <w:rFonts w:eastAsia="Times New Roman" w:cs="Times New Roman"/>
          <w:i/>
          <w:iCs/>
          <w:sz w:val="24"/>
          <w:szCs w:val="24"/>
          <w:u w:val="single"/>
          <w:lang w:eastAsia="ar-SA"/>
        </w:rPr>
        <w:t>09.02.03 Программирование в компьютерных системах</w:t>
      </w:r>
      <w:r>
        <w:rPr>
          <w:rFonts w:eastAsia="Times New Roman" w:cs="Times New Roman"/>
          <w:i/>
          <w:iCs/>
          <w:sz w:val="24"/>
          <w:szCs w:val="24"/>
          <w:u w:val="single"/>
          <w:lang w:eastAsia="ar-SA"/>
        </w:rPr>
        <w:tab/>
      </w:r>
    </w:p>
    <w:p w:rsidR="00A2018A" w:rsidRPr="00A2018A" w:rsidRDefault="004E26B7" w:rsidP="004E26B7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sz w:val="16"/>
          <w:szCs w:val="16"/>
          <w:lang w:eastAsia="ar-SA"/>
        </w:rPr>
        <w:t xml:space="preserve"> </w:t>
      </w:r>
      <w:r w:rsidR="00A2018A" w:rsidRPr="00A2018A">
        <w:rPr>
          <w:rFonts w:eastAsia="Times New Roman" w:cs="Times New Roman"/>
          <w:i/>
          <w:sz w:val="16"/>
          <w:szCs w:val="16"/>
          <w:lang w:eastAsia="ar-SA"/>
        </w:rPr>
        <w:t>(код и наименование)</w:t>
      </w:r>
    </w:p>
    <w:p w:rsidR="00A2018A" w:rsidRPr="00A2018A" w:rsidRDefault="00DC1D15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lang w:eastAsia="ar-SA"/>
        </w:rPr>
        <w:t>прошел</w:t>
      </w:r>
      <w:r w:rsidR="00A2018A" w:rsidRPr="00A2018A">
        <w:rPr>
          <w:rFonts w:eastAsia="Times New Roman" w:cs="Times New Roman"/>
          <w:sz w:val="24"/>
          <w:szCs w:val="24"/>
          <w:lang w:eastAsia="ar-SA"/>
        </w:rPr>
        <w:t xml:space="preserve"> производственную практику по профессиональному модулю</w:t>
      </w: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>ПМ.03 Участие в интеграции программных модулей</w:t>
      </w:r>
      <w:r w:rsidR="003C21DD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</w:t>
      </w: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</w:t>
      </w:r>
      <w:r w:rsidRPr="00A2018A">
        <w:rPr>
          <w:rFonts w:eastAsia="Times New Roman" w:cs="Times New Roman"/>
          <w:sz w:val="24"/>
          <w:szCs w:val="24"/>
          <w:lang w:eastAsia="ar-SA"/>
        </w:rPr>
        <w:t xml:space="preserve">в объеме </w:t>
      </w:r>
      <w:r w:rsidRPr="00A2018A">
        <w:rPr>
          <w:rFonts w:eastAsia="Times New Roman" w:cs="Times New Roman"/>
          <w:i/>
          <w:iCs/>
          <w:sz w:val="24"/>
          <w:szCs w:val="24"/>
          <w:u w:val="single"/>
          <w:lang w:eastAsia="ar-SA"/>
        </w:rPr>
        <w:t xml:space="preserve">72 </w:t>
      </w:r>
      <w:r w:rsidRPr="00A2018A">
        <w:rPr>
          <w:rFonts w:eastAsia="Times New Roman" w:cs="Times New Roman"/>
          <w:sz w:val="24"/>
          <w:szCs w:val="24"/>
          <w:lang w:eastAsia="ar-SA"/>
        </w:rPr>
        <w:t xml:space="preserve"> часа</w:t>
      </w:r>
    </w:p>
    <w:p w:rsidR="004E26B7" w:rsidRPr="004A2314" w:rsidRDefault="004E26B7" w:rsidP="004E26B7">
      <w:pPr>
        <w:tabs>
          <w:tab w:val="left" w:pos="2835"/>
          <w:tab w:val="left" w:pos="5954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 xml:space="preserve">с 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27.02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 xml:space="preserve">  </w:t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  по</w:t>
      </w:r>
      <w:r>
        <w:rPr>
          <w:rFonts w:eastAsia="Times New Roman" w:cs="Times New Roman"/>
          <w:sz w:val="24"/>
          <w:szCs w:val="24"/>
          <w:lang w:eastAsia="ar-SA"/>
        </w:rPr>
        <w:t xml:space="preserve">  </w:t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11.03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 20___ г.</w:t>
      </w:r>
    </w:p>
    <w:p w:rsidR="00BA627A" w:rsidRPr="00776387" w:rsidRDefault="00BA627A" w:rsidP="00BA627A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776387">
        <w:rPr>
          <w:rFonts w:eastAsia="Times New Roman" w:cs="Times New Roman"/>
          <w:i/>
          <w:iCs/>
          <w:sz w:val="24"/>
          <w:szCs w:val="24"/>
          <w:lang w:eastAsia="ar-SA"/>
        </w:rPr>
        <w:t>ПМ.4 Выполнение профессиональных работ по одной или нескольким профессиям рабочих, должностям служащих</w:t>
      </w:r>
      <w:r w:rsidR="003C21DD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</w:t>
      </w:r>
      <w:r w:rsidRPr="00776387">
        <w:rPr>
          <w:rFonts w:eastAsia="Times New Roman" w:cs="Times New Roman"/>
          <w:i/>
          <w:iCs/>
          <w:sz w:val="24"/>
          <w:szCs w:val="24"/>
          <w:lang w:eastAsia="ar-SA"/>
        </w:rPr>
        <w:t xml:space="preserve"> </w:t>
      </w:r>
      <w:r w:rsidRPr="00776387">
        <w:rPr>
          <w:rFonts w:eastAsia="Times New Roman" w:cs="Times New Roman"/>
          <w:sz w:val="24"/>
          <w:szCs w:val="24"/>
          <w:lang w:eastAsia="ar-SA"/>
        </w:rPr>
        <w:t xml:space="preserve">в объеме </w:t>
      </w:r>
      <w:r w:rsidR="00BD7468">
        <w:rPr>
          <w:rFonts w:eastAsia="Times New Roman" w:cs="Times New Roman"/>
          <w:i/>
          <w:iCs/>
          <w:sz w:val="24"/>
          <w:szCs w:val="24"/>
          <w:u w:val="single"/>
          <w:lang w:eastAsia="ar-SA"/>
        </w:rPr>
        <w:t>144</w:t>
      </w:r>
      <w:r w:rsidRPr="00776387">
        <w:rPr>
          <w:rFonts w:eastAsia="Times New Roman" w:cs="Times New Roman"/>
          <w:i/>
          <w:iCs/>
          <w:sz w:val="24"/>
          <w:szCs w:val="24"/>
          <w:u w:val="single"/>
          <w:lang w:eastAsia="ar-SA"/>
        </w:rPr>
        <w:t xml:space="preserve"> </w:t>
      </w:r>
      <w:r w:rsidRPr="00776387">
        <w:rPr>
          <w:rFonts w:eastAsia="Times New Roman" w:cs="Times New Roman"/>
          <w:sz w:val="24"/>
          <w:szCs w:val="24"/>
          <w:lang w:eastAsia="ar-SA"/>
        </w:rPr>
        <w:t xml:space="preserve"> час</w:t>
      </w:r>
      <w:r w:rsidR="00BD7468">
        <w:rPr>
          <w:rFonts w:eastAsia="Times New Roman" w:cs="Times New Roman"/>
          <w:sz w:val="24"/>
          <w:szCs w:val="24"/>
          <w:lang w:eastAsia="ar-SA"/>
        </w:rPr>
        <w:t>а</w:t>
      </w:r>
    </w:p>
    <w:p w:rsidR="00BA627A" w:rsidRPr="004A2314" w:rsidRDefault="00BA627A" w:rsidP="00BA627A">
      <w:pPr>
        <w:tabs>
          <w:tab w:val="left" w:pos="2835"/>
          <w:tab w:val="left" w:pos="5954"/>
        </w:tabs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 xml:space="preserve">с  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13.03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 xml:space="preserve">  </w:t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  по</w:t>
      </w:r>
      <w:r>
        <w:rPr>
          <w:rFonts w:eastAsia="Times New Roman" w:cs="Times New Roman"/>
          <w:sz w:val="24"/>
          <w:szCs w:val="24"/>
          <w:lang w:eastAsia="ar-SA"/>
        </w:rPr>
        <w:t xml:space="preserve">  </w:t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 </w:t>
      </w:r>
      <w:r w:rsidR="002F665C">
        <w:rPr>
          <w:rFonts w:eastAsia="Times New Roman" w:cs="Times New Roman"/>
          <w:sz w:val="24"/>
          <w:szCs w:val="24"/>
          <w:u w:val="single"/>
          <w:lang w:eastAsia="ar-SA"/>
        </w:rPr>
        <w:t>08.04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4A2314">
        <w:rPr>
          <w:rFonts w:eastAsia="Times New Roman" w:cs="Times New Roman"/>
          <w:sz w:val="24"/>
          <w:szCs w:val="24"/>
          <w:lang w:eastAsia="ar-SA"/>
        </w:rPr>
        <w:t xml:space="preserve">  20___ г.</w:t>
      </w:r>
    </w:p>
    <w:p w:rsidR="004E26B7" w:rsidRPr="005504A9" w:rsidRDefault="004E26B7" w:rsidP="004E26B7">
      <w:pPr>
        <w:tabs>
          <w:tab w:val="right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i/>
          <w:sz w:val="16"/>
          <w:szCs w:val="16"/>
          <w:u w:val="single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 xml:space="preserve">в организации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 xml:space="preserve">      </w:t>
      </w:r>
      <w:r w:rsidR="00DC1D15">
        <w:rPr>
          <w:rFonts w:eastAsia="Times New Roman" w:cs="Times New Roman"/>
          <w:sz w:val="24"/>
          <w:szCs w:val="24"/>
          <w:u w:val="single"/>
          <w:lang w:eastAsia="ar-SA"/>
        </w:rPr>
        <w:t>ПАО «ОДК-Сатурн»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A2018A" w:rsidRPr="00A2018A" w:rsidRDefault="004E26B7" w:rsidP="004E26B7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sz w:val="16"/>
          <w:szCs w:val="16"/>
          <w:lang w:eastAsia="ar-SA"/>
        </w:rPr>
        <w:t xml:space="preserve"> </w:t>
      </w:r>
      <w:r w:rsidR="00A2018A" w:rsidRPr="00A2018A">
        <w:rPr>
          <w:rFonts w:eastAsia="Times New Roman" w:cs="Times New Roman"/>
          <w:i/>
          <w:sz w:val="16"/>
          <w:szCs w:val="16"/>
          <w:lang w:eastAsia="ar-SA"/>
        </w:rPr>
        <w:t>(наименование организации, юридический адрес)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Виды и качество выполнения работ:</w:t>
      </w:r>
    </w:p>
    <w:tbl>
      <w:tblPr>
        <w:tblW w:w="9725" w:type="dxa"/>
        <w:tblInd w:w="-35" w:type="dxa"/>
        <w:tblLayout w:type="fixed"/>
        <w:tblLook w:val="0000" w:firstRow="0" w:lastRow="0" w:firstColumn="0" w:lastColumn="0" w:noHBand="0" w:noVBand="0"/>
      </w:tblPr>
      <w:tblGrid>
        <w:gridCol w:w="6187"/>
        <w:gridCol w:w="3531"/>
        <w:gridCol w:w="7"/>
      </w:tblGrid>
      <w:tr w:rsidR="00A2018A" w:rsidRPr="00A2018A" w:rsidTr="00E204EF">
        <w:trPr>
          <w:gridAfter w:val="1"/>
          <w:wAfter w:w="7" w:type="dxa"/>
        </w:trPr>
        <w:tc>
          <w:tcPr>
            <w:tcW w:w="6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0"/>
                <w:szCs w:val="20"/>
                <w:lang w:eastAsia="ar-SA"/>
              </w:rPr>
            </w:pPr>
            <w:r w:rsidRPr="00A2018A">
              <w:rPr>
                <w:rFonts w:eastAsia="Times New Roman" w:cs="Times New Roman"/>
                <w:b/>
                <w:sz w:val="20"/>
                <w:szCs w:val="20"/>
                <w:lang w:eastAsia="ar-SA"/>
              </w:rPr>
              <w:t>Виды работ, выполненные обучающимся во время практики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ar-SA"/>
              </w:rPr>
            </w:pPr>
            <w:r w:rsidRPr="00A2018A">
              <w:rPr>
                <w:rFonts w:eastAsia="Times New Roman" w:cs="Times New Roman"/>
                <w:b/>
                <w:sz w:val="20"/>
                <w:szCs w:val="20"/>
                <w:lang w:eastAsia="ar-SA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i/>
                <w:iCs/>
                <w:sz w:val="20"/>
                <w:szCs w:val="20"/>
                <w:lang w:eastAsia="ar-SA"/>
              </w:rPr>
              <w:t>(выполнено</w:t>
            </w:r>
            <w:r w:rsidRPr="00A2018A">
              <w:rPr>
                <w:rFonts w:eastAsia="Times New Roman" w:cs="Times New Roman"/>
                <w:i/>
                <w:iCs/>
                <w:sz w:val="20"/>
                <w:szCs w:val="20"/>
                <w:lang w:val="en-US" w:eastAsia="ar-SA"/>
              </w:rPr>
              <w:t>/</w:t>
            </w:r>
            <w:r w:rsidRPr="00A2018A">
              <w:rPr>
                <w:rFonts w:eastAsia="Times New Roman" w:cs="Times New Roman"/>
                <w:i/>
                <w:iCs/>
                <w:sz w:val="20"/>
                <w:szCs w:val="20"/>
                <w:lang w:eastAsia="ar-SA"/>
              </w:rPr>
              <w:t>не выполнено)</w:t>
            </w:r>
          </w:p>
        </w:tc>
      </w:tr>
      <w:tr w:rsidR="00A2018A" w:rsidRPr="00A2018A" w:rsidTr="00E204EF">
        <w:trPr>
          <w:gridAfter w:val="1"/>
          <w:wAfter w:w="7" w:type="dxa"/>
        </w:trPr>
        <w:tc>
          <w:tcPr>
            <w:tcW w:w="6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00" w:lineRule="atLeast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 w:rsidRPr="00A2018A">
              <w:rPr>
                <w:rFonts w:eastAsia="Times New Roman" w:cs="Times New Roman"/>
                <w:sz w:val="20"/>
                <w:szCs w:val="20"/>
                <w:lang w:eastAsia="ar-SA"/>
              </w:rPr>
              <w:t>Прохождение  инструктажа:</w:t>
            </w:r>
          </w:p>
          <w:p w:rsidR="00A2018A" w:rsidRPr="00A2018A" w:rsidRDefault="00A2018A" w:rsidP="00A2018A">
            <w:pPr>
              <w:numPr>
                <w:ilvl w:val="0"/>
                <w:numId w:val="5"/>
              </w:numPr>
              <w:suppressAutoHyphens/>
              <w:snapToGrid w:val="0"/>
              <w:spacing w:line="200" w:lineRule="atLeast"/>
              <w:jc w:val="left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 w:rsidRPr="00A2018A">
              <w:rPr>
                <w:rFonts w:eastAsia="Times New Roman" w:cs="Times New Roman"/>
                <w:sz w:val="20"/>
                <w:szCs w:val="20"/>
                <w:lang w:eastAsia="ar-SA"/>
              </w:rPr>
              <w:t xml:space="preserve">вводного, </w:t>
            </w:r>
          </w:p>
          <w:p w:rsidR="00A2018A" w:rsidRPr="00A2018A" w:rsidRDefault="00A2018A" w:rsidP="00A2018A">
            <w:pPr>
              <w:numPr>
                <w:ilvl w:val="0"/>
                <w:numId w:val="5"/>
              </w:numPr>
              <w:suppressAutoHyphens/>
              <w:snapToGrid w:val="0"/>
              <w:spacing w:line="200" w:lineRule="atLeast"/>
              <w:jc w:val="left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 w:rsidRPr="00A2018A">
              <w:rPr>
                <w:rFonts w:eastAsia="Times New Roman" w:cs="Times New Roman"/>
                <w:sz w:val="20"/>
                <w:szCs w:val="20"/>
                <w:lang w:eastAsia="ar-SA"/>
              </w:rPr>
              <w:t xml:space="preserve">на рабочем месте, </w:t>
            </w:r>
          </w:p>
          <w:p w:rsidR="00A2018A" w:rsidRPr="00A2018A" w:rsidRDefault="00A2018A" w:rsidP="00A2018A">
            <w:pPr>
              <w:numPr>
                <w:ilvl w:val="0"/>
                <w:numId w:val="5"/>
              </w:numPr>
              <w:suppressAutoHyphens/>
              <w:snapToGrid w:val="0"/>
              <w:spacing w:line="200" w:lineRule="atLeast"/>
              <w:jc w:val="left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 w:rsidRPr="00A2018A">
              <w:rPr>
                <w:rFonts w:eastAsia="Times New Roman" w:cs="Times New Roman"/>
                <w:sz w:val="20"/>
                <w:szCs w:val="20"/>
                <w:lang w:eastAsia="ar-SA"/>
              </w:rPr>
              <w:t>по технике безопасности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ind w:firstLine="0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ind w:firstLine="0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ind w:firstLine="0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</w:tc>
      </w:tr>
      <w:tr w:rsidR="00A2018A" w:rsidRPr="00A2018A" w:rsidTr="00E204EF">
        <w:trPr>
          <w:gridAfter w:val="1"/>
          <w:wAfter w:w="7" w:type="dxa"/>
        </w:trPr>
        <w:tc>
          <w:tcPr>
            <w:tcW w:w="6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autoSpaceDE w:val="0"/>
              <w:snapToGrid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 xml:space="preserve">Ознакомительная экскурсия по предприятию. Изучить следующие вопросы: </w:t>
            </w:r>
          </w:p>
          <w:p w:rsidR="00A2018A" w:rsidRPr="00A2018A" w:rsidRDefault="00A2018A" w:rsidP="00A2018A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 xml:space="preserve">структура предприятия; </w:t>
            </w:r>
          </w:p>
          <w:p w:rsidR="00A2018A" w:rsidRPr="00A2018A" w:rsidRDefault="00A2018A" w:rsidP="00A2018A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 xml:space="preserve">назначение и место каждого подразделения в производственном и управленческом процессах, их взаимосвязь; </w:t>
            </w:r>
          </w:p>
          <w:p w:rsidR="00A2018A" w:rsidRPr="00A2018A" w:rsidRDefault="00A2018A" w:rsidP="00A2018A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 xml:space="preserve">правила внутреннего трудового распорядка; </w:t>
            </w:r>
          </w:p>
          <w:p w:rsidR="00A2018A" w:rsidRPr="00A2018A" w:rsidRDefault="00A2018A" w:rsidP="00A2018A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 xml:space="preserve">функции главных специалистов предприятия; </w:t>
            </w:r>
          </w:p>
          <w:p w:rsidR="00A2018A" w:rsidRPr="00A2018A" w:rsidRDefault="00A2018A" w:rsidP="00A2018A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 xml:space="preserve">перспективы развития производства; </w:t>
            </w:r>
          </w:p>
          <w:p w:rsidR="00A2018A" w:rsidRPr="00A2018A" w:rsidRDefault="00A2018A" w:rsidP="00A2018A">
            <w:pPr>
              <w:numPr>
                <w:ilvl w:val="0"/>
                <w:numId w:val="6"/>
              </w:numPr>
              <w:suppressAutoHyphens/>
              <w:autoSpaceDE w:val="0"/>
              <w:snapToGrid w:val="0"/>
              <w:spacing w:line="200" w:lineRule="atLeast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план освоения новых технологий.</w:t>
            </w:r>
          </w:p>
        </w:tc>
        <w:tc>
          <w:tcPr>
            <w:tcW w:w="3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ind w:firstLine="0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</w:tc>
      </w:tr>
      <w:tr w:rsidR="00A2018A" w:rsidRPr="00A2018A" w:rsidTr="005B274C">
        <w:trPr>
          <w:gridAfter w:val="1"/>
          <w:wAfter w:w="7" w:type="dxa"/>
        </w:trPr>
        <w:tc>
          <w:tcPr>
            <w:tcW w:w="6187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autoSpaceDE w:val="0"/>
              <w:snapToGrid w:val="0"/>
              <w:spacing w:line="200" w:lineRule="atLeast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 xml:space="preserve">Информационные мероприятия по ознакомлению с оборудованием и технологией. </w:t>
            </w:r>
          </w:p>
        </w:tc>
        <w:tc>
          <w:tcPr>
            <w:tcW w:w="3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ind w:firstLine="0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</w:tc>
      </w:tr>
      <w:tr w:rsidR="00A2018A" w:rsidRPr="00A2018A" w:rsidTr="005B274C">
        <w:trPr>
          <w:trHeight w:val="1830"/>
        </w:trPr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Выполнение заданий согласно специфики предприятия:</w:t>
            </w:r>
          </w:p>
          <w:p w:rsidR="00A2018A" w:rsidRPr="00A2018A" w:rsidRDefault="00A2018A" w:rsidP="00A2018A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участие в выработке требований к программному обеспечению;</w:t>
            </w:r>
          </w:p>
          <w:p w:rsidR="00A2018A" w:rsidRPr="00A2018A" w:rsidRDefault="00A2018A" w:rsidP="00A2018A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 xml:space="preserve">участие в проектировании программного обеспечения с использованием специализированных программных пакетов;    </w:t>
            </w:r>
          </w:p>
          <w:p w:rsidR="00034D42" w:rsidRDefault="00A2018A" w:rsidP="00034D42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использование основных методологий процессов разработки программного обеспечения;</w:t>
            </w:r>
          </w:p>
          <w:p w:rsidR="00A2018A" w:rsidRDefault="00A2018A" w:rsidP="00034D42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034D42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использование методов для получения кода с заданной функциональностью и степенью качества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осуществление процесса обработки информации на ПК;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tabs>
                <w:tab w:val="left" w:pos="720"/>
                <w:tab w:val="num" w:pos="720"/>
              </w:tabs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выполнение ввода-вывода информации с носителей данных, каналов связи;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tabs>
                <w:tab w:val="left" w:pos="720"/>
                <w:tab w:val="num" w:pos="720"/>
              </w:tabs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осуществление подготовки к работе вычислительной техники и периферийных устройств;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ведение установленной документации;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ввод текстовой информации, используя десятипальцевый метод;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работа в основных операционных системах, их загрузка и управление;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lastRenderedPageBreak/>
              <w:t>работа в программах-оболочках (файловые менеджеры), выполнение основных операций с файлами и каталогами;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управление работой текстовых редакторов;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работа с электронными таблицами, ведение обработки текстовой и цифровой информации в них;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работа с базами данных: ввод, редактирование и оформление информации;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работа с программами по архивации данных;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работа с программами точечной графики;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проверка файлов, дисков и папок на наличие вирусов;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использование средств защиты информации от несанкционированного доступа и случайных воздействий;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использование в работе мультимедийных возможностей ПК;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осуществление поддержки, своевременной модернизации и смены версий программного обеспечения;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устанавливать причины сбоев в процессе обработки информации и осуществлять их анализ. Устранение программных сбоев, возникающих при работе с ПК и периферийными устройствами;</w:t>
            </w:r>
          </w:p>
          <w:p w:rsidR="005B274C" w:rsidRPr="00776387" w:rsidRDefault="005B274C" w:rsidP="005B274C">
            <w:pPr>
              <w:numPr>
                <w:ilvl w:val="0"/>
                <w:numId w:val="6"/>
              </w:numPr>
              <w:suppressAutoHyphens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работа в вычислительных (компьютерных) сетях;</w:t>
            </w:r>
          </w:p>
          <w:p w:rsidR="00DB36CF" w:rsidRPr="00034D42" w:rsidRDefault="005B274C" w:rsidP="005B274C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t>выполнение работ с помощью наиболее распространенных пакетов графических программ.</w:t>
            </w:r>
          </w:p>
        </w:tc>
        <w:tc>
          <w:tcPr>
            <w:tcW w:w="35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ind w:firstLine="0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</w:tc>
      </w:tr>
      <w:tr w:rsidR="00A2018A" w:rsidRPr="00A2018A" w:rsidTr="005B274C">
        <w:tc>
          <w:tcPr>
            <w:tcW w:w="618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autoSpaceDE w:val="0"/>
              <w:snapToGrid w:val="0"/>
              <w:spacing w:line="200" w:lineRule="atLeast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0"/>
                <w:szCs w:val="20"/>
                <w:lang w:eastAsia="hi-IN" w:bidi="hi-IN"/>
              </w:rPr>
              <w:lastRenderedPageBreak/>
              <w:t xml:space="preserve">Групповые консультации с руководителем практики. </w:t>
            </w:r>
          </w:p>
        </w:tc>
        <w:tc>
          <w:tcPr>
            <w:tcW w:w="353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ind w:firstLine="0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</w:tc>
      </w:tr>
    </w:tbl>
    <w:p w:rsidR="00A2018A" w:rsidRPr="00A2018A" w:rsidRDefault="00A2018A" w:rsidP="00A2018A">
      <w:pPr>
        <w:suppressAutoHyphens/>
        <w:spacing w:line="240" w:lineRule="auto"/>
        <w:ind w:firstLineChars="245" w:firstLine="588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DC1D15" w:rsidRDefault="00A2018A" w:rsidP="00A2018A">
      <w:pPr>
        <w:suppressAutoHyphens/>
        <w:spacing w:line="240" w:lineRule="auto"/>
        <w:ind w:firstLineChars="245" w:firstLine="588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>У обучающегося были сформированы/не сформированы профессиональные компетенции, отраженные в Приложении к аттестационному листу по производственной практике</w:t>
      </w:r>
    </w:p>
    <w:p w:rsidR="00A2018A" w:rsidRPr="00A2018A" w:rsidRDefault="00DC1D15" w:rsidP="00DC1D15">
      <w:pPr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lang w:eastAsia="ar-SA"/>
        </w:rPr>
        <w:br w:type="page"/>
      </w:r>
    </w:p>
    <w:p w:rsidR="00A2018A" w:rsidRPr="00A2018A" w:rsidRDefault="00A2018A" w:rsidP="00A2018A">
      <w:pPr>
        <w:pageBreakBefore/>
        <w:suppressAutoHyphens/>
        <w:ind w:firstLine="0"/>
        <w:jc w:val="center"/>
        <w:rPr>
          <w:rFonts w:eastAsia="Times New Roman" w:cs="Times New Roman"/>
          <w:b/>
          <w:szCs w:val="28"/>
          <w:lang w:eastAsia="ar-SA"/>
        </w:rPr>
      </w:pPr>
      <w:r w:rsidRPr="00A2018A">
        <w:rPr>
          <w:rFonts w:eastAsia="Times New Roman" w:cs="Times New Roman"/>
          <w:b/>
          <w:szCs w:val="28"/>
          <w:lang w:eastAsia="ar-SA"/>
        </w:rPr>
        <w:lastRenderedPageBreak/>
        <w:t>ПРИЛОЖЕНИЕ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szCs w:val="28"/>
          <w:lang w:eastAsia="ar-SA"/>
        </w:rPr>
        <w:t>к аттестационному листу по производственной практике ПП.03</w:t>
      </w:r>
      <w:r w:rsidR="00A62C26">
        <w:rPr>
          <w:rFonts w:eastAsia="Times New Roman" w:cs="Times New Roman"/>
          <w:b/>
          <w:szCs w:val="28"/>
          <w:lang w:eastAsia="ar-SA"/>
        </w:rPr>
        <w:t>, ПП.04</w:t>
      </w:r>
    </w:p>
    <w:p w:rsidR="00A2018A" w:rsidRPr="00A2018A" w:rsidRDefault="00DC1D15" w:rsidP="00A2018A">
      <w:pPr>
        <w:suppressAutoHyphens/>
        <w:autoSpaceDE w:val="0"/>
        <w:spacing w:line="240" w:lineRule="auto"/>
        <w:ind w:firstLine="0"/>
        <w:jc w:val="left"/>
        <w:rPr>
          <w:rFonts w:eastAsia="Times New Roman" w:cs="Times New Roman"/>
          <w:color w:val="000000"/>
          <w:sz w:val="16"/>
          <w:szCs w:val="16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У обучающегося</w:t>
      </w:r>
      <w:r w:rsidR="00A2018A" w:rsidRPr="00A2018A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ar-SA"/>
        </w:rPr>
        <w:t>Субботина Кирилла Алексеевича</w:t>
      </w:r>
      <w:r w:rsidR="009C3782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A2018A" w:rsidRPr="00A2018A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были сформированы следующие профессиональные компетенции: </w:t>
      </w:r>
    </w:p>
    <w:p w:rsidR="00A2018A" w:rsidRPr="00A2018A" w:rsidRDefault="00A2018A" w:rsidP="00A2018A">
      <w:pPr>
        <w:suppressAutoHyphens/>
        <w:autoSpaceDE w:val="0"/>
        <w:spacing w:line="240" w:lineRule="auto"/>
        <w:ind w:firstLine="0"/>
        <w:jc w:val="left"/>
        <w:rPr>
          <w:rFonts w:eastAsia="Times New Roman" w:cs="Times New Roman"/>
          <w:color w:val="000000"/>
          <w:sz w:val="16"/>
          <w:szCs w:val="16"/>
          <w:lang w:eastAsia="hi-IN" w:bidi="hi-IN"/>
        </w:rPr>
      </w:pPr>
    </w:p>
    <w:tbl>
      <w:tblPr>
        <w:tblW w:w="0" w:type="auto"/>
        <w:tblInd w:w="92" w:type="dxa"/>
        <w:tblBorders>
          <w:top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51"/>
        <w:gridCol w:w="5009"/>
        <w:gridCol w:w="1536"/>
      </w:tblGrid>
      <w:tr w:rsidR="00A2018A" w:rsidRPr="00A2018A" w:rsidTr="00D36FDF">
        <w:trPr>
          <w:trHeight w:val="992"/>
        </w:trPr>
        <w:tc>
          <w:tcPr>
            <w:tcW w:w="2851" w:type="dxa"/>
            <w:tcBorders>
              <w:left w:val="single" w:sz="8" w:space="0" w:color="000000"/>
            </w:tcBorders>
            <w:shd w:val="clear" w:color="auto" w:fill="FFFFFF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spacing w:line="170" w:lineRule="atLeast"/>
              <w:ind w:firstLine="0"/>
              <w:jc w:val="center"/>
              <w:rPr>
                <w:rFonts w:eastAsia="Times New Roman" w:cs="Times New Roman"/>
                <w:b/>
                <w:bCs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b/>
                <w:sz w:val="16"/>
                <w:szCs w:val="16"/>
                <w:lang w:eastAsia="ar-SA"/>
              </w:rPr>
              <w:t>Название</w:t>
            </w:r>
          </w:p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  <w:t xml:space="preserve">профессиональной (ПК)  компетенции </w:t>
            </w:r>
          </w:p>
        </w:tc>
        <w:tc>
          <w:tcPr>
            <w:tcW w:w="5009" w:type="dxa"/>
            <w:shd w:val="clear" w:color="auto" w:fill="FFFFFF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Calibri" w:cs="Times New Roman"/>
                <w:b/>
                <w:color w:val="000000"/>
                <w:sz w:val="16"/>
                <w:szCs w:val="16"/>
                <w:lang w:bidi="hi-IN"/>
              </w:rPr>
              <w:t>Требования к умениям и практическому опыту</w:t>
            </w:r>
          </w:p>
        </w:tc>
        <w:tc>
          <w:tcPr>
            <w:tcW w:w="1536" w:type="dxa"/>
            <w:shd w:val="clear" w:color="auto" w:fill="FFFFFF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  <w:t xml:space="preserve">Оценка ПК </w:t>
            </w:r>
          </w:p>
          <w:p w:rsidR="00A2018A" w:rsidRPr="00A2018A" w:rsidRDefault="00A2018A" w:rsidP="00A2018A">
            <w:pPr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 xml:space="preserve">(освоена/ </w:t>
            </w:r>
          </w:p>
          <w:p w:rsidR="00A2018A" w:rsidRPr="00A2018A" w:rsidRDefault="00A2018A" w:rsidP="00A2018A">
            <w:pPr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 xml:space="preserve">не освоена) </w:t>
            </w:r>
          </w:p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</w:pPr>
          </w:p>
        </w:tc>
      </w:tr>
      <w:tr w:rsidR="00A2018A" w:rsidRPr="00A2018A" w:rsidTr="00D10AC8">
        <w:trPr>
          <w:trHeight w:val="479"/>
        </w:trPr>
        <w:tc>
          <w:tcPr>
            <w:tcW w:w="2851" w:type="dxa"/>
            <w:vMerge w:val="restart"/>
            <w:tcBorders>
              <w:left w:val="single" w:sz="8" w:space="0" w:color="000000"/>
              <w:bottom w:val="single" w:sz="4" w:space="0" w:color="auto"/>
            </w:tcBorders>
            <w:shd w:val="clear" w:color="auto" w:fill="F2F2F2" w:themeFill="background1" w:themeFillShade="F2"/>
          </w:tcPr>
          <w:p w:rsidR="00A2018A" w:rsidRPr="00A2018A" w:rsidRDefault="00A2018A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ПК 3.1. Анализировать проектную и техническую документацию на уровне взаимодействия компонент программного обеспечения.</w:t>
            </w: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A2018A" w:rsidRPr="00A2018A" w:rsidRDefault="00A2018A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участия в выработке требований к программному обеспечению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A2018A" w:rsidRPr="00A2018A" w:rsidTr="00D10AC8">
        <w:trPr>
          <w:trHeight w:val="443"/>
        </w:trPr>
        <w:tc>
          <w:tcPr>
            <w:tcW w:w="2851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</w:tcBorders>
            <w:shd w:val="clear" w:color="auto" w:fill="F2F2F2" w:themeFill="background1" w:themeFillShade="F2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F2F2F2" w:themeFill="background1" w:themeFillShade="F2"/>
          </w:tcPr>
          <w:p w:rsidR="00A2018A" w:rsidRPr="00A2018A" w:rsidRDefault="00A2018A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владеть основными методологиями процессов разработки программного обеспечения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555E45" w:rsidRPr="00A2018A" w:rsidTr="00E204EF">
        <w:trPr>
          <w:trHeight w:val="549"/>
        </w:trPr>
        <w:tc>
          <w:tcPr>
            <w:tcW w:w="2851" w:type="dxa"/>
            <w:vMerge w:val="restart"/>
            <w:tcBorders>
              <w:left w:val="single" w:sz="8" w:space="0" w:color="000000"/>
            </w:tcBorders>
            <w:shd w:val="clear" w:color="auto" w:fill="FFFFFF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ПК 3.2. Выполнять интеграцию модулей в программную систему.</w:t>
            </w:r>
          </w:p>
        </w:tc>
        <w:tc>
          <w:tcPr>
            <w:tcW w:w="5009" w:type="dxa"/>
            <w:shd w:val="clear" w:color="auto" w:fill="FFFFFF"/>
            <w:vAlign w:val="center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участия в проектировании программного обеспечения с использованием специализированных программных пакетов</w:t>
            </w:r>
          </w:p>
        </w:tc>
        <w:tc>
          <w:tcPr>
            <w:tcW w:w="1536" w:type="dxa"/>
            <w:shd w:val="clear" w:color="auto" w:fill="FFFFFF"/>
            <w:vAlign w:val="center"/>
          </w:tcPr>
          <w:p w:rsidR="00555E45" w:rsidRPr="00A2018A" w:rsidRDefault="00555E45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555E45" w:rsidRPr="00A2018A" w:rsidTr="00E204EF">
        <w:trPr>
          <w:trHeight w:val="549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FFFFFF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FFFFFF"/>
            <w:vAlign w:val="center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владеть основными методологиями процессов разработки программного обеспечения</w:t>
            </w:r>
          </w:p>
        </w:tc>
        <w:tc>
          <w:tcPr>
            <w:tcW w:w="1536" w:type="dxa"/>
            <w:shd w:val="clear" w:color="auto" w:fill="FFFFFF"/>
            <w:vAlign w:val="center"/>
          </w:tcPr>
          <w:p w:rsidR="00555E45" w:rsidRPr="00A2018A" w:rsidRDefault="00555E45" w:rsidP="002F665C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555E45" w:rsidRPr="00A2018A" w:rsidTr="00D36FDF">
        <w:trPr>
          <w:trHeight w:val="543"/>
        </w:trPr>
        <w:tc>
          <w:tcPr>
            <w:tcW w:w="2851" w:type="dxa"/>
            <w:vMerge w:val="restart"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ПК 3.3. Выполнять отладку программного продукта с использованием специализированных программных средств.</w:t>
            </w: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участия в проектировании программного обеспечения с использованием специализированных программных пакетов;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555E45" w:rsidRPr="00A2018A" w:rsidRDefault="00555E45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555E45" w:rsidRPr="00A2018A" w:rsidTr="00D10AC8">
        <w:trPr>
          <w:trHeight w:val="826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555E45" w:rsidRPr="00776387" w:rsidRDefault="00555E45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устанавливать причины сбоев в процессе обработки информации и осуществлять их анализ. Устранение программных сбоев, возникающих при работе с ПК и периферийными устройствами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555E45" w:rsidRPr="00776387" w:rsidRDefault="00555E45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555E45" w:rsidRPr="00A2018A" w:rsidTr="00E204EF">
        <w:trPr>
          <w:trHeight w:val="399"/>
        </w:trPr>
        <w:tc>
          <w:tcPr>
            <w:tcW w:w="2851" w:type="dxa"/>
            <w:vMerge w:val="restart"/>
            <w:tcBorders>
              <w:left w:val="single" w:sz="8" w:space="0" w:color="000000"/>
            </w:tcBorders>
            <w:shd w:val="clear" w:color="auto" w:fill="auto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ПК 3.4. Осуществлять разработку тестовых наборов и тестовых сценариев</w:t>
            </w:r>
          </w:p>
        </w:tc>
        <w:tc>
          <w:tcPr>
            <w:tcW w:w="5009" w:type="dxa"/>
            <w:shd w:val="clear" w:color="auto" w:fill="auto"/>
            <w:vAlign w:val="center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участия в выработке требований к программному обеспечению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555E45" w:rsidRPr="00A2018A" w:rsidRDefault="00555E45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555E45" w:rsidRPr="00A2018A" w:rsidTr="00E204EF">
        <w:trPr>
          <w:trHeight w:val="561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555E45" w:rsidRPr="00A2018A" w:rsidRDefault="00555E45" w:rsidP="00A2018A">
            <w:pPr>
              <w:tabs>
                <w:tab w:val="left" w:pos="1170"/>
              </w:tabs>
              <w:suppressAutoHyphens/>
              <w:snapToGrid w:val="0"/>
              <w:spacing w:line="228" w:lineRule="auto"/>
              <w:ind w:firstLine="0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555E45" w:rsidRPr="00A2018A" w:rsidRDefault="00555E45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использовать методы для получения кода с заданной функциональностью и степенью качества;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555E45" w:rsidRPr="00A2018A" w:rsidRDefault="00555E45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763A86">
        <w:trPr>
          <w:trHeight w:val="575"/>
        </w:trPr>
        <w:tc>
          <w:tcPr>
            <w:tcW w:w="2851" w:type="dxa"/>
            <w:vMerge w:val="restart"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763A86" w:rsidRPr="00A2018A" w:rsidRDefault="00763A8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ПК 3.5. Производить инспектирование компонент программного продукта на предмет соответствия стандартам кодирования.</w:t>
            </w: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763A86" w:rsidRPr="00A2018A" w:rsidRDefault="00763A8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владеть основными методологиями процессов разработки программного обеспечения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763A86" w:rsidRPr="00A2018A" w:rsidRDefault="00763A8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763A86">
        <w:trPr>
          <w:trHeight w:val="541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763A86" w:rsidRPr="00A2018A" w:rsidRDefault="00763A8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763A86" w:rsidRPr="00A2018A" w:rsidRDefault="00763A86" w:rsidP="00763A86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>
              <w:rPr>
                <w:rFonts w:eastAsia="Times New Roman" w:cs="Times New Roman"/>
                <w:sz w:val="16"/>
                <w:szCs w:val="16"/>
                <w:lang w:eastAsia="ar-SA"/>
              </w:rPr>
              <w:t xml:space="preserve">- </w:t>
            </w:r>
            <w:r w:rsidRPr="00763A86">
              <w:rPr>
                <w:rFonts w:eastAsia="Times New Roman" w:cs="Times New Roman"/>
                <w:sz w:val="16"/>
                <w:szCs w:val="16"/>
                <w:lang w:eastAsia="ar-SA"/>
              </w:rPr>
              <w:t>участия в проектировании программного обеспечения с использованием специализированных программных пакетов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763A86" w:rsidRPr="00A2018A" w:rsidRDefault="00763A86" w:rsidP="002F665C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579"/>
        </w:trPr>
        <w:tc>
          <w:tcPr>
            <w:tcW w:w="2851" w:type="dxa"/>
            <w:vMerge w:val="restart"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ПК 3.6. Разрабатывать технологическую документацию</w:t>
            </w: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A2018A" w:rsidRDefault="00763A8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>- участия в выработке требований к программному обеспечению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A2018A" w:rsidRDefault="00763A8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</w:tcPr>
          <w:p w:rsidR="00763A86" w:rsidRPr="00A2018A" w:rsidRDefault="00763A8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szCs w:val="16"/>
                <w:lang w:eastAsia="ar-SA"/>
              </w:rPr>
              <w:t xml:space="preserve">- </w:t>
            </w:r>
            <w:r w:rsidR="00BA50CA" w:rsidRPr="00CB7E45">
              <w:rPr>
                <w:rFonts w:eastAsia="Times New Roman" w:cs="Times New Roman"/>
                <w:sz w:val="16"/>
                <w:szCs w:val="16"/>
                <w:lang w:eastAsia="ar-SA"/>
              </w:rPr>
              <w:t>участия в про</w:t>
            </w:r>
            <w:r w:rsidR="00BA50CA">
              <w:rPr>
                <w:rFonts w:eastAsia="Times New Roman" w:cs="Times New Roman"/>
                <w:sz w:val="16"/>
                <w:szCs w:val="16"/>
                <w:lang w:eastAsia="ar-SA"/>
              </w:rPr>
              <w:t>ектировании программного обеспе</w:t>
            </w:r>
            <w:r w:rsidR="00BA50CA" w:rsidRPr="00CB7E45">
              <w:rPr>
                <w:rFonts w:eastAsia="Times New Roman" w:cs="Times New Roman"/>
                <w:sz w:val="16"/>
                <w:szCs w:val="16"/>
                <w:lang w:eastAsia="ar-SA"/>
              </w:rPr>
              <w:t>чения с использованием специализированных программных пакетов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A2018A" w:rsidRDefault="00763A8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ведение установленной документации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ввод текстовой информации, используя десятипальцевый метод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управление работой текстовых редакторов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BA50CA">
        <w:trPr>
          <w:trHeight w:val="395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с электронными таблицами, ведение обработки текстовой и цифровой информации в них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BA50CA">
        <w:trPr>
          <w:trHeight w:val="544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выполнение работ с помощью наиболее распространенных пакетов графических программ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BA50CA">
        <w:trPr>
          <w:trHeight w:val="551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в программах-оболочках (файловые менеджеры), выполнение основных операций с файлами и каталогами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выполнение ввода-вывода информации с носителей данных, каналов связи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в основных операционных системах, их загрузка и управление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с программами по архивации данных;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с программами точечной графики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использование в работе мультимедийных возможностей ПК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  <w:bottom w:val="single" w:sz="4" w:space="0" w:color="auto"/>
            </w:tcBorders>
            <w:shd w:val="clear" w:color="auto" w:fill="auto"/>
          </w:tcPr>
          <w:p w:rsidR="00763A86" w:rsidRPr="00A2018A" w:rsidRDefault="00763A86" w:rsidP="00A2018A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в вычислительных (компьютерных) сетях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23502C">
        <w:trPr>
          <w:trHeight w:val="363"/>
        </w:trPr>
        <w:tc>
          <w:tcPr>
            <w:tcW w:w="2851" w:type="dxa"/>
            <w:vMerge w:val="restart"/>
            <w:tcBorders>
              <w:top w:val="single" w:sz="4" w:space="0" w:color="auto"/>
              <w:left w:val="single" w:sz="8" w:space="0" w:color="000000"/>
            </w:tcBorders>
            <w:shd w:val="clear" w:color="auto" w:fill="F2F2F2" w:themeFill="background1" w:themeFillShade="F2"/>
          </w:tcPr>
          <w:p w:rsidR="00763A86" w:rsidRPr="00776387" w:rsidRDefault="00763A86" w:rsidP="0023502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z w:val="16"/>
                <w:szCs w:val="16"/>
                <w:lang w:eastAsia="ar-SA"/>
              </w:rPr>
              <w:lastRenderedPageBreak/>
              <w:t>ПК 1.3. Выполнять отладку программных модулей с использованием специализированных программных средств.</w:t>
            </w: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осуществление процесса обработки информации на ПК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763A86" w:rsidRPr="00776387" w:rsidRDefault="00763A86" w:rsidP="0023502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осуществление подготовки к работе вычислительной техники и периферийных устройств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763A86" w:rsidRPr="00776387" w:rsidRDefault="00763A86" w:rsidP="0023502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проверка файлов, дисков и папок на наличие вирусов;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763A86" w:rsidRPr="00776387" w:rsidRDefault="00763A86" w:rsidP="0023502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использование средств защиты информации от несанкционированного доступа и случайных воздействий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vMerge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763A86" w:rsidRPr="00776387" w:rsidRDefault="00763A86" w:rsidP="0023502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</w:p>
        </w:tc>
        <w:tc>
          <w:tcPr>
            <w:tcW w:w="5009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осуществление поддержки, своевременной модернизации и смены версий программного обеспечения</w:t>
            </w:r>
          </w:p>
        </w:tc>
        <w:tc>
          <w:tcPr>
            <w:tcW w:w="1536" w:type="dxa"/>
            <w:shd w:val="clear" w:color="auto" w:fill="F2F2F2" w:themeFill="background1" w:themeFillShade="F2"/>
            <w:vAlign w:val="center"/>
          </w:tcPr>
          <w:p w:rsidR="00763A86" w:rsidRPr="00776387" w:rsidRDefault="00763A86" w:rsidP="0023502C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3A86" w:rsidRPr="00A2018A" w:rsidTr="00E204EF">
        <w:trPr>
          <w:trHeight w:val="363"/>
        </w:trPr>
        <w:tc>
          <w:tcPr>
            <w:tcW w:w="2851" w:type="dxa"/>
            <w:tcBorders>
              <w:top w:val="single" w:sz="4" w:space="0" w:color="auto"/>
              <w:left w:val="single" w:sz="8" w:space="0" w:color="000000"/>
            </w:tcBorders>
            <w:shd w:val="clear" w:color="auto" w:fill="auto"/>
          </w:tcPr>
          <w:p w:rsidR="00763A86" w:rsidRPr="00776387" w:rsidRDefault="00763A86" w:rsidP="0023502C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z w:val="16"/>
                <w:szCs w:val="16"/>
                <w:lang w:eastAsia="ar-SA"/>
              </w:rPr>
              <w:t>ПК 2.2. Реализовывать базу данных в конкретной системе управления базами данных (далее - СУБД)</w:t>
            </w:r>
          </w:p>
        </w:tc>
        <w:tc>
          <w:tcPr>
            <w:tcW w:w="5009" w:type="dxa"/>
            <w:shd w:val="clear" w:color="auto" w:fill="auto"/>
            <w:vAlign w:val="center"/>
          </w:tcPr>
          <w:p w:rsidR="00763A86" w:rsidRPr="00776387" w:rsidRDefault="00763A86" w:rsidP="0023502C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с базами данных: ввод, редактирование и оформление информации;</w:t>
            </w:r>
          </w:p>
        </w:tc>
        <w:tc>
          <w:tcPr>
            <w:tcW w:w="1536" w:type="dxa"/>
            <w:shd w:val="clear" w:color="auto" w:fill="auto"/>
            <w:vAlign w:val="center"/>
          </w:tcPr>
          <w:p w:rsidR="00763A86" w:rsidRPr="00776387" w:rsidRDefault="00763A86" w:rsidP="0023502C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</w:tbl>
    <w:p w:rsidR="0023502C" w:rsidRPr="00A2018A" w:rsidRDefault="0023502C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16"/>
          <w:szCs w:val="16"/>
          <w:lang w:eastAsia="ar-SA"/>
        </w:rPr>
      </w:pPr>
      <w:bookmarkStart w:id="0" w:name="_Hlk40727803"/>
      <w:r w:rsidRPr="00A2018A">
        <w:rPr>
          <w:rFonts w:eastAsia="Times New Roman" w:cs="Times New Roman"/>
          <w:sz w:val="16"/>
          <w:szCs w:val="16"/>
          <w:lang w:eastAsia="ar-SA"/>
        </w:rPr>
        <w:t xml:space="preserve">Производственная практика _______________________________________   </w:t>
      </w:r>
      <w:r w:rsidRPr="00A2018A">
        <w:rPr>
          <w:rFonts w:eastAsia="Times New Roman" w:cs="Times New Roman"/>
          <w:i/>
          <w:iCs/>
          <w:sz w:val="16"/>
          <w:szCs w:val="16"/>
          <w:lang w:eastAsia="ar-SA"/>
        </w:rPr>
        <w:t>(проставляется руководителем практики от организации)</w:t>
      </w: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16"/>
          <w:szCs w:val="16"/>
          <w:lang w:eastAsia="ar-SA"/>
        </w:rPr>
      </w:pPr>
      <w:r w:rsidRPr="00A2018A">
        <w:rPr>
          <w:rFonts w:eastAsia="Times New Roman" w:cs="Times New Roman"/>
          <w:sz w:val="16"/>
          <w:szCs w:val="16"/>
          <w:lang w:eastAsia="ar-SA"/>
        </w:rPr>
        <w:t xml:space="preserve">                                                             </w:t>
      </w:r>
      <w:r w:rsidRPr="00A2018A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(дифференцированный зачет)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 w:val="16"/>
          <w:szCs w:val="16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16"/>
          <w:szCs w:val="16"/>
          <w:lang w:eastAsia="ar-SA"/>
        </w:rPr>
      </w:pPr>
      <w:r w:rsidRPr="00A2018A">
        <w:rPr>
          <w:rFonts w:eastAsia="Times New Roman" w:cs="Times New Roman"/>
          <w:sz w:val="16"/>
          <w:szCs w:val="16"/>
          <w:lang w:eastAsia="ar-SA"/>
        </w:rPr>
        <w:t xml:space="preserve">            </w:t>
      </w: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  <w:r w:rsidRPr="004A2314">
        <w:rPr>
          <w:rFonts w:eastAsia="Times New Roman" w:cs="Times New Roman"/>
          <w:sz w:val="16"/>
          <w:szCs w:val="16"/>
          <w:lang w:eastAsia="ar-SA"/>
        </w:rPr>
        <w:t xml:space="preserve">                                «_______» ________20___г.                                     ______________________________/___________________/</w:t>
      </w: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                                                                                          (подпись руководителя практики             (расшифровка)</w:t>
      </w: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                                                                                                             от организации)   </w:t>
      </w: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</w:p>
    <w:p w:rsidR="004E26B7" w:rsidRPr="009F633F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  <w:r w:rsidRPr="009F633F">
        <w:rPr>
          <w:rFonts w:eastAsia="Times New Roman" w:cs="Times New Roman"/>
          <w:sz w:val="24"/>
          <w:szCs w:val="24"/>
          <w:lang w:eastAsia="ar-SA"/>
        </w:rPr>
        <w:t xml:space="preserve">М.П.                                             </w:t>
      </w: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  <w:r w:rsidRPr="004A2314">
        <w:rPr>
          <w:rFonts w:eastAsia="Times New Roman" w:cs="Times New Roman"/>
          <w:sz w:val="16"/>
          <w:szCs w:val="16"/>
          <w:lang w:eastAsia="ar-SA"/>
        </w:rPr>
        <w:t xml:space="preserve">                                «_______» ________20___г.                                     ______________________________/___________________/</w:t>
      </w: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16"/>
          <w:szCs w:val="16"/>
          <w:lang w:eastAsia="ar-SA"/>
        </w:rPr>
      </w:pP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                                                                                           (подпись руководителя практики             (расшифровка)</w:t>
      </w:r>
    </w:p>
    <w:p w:rsidR="004E26B7" w:rsidRPr="004A2314" w:rsidRDefault="004E26B7" w:rsidP="004E26B7">
      <w:pPr>
        <w:suppressAutoHyphens/>
        <w:spacing w:line="100" w:lineRule="atLeast"/>
        <w:ind w:firstLine="0"/>
        <w:jc w:val="center"/>
        <w:rPr>
          <w:rFonts w:eastAsia="Times New Roman" w:cs="Times New Roman"/>
          <w:b/>
          <w:i/>
          <w:iCs/>
          <w:szCs w:val="28"/>
          <w:lang w:eastAsia="ar-SA"/>
        </w:rPr>
      </w:pP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</w:t>
      </w:r>
      <w:r>
        <w:rPr>
          <w:rFonts w:eastAsia="Times New Roman" w:cs="Times New Roman"/>
          <w:i/>
          <w:iCs/>
          <w:sz w:val="16"/>
          <w:szCs w:val="16"/>
          <w:lang w:eastAsia="ar-SA"/>
        </w:rPr>
        <w:t xml:space="preserve">                         </w:t>
      </w:r>
      <w:r w:rsidRPr="004A2314">
        <w:rPr>
          <w:rFonts w:eastAsia="Times New Roman" w:cs="Times New Roman"/>
          <w:i/>
          <w:iCs/>
          <w:sz w:val="16"/>
          <w:szCs w:val="16"/>
          <w:lang w:eastAsia="ar-SA"/>
        </w:rPr>
        <w:t xml:space="preserve"> от колледжа)</w:t>
      </w:r>
    </w:p>
    <w:p w:rsidR="00A2018A" w:rsidRPr="00A2018A" w:rsidRDefault="00A2018A" w:rsidP="00A2018A">
      <w:pPr>
        <w:pageBreakBefore/>
        <w:suppressAutoHyphens/>
        <w:spacing w:line="100" w:lineRule="atLeast"/>
        <w:ind w:firstLine="0"/>
        <w:jc w:val="center"/>
        <w:rPr>
          <w:rFonts w:eastAsia="Times New Roman" w:cs="Times New Roman"/>
          <w:b/>
          <w:szCs w:val="28"/>
          <w:lang w:eastAsia="ar-SA"/>
        </w:rPr>
      </w:pPr>
      <w:r w:rsidRPr="00A2018A">
        <w:rPr>
          <w:rFonts w:eastAsia="Times New Roman" w:cs="Times New Roman"/>
          <w:b/>
          <w:szCs w:val="28"/>
          <w:lang w:eastAsia="ar-SA"/>
        </w:rPr>
        <w:lastRenderedPageBreak/>
        <w:t xml:space="preserve">Характеристика на обучающегося </w:t>
      </w:r>
    </w:p>
    <w:p w:rsidR="00A2018A" w:rsidRPr="00A2018A" w:rsidRDefault="00A2018A" w:rsidP="00A2018A">
      <w:pPr>
        <w:suppressAutoHyphens/>
        <w:spacing w:line="100" w:lineRule="atLeast"/>
        <w:ind w:firstLine="0"/>
        <w:jc w:val="center"/>
        <w:rPr>
          <w:rFonts w:eastAsia="Times New Roman" w:cs="Times New Roman"/>
          <w:b/>
          <w:szCs w:val="28"/>
          <w:lang w:eastAsia="ar-SA"/>
        </w:rPr>
      </w:pPr>
      <w:r w:rsidRPr="00A2018A">
        <w:rPr>
          <w:rFonts w:eastAsia="Times New Roman" w:cs="Times New Roman"/>
          <w:b/>
          <w:szCs w:val="28"/>
          <w:lang w:eastAsia="ar-SA"/>
        </w:rPr>
        <w:t xml:space="preserve">по освоению общих компетенций </w:t>
      </w:r>
    </w:p>
    <w:p w:rsidR="00A2018A" w:rsidRPr="00A2018A" w:rsidRDefault="00A2018A" w:rsidP="00A2018A">
      <w:pPr>
        <w:suppressAutoHyphens/>
        <w:spacing w:line="100" w:lineRule="atLeast"/>
        <w:ind w:firstLine="0"/>
        <w:jc w:val="center"/>
        <w:rPr>
          <w:rFonts w:eastAsia="Times New Roman" w:cs="Times New Roman"/>
          <w:b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szCs w:val="28"/>
          <w:lang w:eastAsia="ar-SA"/>
        </w:rPr>
        <w:t>в период прохождения производственной практики ПП.03</w:t>
      </w:r>
      <w:r w:rsidR="00C55296">
        <w:rPr>
          <w:rFonts w:eastAsia="Times New Roman" w:cs="Times New Roman"/>
          <w:b/>
          <w:szCs w:val="28"/>
          <w:lang w:eastAsia="ar-SA"/>
        </w:rPr>
        <w:t>, ПП.04</w:t>
      </w:r>
    </w:p>
    <w:p w:rsidR="00A2018A" w:rsidRPr="00A2018A" w:rsidRDefault="00A2018A" w:rsidP="00A2018A">
      <w:pPr>
        <w:suppressAutoHyphens/>
        <w:spacing w:line="240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</w:p>
    <w:p w:rsidR="00D4063D" w:rsidRDefault="000179EF" w:rsidP="00A2018A">
      <w:pPr>
        <w:suppressAutoHyphens/>
        <w:ind w:firstLine="855"/>
        <w:jc w:val="left"/>
        <w:rPr>
          <w:rFonts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/>
          <w:sz w:val="24"/>
          <w:szCs w:val="24"/>
          <w:lang w:eastAsia="ar-SA"/>
        </w:rPr>
        <w:t xml:space="preserve">Обучающийся </w:t>
      </w:r>
      <w:r w:rsidR="009C3782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>Субботин Кирилл Алексеевич</w:t>
      </w:r>
      <w:r w:rsidR="009C3782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A2018A" w:rsidRPr="00A2018A">
        <w:rPr>
          <w:rFonts w:eastAsia="Times New Roman" w:cs="Times New Roman"/>
          <w:sz w:val="24"/>
          <w:szCs w:val="24"/>
          <w:lang w:eastAsia="ar-SA"/>
        </w:rPr>
        <w:t>программу пр</w:t>
      </w:r>
      <w:r w:rsidR="00C55296">
        <w:rPr>
          <w:rFonts w:eastAsia="Times New Roman" w:cs="Times New Roman"/>
          <w:sz w:val="24"/>
          <w:szCs w:val="24"/>
          <w:lang w:eastAsia="ar-SA"/>
        </w:rPr>
        <w:t>оизводственной практики ПП.03</w:t>
      </w:r>
      <w:r w:rsidR="00A2018A" w:rsidRPr="00A2018A">
        <w:rPr>
          <w:rFonts w:eastAsia="Times New Roman" w:cs="Times New Roman"/>
          <w:sz w:val="24"/>
          <w:szCs w:val="24"/>
          <w:lang w:eastAsia="ar-SA"/>
        </w:rPr>
        <w:t xml:space="preserve"> по ПМ.03</w:t>
      </w:r>
      <w:r w:rsidR="00C55296">
        <w:rPr>
          <w:rFonts w:eastAsia="Times New Roman" w:cs="Times New Roman"/>
          <w:sz w:val="24"/>
          <w:szCs w:val="24"/>
          <w:lang w:eastAsia="ar-SA"/>
        </w:rPr>
        <w:t xml:space="preserve"> и ПП.04 по ПМ.04</w:t>
      </w:r>
      <w:r w:rsidR="00A2018A" w:rsidRPr="00A2018A">
        <w:rPr>
          <w:rFonts w:eastAsia="Times New Roman" w:cs="Times New Roman"/>
          <w:sz w:val="24"/>
          <w:szCs w:val="24"/>
          <w:lang w:eastAsia="ar-SA"/>
        </w:rPr>
        <w:t xml:space="preserve"> выполнил(а) в </w:t>
      </w:r>
      <w:r w:rsidR="00A2018A" w:rsidRPr="00A2018A">
        <w:rPr>
          <w:rFonts w:eastAsia="Times New Roman" w:cs="Times New Roman"/>
          <w:i/>
          <w:iCs/>
          <w:sz w:val="24"/>
          <w:szCs w:val="24"/>
          <w:lang w:eastAsia="ar-SA"/>
        </w:rPr>
        <w:t>полном/неполном</w:t>
      </w:r>
      <w:r w:rsidR="00A2018A" w:rsidRPr="00A2018A">
        <w:rPr>
          <w:rFonts w:eastAsia="Times New Roman" w:cs="Times New Roman"/>
          <w:sz w:val="24"/>
          <w:szCs w:val="24"/>
          <w:lang w:eastAsia="ar-SA"/>
        </w:rPr>
        <w:t xml:space="preserve"> объеме; </w:t>
      </w:r>
    </w:p>
    <w:p w:rsidR="00A2018A" w:rsidRPr="00A2018A" w:rsidRDefault="00A2018A" w:rsidP="00A2018A">
      <w:pPr>
        <w:suppressAutoHyphens/>
        <w:ind w:firstLine="855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 xml:space="preserve">все задания выполнил(а) </w:t>
      </w:r>
    </w:p>
    <w:p w:rsidR="00A2018A" w:rsidRPr="00A2018A" w:rsidRDefault="00A2018A" w:rsidP="00A2018A">
      <w:pPr>
        <w:numPr>
          <w:ilvl w:val="0"/>
          <w:numId w:val="7"/>
        </w:numPr>
        <w:suppressAutoHyphens/>
        <w:spacing w:line="200" w:lineRule="atLeast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>самостоятельно/с некоторой помощью,</w:t>
      </w:r>
      <w:r w:rsidRPr="00A2018A">
        <w:rPr>
          <w:rFonts w:eastAsia="Times New Roman" w:cs="Times New Roman"/>
          <w:sz w:val="24"/>
          <w:szCs w:val="24"/>
          <w:lang w:eastAsia="ar-SA"/>
        </w:rPr>
        <w:t xml:space="preserve"> </w:t>
      </w:r>
    </w:p>
    <w:p w:rsidR="00A2018A" w:rsidRPr="00A2018A" w:rsidRDefault="00A2018A" w:rsidP="00A2018A">
      <w:pPr>
        <w:numPr>
          <w:ilvl w:val="0"/>
          <w:numId w:val="7"/>
        </w:numPr>
        <w:suppressAutoHyphens/>
        <w:spacing w:line="200" w:lineRule="atLeast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>качественно/недобросовестно,</w:t>
      </w:r>
      <w:r w:rsidRPr="00A2018A">
        <w:rPr>
          <w:rFonts w:eastAsia="Times New Roman" w:cs="Times New Roman"/>
          <w:sz w:val="24"/>
          <w:szCs w:val="24"/>
          <w:lang w:eastAsia="ar-SA"/>
        </w:rPr>
        <w:t xml:space="preserve"> </w:t>
      </w:r>
    </w:p>
    <w:p w:rsidR="00A2018A" w:rsidRPr="00A2018A" w:rsidRDefault="00A2018A" w:rsidP="00A2018A">
      <w:pPr>
        <w:numPr>
          <w:ilvl w:val="0"/>
          <w:numId w:val="7"/>
        </w:numPr>
        <w:suppressAutoHyphens/>
        <w:spacing w:line="240" w:lineRule="auto"/>
        <w:jc w:val="left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>в соответствии с установленными сроками/не в сроки.</w:t>
      </w:r>
    </w:p>
    <w:p w:rsidR="00A2018A" w:rsidRPr="00A2018A" w:rsidRDefault="00A2018A" w:rsidP="00A2018A">
      <w:pPr>
        <w:suppressAutoHyphens/>
        <w:ind w:firstLine="855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ind w:firstLine="855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 xml:space="preserve">За время работы проявил(а) себя как </w:t>
      </w:r>
    </w:p>
    <w:p w:rsidR="00A2018A" w:rsidRPr="00A2018A" w:rsidRDefault="00A2018A" w:rsidP="00A2018A">
      <w:pPr>
        <w:numPr>
          <w:ilvl w:val="0"/>
          <w:numId w:val="7"/>
        </w:numPr>
        <w:suppressAutoHyphens/>
        <w:spacing w:line="240" w:lineRule="auto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 xml:space="preserve">ответственный/безответственный, </w:t>
      </w:r>
    </w:p>
    <w:p w:rsidR="00A2018A" w:rsidRPr="00A2018A" w:rsidRDefault="00A2018A" w:rsidP="00A2018A">
      <w:pPr>
        <w:numPr>
          <w:ilvl w:val="0"/>
          <w:numId w:val="7"/>
        </w:numPr>
        <w:suppressAutoHyphens/>
        <w:spacing w:line="240" w:lineRule="auto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 xml:space="preserve">исполнительный/неисполнительный, </w:t>
      </w:r>
    </w:p>
    <w:p w:rsidR="00A2018A" w:rsidRPr="00A2018A" w:rsidRDefault="00A2018A" w:rsidP="00A2018A">
      <w:pPr>
        <w:numPr>
          <w:ilvl w:val="0"/>
          <w:numId w:val="7"/>
        </w:numPr>
        <w:suppressAutoHyphens/>
        <w:spacing w:line="240" w:lineRule="auto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 xml:space="preserve">коммуникабельный/замкнутый, </w:t>
      </w:r>
    </w:p>
    <w:p w:rsidR="00A2018A" w:rsidRPr="00A2018A" w:rsidRDefault="00A2018A" w:rsidP="00A2018A">
      <w:pPr>
        <w:numPr>
          <w:ilvl w:val="0"/>
          <w:numId w:val="7"/>
        </w:numPr>
        <w:suppressAutoHyphens/>
        <w:spacing w:line="240" w:lineRule="auto"/>
        <w:jc w:val="left"/>
        <w:rPr>
          <w:rFonts w:eastAsia="Times New Roman" w:cs="Times New Roman"/>
          <w:i/>
          <w:iCs/>
          <w:sz w:val="24"/>
          <w:szCs w:val="24"/>
          <w:lang w:eastAsia="ar-SA"/>
        </w:rPr>
      </w:pPr>
      <w:r w:rsidRPr="00A2018A">
        <w:rPr>
          <w:rFonts w:eastAsia="Times New Roman" w:cs="Times New Roman"/>
          <w:i/>
          <w:iCs/>
          <w:sz w:val="24"/>
          <w:szCs w:val="24"/>
          <w:lang w:eastAsia="ar-SA"/>
        </w:rPr>
        <w:t>доброжелательный/наглый сотрудник.</w:t>
      </w:r>
    </w:p>
    <w:p w:rsidR="00A2018A" w:rsidRPr="00A2018A" w:rsidRDefault="00A2018A" w:rsidP="00A2018A">
      <w:pPr>
        <w:suppressAutoHyphens/>
        <w:spacing w:line="240" w:lineRule="auto"/>
        <w:ind w:firstLine="855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ind w:firstLine="855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sz w:val="24"/>
          <w:szCs w:val="24"/>
          <w:lang w:eastAsia="ar-SA"/>
        </w:rPr>
        <w:t xml:space="preserve">У обучающегося были </w:t>
      </w:r>
      <w:r w:rsidRPr="00A2018A">
        <w:rPr>
          <w:rFonts w:eastAsia="Times New Roman" w:cs="Times New Roman"/>
          <w:i/>
          <w:sz w:val="24"/>
          <w:szCs w:val="24"/>
          <w:lang w:eastAsia="ar-SA"/>
        </w:rPr>
        <w:t>сформированы/не сформированы</w:t>
      </w:r>
      <w:r w:rsidRPr="00A2018A">
        <w:rPr>
          <w:rFonts w:eastAsia="Times New Roman" w:cs="Times New Roman"/>
          <w:sz w:val="24"/>
          <w:szCs w:val="24"/>
          <w:lang w:eastAsia="ar-SA"/>
        </w:rPr>
        <w:t xml:space="preserve"> следующие общие компетенции:</w:t>
      </w:r>
    </w:p>
    <w:tbl>
      <w:tblPr>
        <w:tblW w:w="0" w:type="auto"/>
        <w:tblInd w:w="137" w:type="dxa"/>
        <w:tblLayout w:type="fixed"/>
        <w:tblLook w:val="0000" w:firstRow="0" w:lastRow="0" w:firstColumn="0" w:lastColumn="0" w:noHBand="0" w:noVBand="0"/>
      </w:tblPr>
      <w:tblGrid>
        <w:gridCol w:w="3232"/>
        <w:gridCol w:w="4583"/>
        <w:gridCol w:w="1491"/>
      </w:tblGrid>
      <w:tr w:rsidR="00A2018A" w:rsidRPr="00A2018A" w:rsidTr="00E204EF">
        <w:tc>
          <w:tcPr>
            <w:tcW w:w="3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spacing w:line="170" w:lineRule="atLeast"/>
              <w:ind w:firstLine="0"/>
              <w:jc w:val="center"/>
              <w:rPr>
                <w:rFonts w:eastAsia="Times New Roman" w:cs="Times New Roman"/>
                <w:b/>
                <w:bCs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b/>
                <w:sz w:val="16"/>
                <w:szCs w:val="16"/>
                <w:lang w:eastAsia="ar-SA"/>
              </w:rPr>
              <w:t>Название</w:t>
            </w:r>
          </w:p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  <w:t xml:space="preserve">общей (ОК)  компетенции </w:t>
            </w:r>
          </w:p>
        </w:tc>
        <w:tc>
          <w:tcPr>
            <w:tcW w:w="4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Calibri" w:cs="Times New Roman"/>
                <w:b/>
                <w:color w:val="000000"/>
                <w:sz w:val="16"/>
                <w:szCs w:val="16"/>
                <w:lang w:bidi="hi-IN"/>
              </w:rPr>
              <w:t>Требования к умениям</w:t>
            </w:r>
          </w:p>
        </w:tc>
        <w:tc>
          <w:tcPr>
            <w:tcW w:w="14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  <w:t xml:space="preserve">Оценка ОК </w:t>
            </w:r>
          </w:p>
          <w:p w:rsidR="00A2018A" w:rsidRPr="00A2018A" w:rsidRDefault="00A2018A" w:rsidP="00A2018A">
            <w:pPr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 xml:space="preserve">(освоена/ </w:t>
            </w:r>
          </w:p>
          <w:p w:rsidR="00A2018A" w:rsidRPr="00A2018A" w:rsidRDefault="00A2018A" w:rsidP="00A2018A">
            <w:pPr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 xml:space="preserve">не освоена) </w:t>
            </w:r>
          </w:p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  <w:lang w:eastAsia="hi-IN" w:bidi="hi-IN"/>
              </w:rPr>
            </w:pPr>
          </w:p>
        </w:tc>
      </w:tr>
      <w:tr w:rsidR="00A2018A" w:rsidRPr="00A2018A" w:rsidTr="00D10AC8">
        <w:trPr>
          <w:trHeight w:val="782"/>
        </w:trPr>
        <w:tc>
          <w:tcPr>
            <w:tcW w:w="3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 w:themeFill="background1" w:themeFillShade="F2"/>
          </w:tcPr>
          <w:p w:rsidR="00A2018A" w:rsidRPr="00A2018A" w:rsidRDefault="00A2018A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ОК 1.</w:t>
            </w:r>
          </w:p>
          <w:p w:rsidR="00A2018A" w:rsidRPr="00A2018A" w:rsidRDefault="00A2018A" w:rsidP="00A2018A">
            <w:pPr>
              <w:suppressAutoHyphens/>
              <w:autoSpaceDE w:val="0"/>
              <w:spacing w:line="170" w:lineRule="atLeast"/>
              <w:ind w:right="5"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Понимать сущность и социальную значимость своей будущей профессии, проявлять к ней устойчивый интерес.</w:t>
            </w:r>
          </w:p>
        </w:tc>
        <w:tc>
          <w:tcPr>
            <w:tcW w:w="458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2018A" w:rsidRPr="00A2018A" w:rsidRDefault="00A2018A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владеть основными методологиями процессов разработки программного обеспечения;</w:t>
            </w:r>
          </w:p>
        </w:tc>
        <w:tc>
          <w:tcPr>
            <w:tcW w:w="149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:rsidR="00A2018A" w:rsidRPr="00A2018A" w:rsidRDefault="00A2018A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411"/>
        </w:trPr>
        <w:tc>
          <w:tcPr>
            <w:tcW w:w="3232" w:type="dxa"/>
            <w:vMerge w:val="restart"/>
            <w:tcBorders>
              <w:left w:val="single" w:sz="8" w:space="0" w:color="000000"/>
            </w:tcBorders>
            <w:shd w:val="clear" w:color="auto" w:fill="FFFFFF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ОК 2.</w:t>
            </w:r>
          </w:p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right="5" w:firstLine="0"/>
              <w:jc w:val="left"/>
              <w:rPr>
                <w:rFonts w:eastAsia="TimesNew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Организовывать собственную деятельность, выбирать типовые методы и способы выполнения профессиональных  задач, оценивать их эффективность и качество.</w:t>
            </w:r>
          </w:p>
        </w:tc>
        <w:tc>
          <w:tcPr>
            <w:tcW w:w="4583" w:type="dxa"/>
            <w:tcBorders>
              <w:top w:val="single" w:sz="4" w:space="0" w:color="000000"/>
              <w:left w:val="single" w:sz="8" w:space="0" w:color="000000"/>
            </w:tcBorders>
            <w:shd w:val="clear" w:color="auto" w:fill="FFFFFF"/>
            <w:vAlign w:val="center"/>
          </w:tcPr>
          <w:p w:rsidR="00767EB6" w:rsidRPr="00A2018A" w:rsidRDefault="00767EB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использовать методы для получения кода с заданной функциональностью и степенью качества;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767EB6" w:rsidRPr="00A2018A" w:rsidRDefault="00767EB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413"/>
        </w:trPr>
        <w:tc>
          <w:tcPr>
            <w:tcW w:w="3232" w:type="dxa"/>
            <w:vMerge/>
            <w:tcBorders>
              <w:left w:val="single" w:sz="8" w:space="0" w:color="000000"/>
            </w:tcBorders>
            <w:shd w:val="clear" w:color="auto" w:fill="FFFFFF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</w:p>
        </w:tc>
        <w:tc>
          <w:tcPr>
            <w:tcW w:w="4583" w:type="dxa"/>
            <w:tcBorders>
              <w:top w:val="single" w:sz="4" w:space="0" w:color="000000"/>
              <w:left w:val="single" w:sz="8" w:space="0" w:color="000000"/>
            </w:tcBorders>
            <w:shd w:val="clear" w:color="auto" w:fill="FFFFFF"/>
            <w:vAlign w:val="center"/>
          </w:tcPr>
          <w:p w:rsidR="00767EB6" w:rsidRPr="00776387" w:rsidRDefault="00767EB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z w:val="16"/>
                <w:szCs w:val="16"/>
                <w:lang w:eastAsia="ar-SA"/>
              </w:rPr>
              <w:t>- осуществление поддержки, своевременной модернизации и смены версий программного обеспечения;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767EB6" w:rsidRPr="00A2018A" w:rsidRDefault="00767EB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561"/>
        </w:trPr>
        <w:tc>
          <w:tcPr>
            <w:tcW w:w="3232" w:type="dxa"/>
            <w:vMerge/>
            <w:tcBorders>
              <w:left w:val="single" w:sz="8" w:space="0" w:color="000000"/>
              <w:bottom w:val="single" w:sz="4" w:space="0" w:color="auto"/>
            </w:tcBorders>
            <w:shd w:val="clear" w:color="auto" w:fill="FFFFFF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</w:p>
        </w:tc>
        <w:tc>
          <w:tcPr>
            <w:tcW w:w="4583" w:type="dxa"/>
            <w:tcBorders>
              <w:top w:val="single" w:sz="4" w:space="0" w:color="000000"/>
              <w:left w:val="single" w:sz="8" w:space="0" w:color="000000"/>
            </w:tcBorders>
            <w:shd w:val="clear" w:color="auto" w:fill="FFFFFF"/>
            <w:vAlign w:val="center"/>
          </w:tcPr>
          <w:p w:rsidR="00767EB6" w:rsidRPr="00776387" w:rsidRDefault="00767EB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осуществление подготовки к работе вычислительной техники и периферийных устройств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767EB6" w:rsidRPr="00A2018A" w:rsidRDefault="00767EB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545"/>
        </w:trPr>
        <w:tc>
          <w:tcPr>
            <w:tcW w:w="3232" w:type="dxa"/>
            <w:vMerge w:val="restart"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ОК 3.</w:t>
            </w:r>
          </w:p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right="5" w:firstLine="0"/>
              <w:jc w:val="left"/>
              <w:rPr>
                <w:rFonts w:eastAsia="TimesNew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Принимать решения в стандартных и нестандартных ситуациях и нести за них ответственность.</w:t>
            </w:r>
          </w:p>
        </w:tc>
        <w:tc>
          <w:tcPr>
            <w:tcW w:w="458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2F2F2" w:themeFill="background1" w:themeFillShade="F2"/>
            <w:vAlign w:val="center"/>
          </w:tcPr>
          <w:p w:rsidR="00767EB6" w:rsidRPr="00A2018A" w:rsidRDefault="00767EB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владеть основными методологиями процессов разработки программного обеспечения;</w:t>
            </w:r>
          </w:p>
        </w:tc>
        <w:tc>
          <w:tcPr>
            <w:tcW w:w="149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:rsidR="00767EB6" w:rsidRPr="00A2018A" w:rsidRDefault="00767EB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E204EF">
        <w:trPr>
          <w:trHeight w:val="838"/>
        </w:trPr>
        <w:tc>
          <w:tcPr>
            <w:tcW w:w="3232" w:type="dxa"/>
            <w:vMerge/>
            <w:tcBorders>
              <w:left w:val="single" w:sz="8" w:space="0" w:color="000000"/>
            </w:tcBorders>
            <w:shd w:val="clear" w:color="auto" w:fill="F2F2F2" w:themeFill="background1" w:themeFillShade="F2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</w:p>
        </w:tc>
        <w:tc>
          <w:tcPr>
            <w:tcW w:w="458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2F2F2" w:themeFill="background1" w:themeFillShade="F2"/>
            <w:vAlign w:val="center"/>
          </w:tcPr>
          <w:p w:rsidR="00767EB6" w:rsidRPr="00776387" w:rsidRDefault="00767EB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z w:val="16"/>
                <w:szCs w:val="16"/>
                <w:lang w:eastAsia="ar-SA"/>
              </w:rPr>
              <w:t>-устанавливать причины сбоев в процессе обработки информации и осуществлять их анализ. Устранение программных сбоев, возникающих при работе с ПК и периферийными устройствами</w:t>
            </w:r>
          </w:p>
        </w:tc>
        <w:tc>
          <w:tcPr>
            <w:tcW w:w="149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:rsidR="00767EB6" w:rsidRPr="00776387" w:rsidRDefault="00767EB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254"/>
        </w:trPr>
        <w:tc>
          <w:tcPr>
            <w:tcW w:w="3232" w:type="dxa"/>
            <w:vMerge/>
            <w:tcBorders>
              <w:left w:val="single" w:sz="8" w:space="0" w:color="000000"/>
              <w:bottom w:val="single" w:sz="4" w:space="0" w:color="auto"/>
            </w:tcBorders>
            <w:shd w:val="clear" w:color="auto" w:fill="F2F2F2" w:themeFill="background1" w:themeFillShade="F2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</w:p>
        </w:tc>
        <w:tc>
          <w:tcPr>
            <w:tcW w:w="458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2F2F2" w:themeFill="background1" w:themeFillShade="F2"/>
          </w:tcPr>
          <w:p w:rsidR="00767EB6" w:rsidRPr="00776387" w:rsidRDefault="00767EB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проверка файлов, дисков и папок на наличие вирусов</w:t>
            </w:r>
          </w:p>
        </w:tc>
        <w:tc>
          <w:tcPr>
            <w:tcW w:w="149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:rsidR="00767EB6" w:rsidRPr="00776387" w:rsidRDefault="00767EB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413"/>
        </w:trPr>
        <w:tc>
          <w:tcPr>
            <w:tcW w:w="3232" w:type="dxa"/>
            <w:vMerge w:val="restart"/>
            <w:tcBorders>
              <w:left w:val="single" w:sz="8" w:space="0" w:color="000000"/>
            </w:tcBorders>
            <w:shd w:val="clear" w:color="auto" w:fill="FFFFFF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ОК 4.</w:t>
            </w:r>
          </w:p>
          <w:p w:rsidR="00767EB6" w:rsidRPr="00A2018A" w:rsidRDefault="00767EB6" w:rsidP="00A2018A">
            <w:pPr>
              <w:suppressAutoHyphens/>
              <w:autoSpaceDE w:val="0"/>
              <w:spacing w:before="5"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      </w:r>
          </w:p>
        </w:tc>
        <w:tc>
          <w:tcPr>
            <w:tcW w:w="458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FFFFF"/>
            <w:vAlign w:val="center"/>
          </w:tcPr>
          <w:p w:rsidR="00767EB6" w:rsidRPr="00A2018A" w:rsidRDefault="00767EB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владеть основными методологиями процессов разработки программного обеспечения;</w:t>
            </w:r>
          </w:p>
        </w:tc>
        <w:tc>
          <w:tcPr>
            <w:tcW w:w="149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767EB6" w:rsidRPr="00A2018A" w:rsidRDefault="00767EB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405"/>
        </w:trPr>
        <w:tc>
          <w:tcPr>
            <w:tcW w:w="3232" w:type="dxa"/>
            <w:vMerge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</w:p>
        </w:tc>
        <w:tc>
          <w:tcPr>
            <w:tcW w:w="458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FFFFF"/>
            <w:vAlign w:val="center"/>
          </w:tcPr>
          <w:p w:rsidR="00767EB6" w:rsidRPr="00776387" w:rsidRDefault="00767EB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-использование средств защиты информации от несанкционированного доступа и случайных воздействий</w:t>
            </w:r>
          </w:p>
        </w:tc>
        <w:tc>
          <w:tcPr>
            <w:tcW w:w="149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767EB6" w:rsidRPr="00776387" w:rsidRDefault="00767EB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389"/>
        </w:trPr>
        <w:tc>
          <w:tcPr>
            <w:tcW w:w="323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ОК 5.</w:t>
            </w:r>
          </w:p>
          <w:p w:rsidR="00767EB6" w:rsidRPr="00A2018A" w:rsidRDefault="00767EB6" w:rsidP="00A2018A">
            <w:pPr>
              <w:suppressAutoHyphens/>
              <w:autoSpaceDE w:val="0"/>
              <w:spacing w:before="5"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Использовать информационно-коммуникационные технологии в профессиональной  деятельности.</w:t>
            </w:r>
          </w:p>
        </w:tc>
        <w:tc>
          <w:tcPr>
            <w:tcW w:w="458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A2018A" w:rsidRDefault="00767EB6" w:rsidP="001D6259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 xml:space="preserve">- </w:t>
            </w:r>
            <w:r w:rsidR="001D6259"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использовать методы для получения кода с заданной функциональностью и степенью качества;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A2018A" w:rsidRDefault="00767EB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405"/>
        </w:trPr>
        <w:tc>
          <w:tcPr>
            <w:tcW w:w="323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</w:p>
        </w:tc>
        <w:tc>
          <w:tcPr>
            <w:tcW w:w="458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776387" w:rsidRDefault="00767EB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в вычислительных (компьютерных) сетях;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776387" w:rsidRDefault="00767EB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E204EF">
        <w:trPr>
          <w:trHeight w:val="1014"/>
        </w:trPr>
        <w:tc>
          <w:tcPr>
            <w:tcW w:w="323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FFFFFF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lastRenderedPageBreak/>
              <w:t>ОК 6.</w:t>
            </w:r>
          </w:p>
          <w:p w:rsidR="00767EB6" w:rsidRPr="00A2018A" w:rsidRDefault="00767EB6" w:rsidP="00A2018A">
            <w:pPr>
              <w:suppressAutoHyphens/>
              <w:autoSpaceDE w:val="0"/>
              <w:spacing w:before="5"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Работать в коллективе и в команде, эффективно  общаться с коллегами, руководством, потребителями.</w:t>
            </w:r>
          </w:p>
        </w:tc>
        <w:tc>
          <w:tcPr>
            <w:tcW w:w="458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767EB6" w:rsidRPr="00A2018A" w:rsidRDefault="00767EB6" w:rsidP="001D6259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 xml:space="preserve">- </w:t>
            </w:r>
            <w:r w:rsidR="001D6259"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владеть основными методологиями процессов разработки программного обеспечения;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767EB6" w:rsidRPr="00A2018A" w:rsidRDefault="00767EB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D10AC8">
        <w:trPr>
          <w:trHeight w:val="840"/>
        </w:trPr>
        <w:tc>
          <w:tcPr>
            <w:tcW w:w="323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ОК 7.</w:t>
            </w:r>
          </w:p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right="14"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 xml:space="preserve">Брать на себя ответственность за работу членов команды (подчиненных), за результат выполненных  заданий.  </w:t>
            </w:r>
          </w:p>
        </w:tc>
        <w:tc>
          <w:tcPr>
            <w:tcW w:w="4583" w:type="dxa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A2018A" w:rsidRDefault="00767EB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 xml:space="preserve">- </w:t>
            </w:r>
            <w:r w:rsidR="00735DBD"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владеть основными методологиями процессов разработки программного обеспечения;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A2018A" w:rsidRDefault="00767EB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Calibri" w:cs="Times New Roma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E204EF">
        <w:trPr>
          <w:trHeight w:val="1135"/>
        </w:trPr>
        <w:tc>
          <w:tcPr>
            <w:tcW w:w="3232" w:type="dxa"/>
            <w:tcBorders>
              <w:top w:val="single" w:sz="4" w:space="0" w:color="000000"/>
              <w:left w:val="single" w:sz="8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ОК 8.</w:t>
            </w:r>
          </w:p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right="14" w:firstLine="0"/>
              <w:jc w:val="left"/>
              <w:rPr>
                <w:rFonts w:eastAsia="Times New Roman" w:cs="Times New Roman"/>
                <w:bCs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Самостоятельно  определять  задачи профессионального  и личностного развития,  заниматься самообразованием, осознанно планировать  повышение квалификации.</w:t>
            </w:r>
          </w:p>
        </w:tc>
        <w:tc>
          <w:tcPr>
            <w:tcW w:w="4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67EB6" w:rsidRPr="00A2018A" w:rsidRDefault="00767EB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владеть основными методологиями процессов разработки программного обеспечения;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67EB6" w:rsidRPr="00A2018A" w:rsidRDefault="00767EB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372"/>
        </w:trPr>
        <w:tc>
          <w:tcPr>
            <w:tcW w:w="3232" w:type="dxa"/>
            <w:vMerge w:val="restart"/>
            <w:tcBorders>
              <w:left w:val="single" w:sz="8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ОК 9.</w:t>
            </w:r>
          </w:p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bCs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z w:val="16"/>
                <w:lang w:eastAsia="ar-SA"/>
              </w:rPr>
              <w:t>Ориентироваться в условиях частой смены технологий в профессиональной  деятельности.</w:t>
            </w:r>
          </w:p>
        </w:tc>
        <w:tc>
          <w:tcPr>
            <w:tcW w:w="4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A2018A" w:rsidRDefault="00767EB6" w:rsidP="00A2018A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szCs w:val="16"/>
                <w:lang w:eastAsia="ar-SA"/>
              </w:rPr>
            </w:pPr>
            <w:r w:rsidRPr="00A2018A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владеть основными методологиями процессов разработки программного обеспечения;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A2018A" w:rsidRDefault="00767EB6" w:rsidP="00A2018A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A2018A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  <w:tr w:rsidR="00767EB6" w:rsidRPr="00A2018A" w:rsidTr="00767EB6">
        <w:trPr>
          <w:trHeight w:val="419"/>
        </w:trPr>
        <w:tc>
          <w:tcPr>
            <w:tcW w:w="3232" w:type="dxa"/>
            <w:vMerge/>
            <w:tcBorders>
              <w:left w:val="single" w:sz="8" w:space="0" w:color="000000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767EB6" w:rsidRPr="00A2018A" w:rsidRDefault="00767EB6" w:rsidP="00A2018A">
            <w:pPr>
              <w:suppressAutoHyphens/>
              <w:autoSpaceDE w:val="0"/>
              <w:spacing w:line="170" w:lineRule="atLeast"/>
              <w:ind w:firstLine="0"/>
              <w:jc w:val="left"/>
              <w:rPr>
                <w:rFonts w:eastAsia="Times New Roman" w:cs="Times New Roman"/>
                <w:sz w:val="16"/>
                <w:lang w:eastAsia="ar-SA"/>
              </w:rPr>
            </w:pPr>
          </w:p>
        </w:tc>
        <w:tc>
          <w:tcPr>
            <w:tcW w:w="458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776387" w:rsidRDefault="00767EB6" w:rsidP="00E204EF">
            <w:pPr>
              <w:widowControl w:val="0"/>
              <w:tabs>
                <w:tab w:val="left" w:pos="334"/>
                <w:tab w:val="left" w:pos="720"/>
                <w:tab w:val="num" w:pos="720"/>
              </w:tabs>
              <w:suppressAutoHyphens/>
              <w:spacing w:line="170" w:lineRule="atLeast"/>
              <w:ind w:firstLine="0"/>
              <w:jc w:val="left"/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</w:pPr>
            <w:r w:rsidRPr="00776387">
              <w:rPr>
                <w:rFonts w:eastAsia="Times New Roman" w:cs="Times New Roman"/>
                <w:spacing w:val="-3"/>
                <w:sz w:val="16"/>
                <w:szCs w:val="16"/>
                <w:lang w:eastAsia="ar-SA"/>
              </w:rPr>
              <w:t>- работа в основных операционных системах, их загрузка и управление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67EB6" w:rsidRPr="00776387" w:rsidRDefault="00767EB6" w:rsidP="00E204EF">
            <w:pPr>
              <w:widowControl w:val="0"/>
              <w:suppressAutoHyphens/>
              <w:autoSpaceDE w:val="0"/>
              <w:spacing w:line="170" w:lineRule="atLeast"/>
              <w:ind w:firstLine="0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hi-IN" w:bidi="hi-IN"/>
              </w:rPr>
            </w:pPr>
            <w:r w:rsidRPr="00776387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  <w:lang w:eastAsia="hi-IN" w:bidi="hi-IN"/>
              </w:rPr>
              <w:t>освоена</w:t>
            </w:r>
          </w:p>
        </w:tc>
      </w:tr>
    </w:tbl>
    <w:p w:rsidR="00A2018A" w:rsidRPr="00A2018A" w:rsidRDefault="00A2018A" w:rsidP="00A2018A">
      <w:pPr>
        <w:suppressAutoHyphens/>
        <w:spacing w:line="100" w:lineRule="atLeast"/>
        <w:ind w:firstLine="0"/>
        <w:jc w:val="left"/>
        <w:rPr>
          <w:rFonts w:eastAsia="Times New Roman" w:cs="Times New Roman"/>
          <w:szCs w:val="28"/>
          <w:lang w:eastAsia="ar-SA"/>
        </w:rPr>
      </w:pPr>
    </w:p>
    <w:p w:rsidR="00A2018A" w:rsidRPr="00A2018A" w:rsidRDefault="00A2018A" w:rsidP="00A2018A">
      <w:pPr>
        <w:suppressAutoHyphens/>
        <w:spacing w:line="100" w:lineRule="atLeast"/>
        <w:ind w:firstLine="0"/>
        <w:jc w:val="left"/>
        <w:rPr>
          <w:rFonts w:eastAsia="Times New Roman" w:cs="Times New Roman"/>
          <w:szCs w:val="28"/>
          <w:lang w:eastAsia="ar-SA"/>
        </w:rPr>
      </w:pPr>
    </w:p>
    <w:bookmarkEnd w:id="0"/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Дата «___»______________ 20___г.</w:t>
      </w: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4E26B7" w:rsidRPr="004A2314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4E26B7" w:rsidRPr="004A2314" w:rsidRDefault="004E26B7" w:rsidP="004E26B7">
      <w:pPr>
        <w:tabs>
          <w:tab w:val="right" w:leader="underscore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i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 xml:space="preserve">Руководитель практики от организации           </w:t>
      </w:r>
      <w:r>
        <w:rPr>
          <w:rFonts w:eastAsia="Times New Roman" w:cs="Times New Roman"/>
          <w:sz w:val="24"/>
          <w:szCs w:val="24"/>
          <w:lang w:eastAsia="ar-SA"/>
        </w:rPr>
        <w:t xml:space="preserve">               </w:t>
      </w:r>
      <w:r>
        <w:rPr>
          <w:rFonts w:eastAsia="Times New Roman" w:cs="Times New Roman"/>
          <w:sz w:val="24"/>
          <w:szCs w:val="24"/>
          <w:lang w:eastAsia="ar-SA"/>
        </w:rPr>
        <w:tab/>
      </w:r>
    </w:p>
    <w:p w:rsidR="004E26B7" w:rsidRPr="004A2314" w:rsidRDefault="004E26B7" w:rsidP="004E26B7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i/>
          <w:sz w:val="24"/>
          <w:szCs w:val="24"/>
          <w:lang w:eastAsia="ar-SA"/>
        </w:rPr>
        <w:t xml:space="preserve">                                               </w:t>
      </w:r>
      <w:r>
        <w:rPr>
          <w:rFonts w:eastAsia="Times New Roman" w:cs="Times New Roman"/>
          <w:i/>
          <w:sz w:val="24"/>
          <w:szCs w:val="24"/>
          <w:lang w:eastAsia="ar-SA"/>
        </w:rPr>
        <w:t xml:space="preserve">                                    </w:t>
      </w:r>
      <w:r w:rsidRPr="004A2314">
        <w:rPr>
          <w:rFonts w:eastAsia="Times New Roman" w:cs="Times New Roman"/>
          <w:i/>
          <w:sz w:val="24"/>
          <w:szCs w:val="24"/>
          <w:lang w:eastAsia="ar-SA"/>
        </w:rPr>
        <w:t xml:space="preserve">   </w:t>
      </w:r>
      <w:r w:rsidRPr="004A2314">
        <w:rPr>
          <w:rFonts w:eastAsia="Times New Roman" w:cs="Times New Roman"/>
          <w:i/>
          <w:sz w:val="16"/>
          <w:szCs w:val="16"/>
          <w:lang w:eastAsia="ar-SA"/>
        </w:rPr>
        <w:t xml:space="preserve">  (подпись)</w:t>
      </w:r>
      <w:r w:rsidRPr="004A2314">
        <w:rPr>
          <w:rFonts w:eastAsia="Times New Roman" w:cs="Times New Roman"/>
          <w:szCs w:val="28"/>
          <w:lang w:eastAsia="ar-SA"/>
        </w:rPr>
        <w:t xml:space="preserve">                            </w:t>
      </w:r>
    </w:p>
    <w:p w:rsidR="004E26B7" w:rsidRPr="009F633F" w:rsidRDefault="004E26B7" w:rsidP="004E26B7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  <w:r w:rsidRPr="009F633F">
        <w:rPr>
          <w:rFonts w:eastAsia="Times New Roman" w:cs="Times New Roman"/>
          <w:sz w:val="24"/>
          <w:szCs w:val="24"/>
          <w:lang w:eastAsia="ar-SA"/>
        </w:rPr>
        <w:t>МП</w:t>
      </w:r>
    </w:p>
    <w:p w:rsidR="00A2018A" w:rsidRPr="00A2018A" w:rsidRDefault="00A2018A" w:rsidP="00A2018A">
      <w:pPr>
        <w:suppressAutoHyphens/>
        <w:spacing w:line="100" w:lineRule="atLeast"/>
        <w:ind w:firstLine="850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0179EF" w:rsidP="000179EF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A2018A" w:rsidRPr="00A2018A" w:rsidRDefault="00A2018A" w:rsidP="00A2018A">
      <w:pPr>
        <w:pageBreakBefore/>
        <w:suppressAutoHyphens/>
        <w:spacing w:line="100" w:lineRule="atLeast"/>
        <w:jc w:val="center"/>
        <w:rPr>
          <w:rFonts w:eastAsia="Times New Roman" w:cs="Times New Roman"/>
          <w:b/>
          <w:bCs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bCs/>
          <w:sz w:val="24"/>
          <w:szCs w:val="24"/>
          <w:lang w:eastAsia="ar-SA"/>
        </w:rPr>
        <w:lastRenderedPageBreak/>
        <w:t xml:space="preserve">ОТЗЫВ СТУДЕНТА О ПРОХОЖДЕНИИ </w:t>
      </w:r>
    </w:p>
    <w:p w:rsidR="00A2018A" w:rsidRPr="00A2018A" w:rsidRDefault="00A2018A" w:rsidP="00A2018A">
      <w:pPr>
        <w:suppressAutoHyphens/>
        <w:spacing w:line="100" w:lineRule="atLeast"/>
        <w:jc w:val="center"/>
        <w:rPr>
          <w:rFonts w:eastAsia="Times New Roman" w:cs="Times New Roman"/>
          <w:b/>
          <w:bCs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bCs/>
          <w:sz w:val="24"/>
          <w:szCs w:val="24"/>
          <w:lang w:eastAsia="ar-SA"/>
        </w:rPr>
        <w:t>ПРОИЗВОДСТВЕННОЙ ПРАКТИКИ</w:t>
      </w:r>
      <w:r w:rsidR="00654DC8">
        <w:rPr>
          <w:rFonts w:eastAsia="Times New Roman" w:cs="Times New Roman"/>
          <w:b/>
          <w:bCs/>
          <w:sz w:val="24"/>
          <w:szCs w:val="24"/>
          <w:lang w:eastAsia="ar-SA"/>
        </w:rPr>
        <w:t xml:space="preserve"> ПП.03, ПП.04</w:t>
      </w:r>
    </w:p>
    <w:p w:rsidR="00A2018A" w:rsidRPr="00A2018A" w:rsidRDefault="00A2018A" w:rsidP="00A2018A">
      <w:pPr>
        <w:suppressAutoHyphens/>
        <w:spacing w:after="120" w:line="100" w:lineRule="atLeast"/>
        <w:jc w:val="center"/>
        <w:rPr>
          <w:rFonts w:eastAsia="Times New Roman" w:cs="Times New Roman"/>
          <w:b/>
          <w:bCs/>
          <w:sz w:val="24"/>
          <w:szCs w:val="24"/>
          <w:lang w:eastAsia="ar-SA"/>
        </w:rPr>
      </w:pPr>
    </w:p>
    <w:p w:rsidR="000179EF" w:rsidRDefault="000179EF" w:rsidP="000179EF">
      <w:pPr>
        <w:spacing w:line="100" w:lineRule="atLeast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Я, </w:t>
      </w:r>
      <w:r>
        <w:rPr>
          <w:rFonts w:eastAsia="Times New Roman" w:cs="Times New Roman"/>
          <w:color w:val="000000"/>
          <w:sz w:val="24"/>
          <w:szCs w:val="24"/>
          <w:lang w:eastAsia="ar-SA" w:bidi="hi-IN"/>
        </w:rPr>
        <w:t>Субботин Кирилл Алексеевич</w:t>
      </w: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, студент группы ПР-23</w:t>
      </w:r>
      <w:r>
        <w:rPr>
          <w:rFonts w:eastAsia="Times New Roman" w:cs="Times New Roman"/>
          <w:i/>
          <w:iCs/>
          <w:color w:val="000000"/>
          <w:sz w:val="24"/>
          <w:szCs w:val="24"/>
          <w:lang w:eastAsia="hi-IN" w:bidi="hi-IN"/>
        </w:rPr>
        <w:t xml:space="preserve">, </w:t>
      </w: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проходил практику в ПАО «ОДК-Сатурн»</w:t>
      </w:r>
      <w:r>
        <w:rPr>
          <w:rFonts w:eastAsia="Times New Roman" w:cs="Times New Roman"/>
          <w:i/>
          <w:iCs/>
          <w:color w:val="000000"/>
          <w:sz w:val="24"/>
          <w:szCs w:val="24"/>
          <w:lang w:eastAsia="hi-IN" w:bidi="hi-IN"/>
        </w:rPr>
        <w:t xml:space="preserve">. </w:t>
      </w:r>
    </w:p>
    <w:p w:rsidR="000179EF" w:rsidRDefault="000179EF" w:rsidP="000179EF">
      <w:pPr>
        <w:spacing w:line="100" w:lineRule="atLeast"/>
        <w:ind w:firstLine="735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Завершившая практика совпала с моими ожиданиями, я получил практические навыки при выполнении заданий по практике, которые, возможно, пригодятся мне в будущем. </w:t>
      </w:r>
    </w:p>
    <w:p w:rsidR="000179EF" w:rsidRDefault="000179EF" w:rsidP="000179EF">
      <w:pPr>
        <w:spacing w:line="100" w:lineRule="atLeast"/>
        <w:ind w:firstLine="720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bookmarkStart w:id="1" w:name="_GoBack"/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Своим главным достижением во время прохождения практики я считаю то, что я смог</w:t>
      </w:r>
      <w:r w:rsidR="00CF2F8F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освоить новую для себя сторону программирования, в виде создания роботов с помощью платформы </w:t>
      </w:r>
      <w:r w:rsidR="00CF2F8F">
        <w:rPr>
          <w:rFonts w:eastAsia="Times New Roman" w:cs="Times New Roman"/>
          <w:color w:val="000000"/>
          <w:sz w:val="24"/>
          <w:szCs w:val="24"/>
          <w:lang w:val="en-US" w:eastAsia="hi-IN" w:bidi="hi-IN"/>
        </w:rPr>
        <w:t>Robin</w:t>
      </w:r>
      <w:r w:rsidR="00CF2F8F" w:rsidRPr="00CF2F8F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</w:t>
      </w:r>
      <w:r w:rsidR="00CF2F8F">
        <w:rPr>
          <w:rFonts w:eastAsia="Times New Roman" w:cs="Times New Roman"/>
          <w:color w:val="000000"/>
          <w:sz w:val="24"/>
          <w:szCs w:val="24"/>
          <w:lang w:val="en-US" w:eastAsia="hi-IN" w:bidi="hi-IN"/>
        </w:rPr>
        <w:t>RPA</w:t>
      </w:r>
      <w:r w:rsidR="00CF2F8F">
        <w:rPr>
          <w:rFonts w:eastAsia="Times New Roman" w:cs="Times New Roman"/>
          <w:color w:val="000000"/>
          <w:sz w:val="24"/>
          <w:szCs w:val="24"/>
          <w:lang w:eastAsia="hi-IN" w:bidi="hi-IN"/>
        </w:rPr>
        <w:t>,</w:t>
      </w: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закрепить </w:t>
      </w:r>
      <w:r w:rsidR="00CF2F8F">
        <w:rPr>
          <w:rFonts w:eastAsia="Times New Roman" w:cs="Times New Roman"/>
          <w:color w:val="000000"/>
          <w:sz w:val="24"/>
          <w:szCs w:val="24"/>
          <w:lang w:eastAsia="hi-IN" w:bidi="hi-IN"/>
        </w:rPr>
        <w:t>уже имеющиеся у себя</w:t>
      </w: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знания и применять их на практике.</w:t>
      </w:r>
    </w:p>
    <w:bookmarkEnd w:id="1"/>
    <w:p w:rsidR="000179EF" w:rsidRDefault="000179EF" w:rsidP="000179EF">
      <w:pPr>
        <w:spacing w:line="100" w:lineRule="atLeast"/>
        <w:ind w:firstLine="720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Самым важным для формирования опыта практической деятельности было то, что я смог поучаствовать в разработке важного проекта, который будет приносить пользу работающим здесь людям и всему предприятию в целом.</w:t>
      </w:r>
    </w:p>
    <w:p w:rsidR="000179EF" w:rsidRDefault="000179EF" w:rsidP="000179EF">
      <w:pPr>
        <w:spacing w:line="100" w:lineRule="atLeast"/>
        <w:ind w:firstLine="720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Прохождение производственной практики не повлияло на возможный выбор места работы в будущем, так как я до сих пор не определился кем хочу работать в дальнейшем.</w:t>
      </w:r>
    </w:p>
    <w:p w:rsidR="000179EF" w:rsidRDefault="000179EF" w:rsidP="000179EF">
      <w:pPr>
        <w:spacing w:line="100" w:lineRule="atLeast"/>
        <w:ind w:firstLine="720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При выполнении выпускной квалификационной работы я хотел бы получить возможность проходить преддипломную практику на данном предприятии, </w:t>
      </w:r>
      <w:r>
        <w:rPr>
          <w:rFonts w:eastAsia="Times New Roman" w:cs="Times New Roman"/>
          <w:i/>
          <w:iCs/>
          <w:color w:val="000000"/>
          <w:sz w:val="24"/>
          <w:szCs w:val="24"/>
          <w:lang w:eastAsia="hi-IN" w:bidi="hi-IN"/>
        </w:rPr>
        <w:t>так как</w:t>
      </w: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здесь приятный коллектив и хорошая рабочая атмосфера.</w:t>
      </w:r>
    </w:p>
    <w:p w:rsidR="00A2018A" w:rsidRPr="00A2018A" w:rsidRDefault="00A2018A" w:rsidP="00A2018A">
      <w:pPr>
        <w:suppressAutoHyphens/>
        <w:autoSpaceDE w:val="0"/>
        <w:spacing w:line="100" w:lineRule="atLeast"/>
        <w:ind w:firstLine="720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</w:p>
    <w:p w:rsidR="00A2018A" w:rsidRPr="00A2018A" w:rsidRDefault="00A2018A" w:rsidP="00A2018A">
      <w:pPr>
        <w:suppressAutoHyphens/>
        <w:autoSpaceDE w:val="0"/>
        <w:spacing w:line="100" w:lineRule="atLeast"/>
        <w:ind w:firstLine="720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</w:p>
    <w:p w:rsidR="00A2018A" w:rsidRPr="00A2018A" w:rsidRDefault="00A2018A" w:rsidP="00A2018A">
      <w:pPr>
        <w:suppressAutoHyphens/>
        <w:autoSpaceDE w:val="0"/>
        <w:spacing w:line="100" w:lineRule="atLeast"/>
        <w:ind w:firstLine="720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</w:p>
    <w:p w:rsidR="002A4D54" w:rsidRPr="004517C7" w:rsidRDefault="002A4D54" w:rsidP="002A4D54">
      <w:pPr>
        <w:tabs>
          <w:tab w:val="right" w:pos="9356"/>
        </w:tabs>
        <w:suppressAutoHyphens/>
        <w:autoSpaceDE w:val="0"/>
        <w:spacing w:line="100" w:lineRule="atLeast"/>
        <w:ind w:firstLine="720"/>
        <w:jc w:val="left"/>
        <w:rPr>
          <w:rFonts w:eastAsia="Times New Roman" w:cs="Times New Roman"/>
          <w:b/>
          <w:i/>
          <w:iCs/>
          <w:color w:val="000000"/>
          <w:sz w:val="24"/>
          <w:szCs w:val="24"/>
          <w:u w:val="single"/>
          <w:lang w:eastAsia="hi-IN" w:bidi="hi-IN"/>
        </w:rPr>
      </w:pPr>
      <w:r w:rsidRPr="004A2314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Студент (ка) </w:t>
      </w:r>
      <w:r>
        <w:rPr>
          <w:rFonts w:eastAsia="Times New Roman" w:cs="Times New Roman"/>
          <w:color w:val="000000"/>
          <w:sz w:val="24"/>
          <w:szCs w:val="24"/>
          <w:u w:val="single"/>
          <w:lang w:eastAsia="hi-IN" w:bidi="hi-IN"/>
        </w:rPr>
        <w:tab/>
      </w:r>
    </w:p>
    <w:p w:rsidR="002A4D54" w:rsidRPr="004A2314" w:rsidRDefault="002A4D54" w:rsidP="002A4D54">
      <w:pPr>
        <w:suppressAutoHyphens/>
        <w:autoSpaceDE w:val="0"/>
        <w:spacing w:line="100" w:lineRule="atLeast"/>
        <w:ind w:left="340"/>
        <w:jc w:val="left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 w:rsidRPr="004A2314">
        <w:rPr>
          <w:rFonts w:eastAsia="Times New Roman" w:cs="Times New Roman"/>
          <w:b/>
          <w:i/>
          <w:iCs/>
          <w:color w:val="000000"/>
          <w:sz w:val="24"/>
          <w:szCs w:val="24"/>
          <w:lang w:eastAsia="hi-IN" w:bidi="hi-IN"/>
        </w:rPr>
        <w:t xml:space="preserve">                               </w:t>
      </w:r>
      <w:r>
        <w:rPr>
          <w:rFonts w:eastAsia="Times New Roman" w:cs="Times New Roman"/>
          <w:b/>
          <w:i/>
          <w:iCs/>
          <w:color w:val="000000"/>
          <w:sz w:val="24"/>
          <w:szCs w:val="24"/>
          <w:lang w:eastAsia="hi-IN" w:bidi="hi-IN"/>
        </w:rPr>
        <w:t xml:space="preserve">      </w:t>
      </w:r>
      <w:r w:rsidRPr="004A2314">
        <w:rPr>
          <w:rFonts w:eastAsia="Times New Roman" w:cs="Times New Roman"/>
          <w:b/>
          <w:i/>
          <w:iCs/>
          <w:color w:val="000000"/>
          <w:sz w:val="24"/>
          <w:szCs w:val="24"/>
          <w:lang w:eastAsia="hi-IN" w:bidi="hi-IN"/>
        </w:rPr>
        <w:t xml:space="preserve"> </w:t>
      </w:r>
      <w:r w:rsidRPr="004A2314">
        <w:rPr>
          <w:rFonts w:eastAsia="Times New Roman" w:cs="Times New Roman"/>
          <w:i/>
          <w:iCs/>
          <w:color w:val="000000"/>
          <w:sz w:val="16"/>
          <w:szCs w:val="16"/>
          <w:lang w:eastAsia="hi-IN" w:bidi="hi-IN"/>
        </w:rPr>
        <w:t xml:space="preserve">  (Ф. И.О.) </w:t>
      </w:r>
      <w:r w:rsidRPr="004A2314">
        <w:rPr>
          <w:rFonts w:eastAsia="Times New Roman" w:cs="Times New Roman"/>
          <w:color w:val="000000"/>
          <w:sz w:val="16"/>
          <w:szCs w:val="16"/>
          <w:lang w:eastAsia="hi-IN" w:bidi="hi-IN"/>
        </w:rPr>
        <w:t xml:space="preserve"> </w:t>
      </w:r>
      <w:r w:rsidRPr="004A2314">
        <w:rPr>
          <w:rFonts w:eastAsia="Times New Roman" w:cs="Times New Roman"/>
          <w:i/>
          <w:iCs/>
          <w:color w:val="000000"/>
          <w:sz w:val="16"/>
          <w:szCs w:val="16"/>
          <w:lang w:eastAsia="hi-IN" w:bidi="hi-IN"/>
        </w:rPr>
        <w:t xml:space="preserve">                                                   </w:t>
      </w:r>
      <w:r>
        <w:rPr>
          <w:rFonts w:eastAsia="Times New Roman" w:cs="Times New Roman"/>
          <w:i/>
          <w:iCs/>
          <w:color w:val="000000"/>
          <w:sz w:val="16"/>
          <w:szCs w:val="16"/>
          <w:lang w:eastAsia="hi-IN" w:bidi="hi-IN"/>
        </w:rPr>
        <w:t xml:space="preserve">                       </w:t>
      </w:r>
      <w:r w:rsidRPr="004A2314">
        <w:rPr>
          <w:rFonts w:eastAsia="Times New Roman" w:cs="Times New Roman"/>
          <w:i/>
          <w:iCs/>
          <w:color w:val="000000"/>
          <w:sz w:val="16"/>
          <w:szCs w:val="16"/>
          <w:lang w:eastAsia="hi-IN" w:bidi="hi-IN"/>
        </w:rPr>
        <w:t xml:space="preserve">         (подпись) </w:t>
      </w:r>
    </w:p>
    <w:p w:rsidR="00A2018A" w:rsidRPr="00A2018A" w:rsidRDefault="00A2018A" w:rsidP="00A2018A">
      <w:pPr>
        <w:ind w:firstLine="0"/>
        <w:rPr>
          <w:rFonts w:eastAsia="Calibri" w:cs="Arial"/>
        </w:rPr>
      </w:pPr>
    </w:p>
    <w:p w:rsidR="00A2018A" w:rsidRPr="00A2018A" w:rsidRDefault="00A2018A" w:rsidP="00A2018A">
      <w:pPr>
        <w:pageBreakBefore/>
        <w:suppressAutoHyphens/>
        <w:spacing w:after="120" w:line="100" w:lineRule="atLeast"/>
        <w:ind w:firstLine="72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sz w:val="24"/>
          <w:szCs w:val="24"/>
          <w:lang w:eastAsia="ar-SA"/>
        </w:rPr>
        <w:lastRenderedPageBreak/>
        <w:t xml:space="preserve">ЗАМЕЧАНИЯ  РУКОВОДИТЕЛЯ  ПРАКТИКИ ОТ  КОЛЛЕДЖА </w:t>
      </w:r>
    </w:p>
    <w:tbl>
      <w:tblPr>
        <w:tblW w:w="0" w:type="auto"/>
        <w:tblInd w:w="64" w:type="dxa"/>
        <w:tblLayout w:type="fixed"/>
        <w:tblLook w:val="0000" w:firstRow="0" w:lastRow="0" w:firstColumn="0" w:lastColumn="0" w:noHBand="0" w:noVBand="0"/>
      </w:tblPr>
      <w:tblGrid>
        <w:gridCol w:w="1032"/>
        <w:gridCol w:w="6284"/>
        <w:gridCol w:w="2094"/>
      </w:tblGrid>
      <w:tr w:rsidR="00A2018A" w:rsidRPr="00A2018A" w:rsidTr="00E204EF"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Дата</w:t>
            </w:r>
          </w:p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проверки</w:t>
            </w:r>
          </w:p>
        </w:tc>
        <w:tc>
          <w:tcPr>
            <w:tcW w:w="6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Содержание  замечаний</w:t>
            </w:r>
          </w:p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Должность и подпись</w:t>
            </w:r>
          </w:p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руководителя </w:t>
            </w:r>
          </w:p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практики</w:t>
            </w:r>
          </w:p>
        </w:tc>
      </w:tr>
      <w:tr w:rsidR="00A2018A" w:rsidRPr="00A2018A" w:rsidTr="00E204EF"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3</w:t>
            </w:r>
          </w:p>
        </w:tc>
      </w:tr>
      <w:tr w:rsidR="00A2018A" w:rsidRPr="00A2018A" w:rsidTr="00E204EF">
        <w:trPr>
          <w:trHeight w:val="11652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</w:tbl>
    <w:p w:rsidR="00A2018A" w:rsidRPr="00A2018A" w:rsidRDefault="00A2018A" w:rsidP="00A2018A">
      <w:pPr>
        <w:suppressAutoHyphens/>
        <w:spacing w:line="100" w:lineRule="atLeast"/>
        <w:ind w:firstLine="720"/>
        <w:jc w:val="center"/>
        <w:rPr>
          <w:rFonts w:eastAsia="Times New Roman" w:cs="Times New Roman"/>
          <w:b/>
          <w:i/>
          <w:iCs/>
          <w:szCs w:val="28"/>
          <w:lang w:eastAsia="ar-SA"/>
        </w:rPr>
      </w:pPr>
    </w:p>
    <w:p w:rsidR="00A2018A" w:rsidRPr="00A2018A" w:rsidRDefault="00A2018A" w:rsidP="00A2018A">
      <w:pPr>
        <w:suppressAutoHyphens/>
        <w:spacing w:line="100" w:lineRule="atLeast"/>
        <w:ind w:firstLine="720"/>
        <w:jc w:val="center"/>
        <w:rPr>
          <w:rFonts w:eastAsia="Times New Roman" w:cs="Times New Roman"/>
          <w:b/>
          <w:i/>
          <w:iCs/>
          <w:szCs w:val="28"/>
          <w:lang w:eastAsia="ar-SA"/>
        </w:rPr>
      </w:pPr>
    </w:p>
    <w:p w:rsidR="00A2018A" w:rsidRPr="00A2018A" w:rsidRDefault="00A2018A" w:rsidP="00A2018A">
      <w:pPr>
        <w:pageBreakBefore/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ar-SA"/>
        </w:rPr>
      </w:pPr>
      <w:r w:rsidRPr="00A2018A">
        <w:rPr>
          <w:rFonts w:eastAsia="Times New Roman" w:cs="Times New Roman"/>
          <w:b/>
          <w:sz w:val="24"/>
          <w:szCs w:val="24"/>
          <w:lang w:eastAsia="ar-SA"/>
        </w:rPr>
        <w:lastRenderedPageBreak/>
        <w:t>КАЛЕНДАРНО-ТЕМАТИЧЕСКИЙ ПЛАН ПРОИЗВОДСТВЕННОЙ ПРАКТИКИ</w:t>
      </w:r>
      <w:r w:rsidR="009627AB">
        <w:rPr>
          <w:rFonts w:eastAsia="Times New Roman" w:cs="Times New Roman"/>
          <w:b/>
          <w:sz w:val="24"/>
          <w:szCs w:val="24"/>
          <w:lang w:eastAsia="ar-SA"/>
        </w:rPr>
        <w:t xml:space="preserve"> ПП.03</w:t>
      </w:r>
      <w:r w:rsidR="00E204EF">
        <w:rPr>
          <w:rFonts w:eastAsia="Times New Roman" w:cs="Times New Roman"/>
          <w:b/>
          <w:sz w:val="24"/>
          <w:szCs w:val="24"/>
          <w:lang w:eastAsia="ar-SA"/>
        </w:rPr>
        <w:t>, ПП.04</w:t>
      </w: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tbl>
      <w:tblPr>
        <w:tblW w:w="0" w:type="auto"/>
        <w:tblInd w:w="97" w:type="dxa"/>
        <w:tblLayout w:type="fixed"/>
        <w:tblLook w:val="0000" w:firstRow="0" w:lastRow="0" w:firstColumn="0" w:lastColumn="0" w:noHBand="0" w:noVBand="0"/>
      </w:tblPr>
      <w:tblGrid>
        <w:gridCol w:w="660"/>
        <w:gridCol w:w="6014"/>
        <w:gridCol w:w="992"/>
        <w:gridCol w:w="1701"/>
      </w:tblGrid>
      <w:tr w:rsidR="00A2018A" w:rsidRPr="00A2018A" w:rsidTr="00E204EF">
        <w:trPr>
          <w:cantSplit/>
          <w:trHeight w:val="1873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№ </w:t>
            </w:r>
          </w:p>
        </w:tc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Наименование темы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Сроки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Выполнено</w:t>
            </w:r>
            <w:r w:rsidRPr="00A2018A">
              <w:rPr>
                <w:rFonts w:eastAsia="Times New Roman" w:cs="Times New Roman"/>
                <w:sz w:val="24"/>
                <w:szCs w:val="24"/>
                <w:lang w:val="en-US" w:eastAsia="ar-SA"/>
              </w:rPr>
              <w:t>/</w:t>
            </w: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 не выполнено</w:t>
            </w:r>
          </w:p>
        </w:tc>
      </w:tr>
      <w:tr w:rsidR="00A2018A" w:rsidRPr="00A2018A" w:rsidTr="00E204EF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4</w:t>
            </w:r>
          </w:p>
        </w:tc>
      </w:tr>
      <w:tr w:rsidR="00A2018A" w:rsidRPr="00A2018A" w:rsidTr="00FA0B2F">
        <w:tc>
          <w:tcPr>
            <w:tcW w:w="6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Инструктаж по технике безопасности, общий инструктаж по пожарной безопасности, а также инструктаж по правилам внутреннего распорядка и отдельным</w:t>
            </w:r>
            <w:r w:rsidRPr="00A2018A">
              <w:rPr>
                <w:rFonts w:eastAsia="Times New Roman" w:cs="Times New Roman"/>
                <w:i/>
                <w:iCs/>
                <w:sz w:val="24"/>
                <w:szCs w:val="24"/>
                <w:lang w:eastAsia="ar-SA"/>
              </w:rPr>
              <w:t xml:space="preserve"> </w:t>
            </w: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особенностям режима работы организации. 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A2018A" w:rsidRPr="00A2018A" w:rsidTr="00FA0B2F">
        <w:tc>
          <w:tcPr>
            <w:tcW w:w="6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Ознакомительная экскурсия по предприятию. Изучить следующие вопросы:</w:t>
            </w:r>
          </w:p>
          <w:p w:rsidR="00A2018A" w:rsidRPr="00A2018A" w:rsidRDefault="00A2018A" w:rsidP="00FA0B2F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ind w:left="36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 xml:space="preserve">структура предприятия; </w:t>
            </w:r>
          </w:p>
          <w:p w:rsidR="00A2018A" w:rsidRPr="00A2018A" w:rsidRDefault="00A2018A" w:rsidP="00FA0B2F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ind w:left="36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 xml:space="preserve">назначение и место каждого подразделения в производственном и управленческом процессах, их взаимосвязь; </w:t>
            </w:r>
          </w:p>
          <w:p w:rsidR="00A2018A" w:rsidRPr="00A2018A" w:rsidRDefault="00A2018A" w:rsidP="00FA0B2F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ind w:left="36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 xml:space="preserve">правила внутреннего трудового распорядка; </w:t>
            </w:r>
          </w:p>
          <w:p w:rsidR="00A2018A" w:rsidRPr="00A2018A" w:rsidRDefault="00A2018A" w:rsidP="00FA0B2F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ind w:left="36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 xml:space="preserve">функции главных специалистов предприятия; </w:t>
            </w:r>
          </w:p>
          <w:p w:rsidR="00A2018A" w:rsidRPr="00A2018A" w:rsidRDefault="00A2018A" w:rsidP="00FA0B2F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ind w:left="36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 xml:space="preserve">перспективы развития производства; </w:t>
            </w:r>
          </w:p>
          <w:p w:rsidR="00A2018A" w:rsidRPr="00A2018A" w:rsidRDefault="00A2018A" w:rsidP="00FA0B2F">
            <w:pPr>
              <w:numPr>
                <w:ilvl w:val="0"/>
                <w:numId w:val="6"/>
              </w:numPr>
              <w:suppressAutoHyphens/>
              <w:autoSpaceDE w:val="0"/>
              <w:spacing w:line="240" w:lineRule="auto"/>
              <w:ind w:left="36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 xml:space="preserve">план освоения новых технологий. 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A2018A" w:rsidRPr="00A2018A" w:rsidTr="00FA0B2F">
        <w:trPr>
          <w:trHeight w:val="615"/>
        </w:trPr>
        <w:tc>
          <w:tcPr>
            <w:tcW w:w="660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Участие в выработке требований к программному обеспечению;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A2018A" w:rsidRPr="00A2018A" w:rsidTr="00FA0B2F">
        <w:trPr>
          <w:trHeight w:val="792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Участие в проектировании программного обеспечения с использованием специализир</w:t>
            </w:r>
            <w:r w:rsidR="00C53218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ованных программных пакетов;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A2018A" w:rsidRPr="00A2018A" w:rsidTr="00FA0B2F">
        <w:trPr>
          <w:trHeight w:val="615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Использование основных методологий процессов разработки программного обеспечения;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A2018A" w:rsidRPr="00A2018A" w:rsidTr="00FA0B2F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A2018A" w:rsidRPr="00A2018A" w:rsidRDefault="00A2018A" w:rsidP="00FA0B2F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Использование методов для получения кода с заданной функциональностью и степенью качества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Осуществление процесса обработки информации на ПК;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Выполнение ввода-вывода информации с носителей данных, каналов связи;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Осуществление подготовки к работе вычислительной техники и периферийных устройств;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Ведение установленной документации;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Ввод текстовой информации, используя десятипальцевый метод;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Работа в основных операционных системах, их загрузка и управление;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Работа в программах-оболочках (файловые менеджеры), выполнение основных операций с файлами и каталогами;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Управление работой текстовых редакторов;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FA0B2F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Работа с электронными таблицами, ведение обработки текстовой и цифровой информации в них;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FA0B2F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Работа с базами данных: ввод, редактирование и оформление информации;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Работа с программами по архивации данных;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Работа с программами точечной графики;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Проверка файлов, дисков и папок на наличие вирусов;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Использование средств защиты информации от несанкционированного доступа и случайных воздействий;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Использование в работе мультимедийных возможностей ПК;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Осуществление поддержки, своевременной модернизации и смены версий программного обеспечения;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Устанавливать причины сбоев в процессе обработки информации и осуществлять их анализ. Устранение программных сбоев, возникающих при работе с пк и периферийными устройствами;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6051AD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Работа в вычислительных (компьютерных) сетях;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7E4B33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637137" w:rsidRPr="00776387" w:rsidRDefault="00637137" w:rsidP="002F665C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776387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Выполнение работ с помощью наиболее распространенных пакетов графических программ.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  <w:tr w:rsidR="00637137" w:rsidRPr="00A2018A" w:rsidTr="00FA0B2F">
        <w:trPr>
          <w:trHeight w:val="600"/>
        </w:trPr>
        <w:tc>
          <w:tcPr>
            <w:tcW w:w="66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numPr>
                <w:ilvl w:val="0"/>
                <w:numId w:val="8"/>
              </w:numPr>
              <w:suppressAutoHyphens/>
              <w:snapToGrid w:val="0"/>
              <w:spacing w:line="240" w:lineRule="auto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601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37137" w:rsidRPr="00A2018A" w:rsidRDefault="00637137" w:rsidP="00FA0B2F">
            <w:pPr>
              <w:tabs>
                <w:tab w:val="left" w:pos="360"/>
              </w:tabs>
              <w:suppressAutoHyphens/>
              <w:autoSpaceDE w:val="0"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</w:pPr>
            <w:r w:rsidRPr="00A2018A">
              <w:rPr>
                <w:rFonts w:eastAsia="Times New Roman" w:cs="Times New Roman"/>
                <w:color w:val="000000"/>
                <w:sz w:val="24"/>
                <w:szCs w:val="24"/>
                <w:lang w:eastAsia="hi-IN" w:bidi="hi-IN"/>
              </w:rPr>
              <w:t>Итоговое собрание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637137" w:rsidRPr="00A2018A" w:rsidRDefault="00637137" w:rsidP="00A2018A">
            <w:pPr>
              <w:suppressAutoHyphens/>
              <w:snapToGri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</w:tbl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2A4D54" w:rsidRPr="004A2314" w:rsidRDefault="002A4D54" w:rsidP="002A4D54">
      <w:pPr>
        <w:suppressAutoHyphens/>
        <w:spacing w:line="240" w:lineRule="auto"/>
        <w:ind w:left="6521" w:firstLine="11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Руководитель практики</w:t>
      </w:r>
    </w:p>
    <w:p w:rsidR="002A4D54" w:rsidRPr="004A2314" w:rsidRDefault="002A4D54" w:rsidP="002A4D54">
      <w:pPr>
        <w:suppressAutoHyphens/>
        <w:spacing w:line="240" w:lineRule="auto"/>
        <w:ind w:left="6521" w:firstLine="11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от организации</w:t>
      </w:r>
    </w:p>
    <w:p w:rsidR="002A4D54" w:rsidRPr="004A2314" w:rsidRDefault="002A4D54" w:rsidP="002A4D54">
      <w:pPr>
        <w:suppressAutoHyphens/>
        <w:spacing w:line="240" w:lineRule="auto"/>
        <w:ind w:left="6521" w:firstLine="11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>______________________</w:t>
      </w:r>
    </w:p>
    <w:p w:rsidR="002A4D54" w:rsidRPr="004A2314" w:rsidRDefault="002A4D54" w:rsidP="002A4D54">
      <w:pPr>
        <w:suppressAutoHyphens/>
        <w:spacing w:line="240" w:lineRule="auto"/>
        <w:ind w:left="6521" w:firstLine="11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2A4D54" w:rsidRPr="004A2314" w:rsidRDefault="002A4D54" w:rsidP="002A4D54">
      <w:pPr>
        <w:suppressAutoHyphens/>
        <w:spacing w:line="240" w:lineRule="auto"/>
        <w:ind w:left="6521" w:firstLine="11"/>
        <w:jc w:val="left"/>
        <w:rPr>
          <w:rFonts w:eastAsia="Times New Roman" w:cs="Times New Roman"/>
          <w:b/>
          <w:i/>
          <w:iCs/>
          <w:sz w:val="24"/>
          <w:szCs w:val="28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 xml:space="preserve">Студент – практикант </w:t>
      </w:r>
    </w:p>
    <w:p w:rsidR="002A4D54" w:rsidRPr="00412571" w:rsidRDefault="002A4D54" w:rsidP="002A4D54">
      <w:pPr>
        <w:suppressAutoHyphens/>
        <w:spacing w:line="100" w:lineRule="atLeast"/>
        <w:ind w:left="6521" w:firstLine="11"/>
        <w:rPr>
          <w:rFonts w:eastAsia="Times New Roman" w:cs="Times New Roman"/>
          <w:iCs/>
          <w:szCs w:val="28"/>
          <w:lang w:eastAsia="ar-SA"/>
        </w:rPr>
      </w:pPr>
      <w:r w:rsidRPr="00412571">
        <w:rPr>
          <w:rFonts w:eastAsia="Times New Roman" w:cs="Times New Roman"/>
          <w:iCs/>
          <w:sz w:val="24"/>
          <w:szCs w:val="28"/>
          <w:lang w:eastAsia="ar-SA"/>
        </w:rPr>
        <w:t>______________________</w:t>
      </w:r>
    </w:p>
    <w:p w:rsidR="00A2018A" w:rsidRPr="00A2018A" w:rsidRDefault="00A2018A" w:rsidP="00A2018A">
      <w:pPr>
        <w:pageBreakBefore/>
        <w:suppressAutoHyphens/>
        <w:spacing w:after="120" w:line="100" w:lineRule="atLeast"/>
        <w:ind w:firstLine="0"/>
        <w:jc w:val="center"/>
        <w:rPr>
          <w:rFonts w:eastAsia="Times New Roman" w:cs="Times New Roman"/>
          <w:b/>
          <w:szCs w:val="28"/>
          <w:lang w:eastAsia="ar-SA"/>
        </w:rPr>
      </w:pPr>
      <w:r w:rsidRPr="00A2018A">
        <w:rPr>
          <w:rFonts w:eastAsia="Times New Roman" w:cs="Times New Roman"/>
          <w:b/>
          <w:szCs w:val="28"/>
          <w:lang w:eastAsia="ar-SA"/>
        </w:rPr>
        <w:lastRenderedPageBreak/>
        <w:t xml:space="preserve">ДНЕВНИК ПРОХОЖДЕНИЯ ПРОИЗВОДСТВЕННОЙ ПРАКТИКИ </w:t>
      </w:r>
      <w:r w:rsidR="005B274C">
        <w:rPr>
          <w:rFonts w:eastAsia="Times New Roman" w:cs="Times New Roman"/>
          <w:b/>
          <w:szCs w:val="28"/>
          <w:lang w:eastAsia="ar-SA"/>
        </w:rPr>
        <w:t>ПП.03</w:t>
      </w:r>
      <w:r w:rsidR="00637137">
        <w:rPr>
          <w:rFonts w:eastAsia="Times New Roman" w:cs="Times New Roman"/>
          <w:b/>
          <w:szCs w:val="28"/>
          <w:lang w:eastAsia="ar-SA"/>
        </w:rPr>
        <w:t>, ПП.04</w:t>
      </w:r>
    </w:p>
    <w:p w:rsidR="00A2018A" w:rsidRPr="00A2018A" w:rsidRDefault="00A2018A" w:rsidP="00A2018A">
      <w:pPr>
        <w:suppressAutoHyphens/>
        <w:spacing w:after="120" w:line="100" w:lineRule="atLeast"/>
        <w:ind w:firstLine="720"/>
        <w:jc w:val="center"/>
        <w:rPr>
          <w:rFonts w:eastAsia="Times New Roman" w:cs="Times New Roman"/>
          <w:b/>
          <w:sz w:val="24"/>
          <w:szCs w:val="24"/>
          <w:lang w:eastAsia="ar-SA"/>
        </w:rPr>
      </w:pPr>
    </w:p>
    <w:tbl>
      <w:tblPr>
        <w:tblW w:w="0" w:type="auto"/>
        <w:tblInd w:w="64" w:type="dxa"/>
        <w:tblLayout w:type="fixed"/>
        <w:tblLook w:val="0000" w:firstRow="0" w:lastRow="0" w:firstColumn="0" w:lastColumn="0" w:noHBand="0" w:noVBand="0"/>
      </w:tblPr>
      <w:tblGrid>
        <w:gridCol w:w="932"/>
        <w:gridCol w:w="5767"/>
        <w:gridCol w:w="2688"/>
      </w:tblGrid>
      <w:tr w:rsidR="00A2018A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after="12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Дата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napToGrid w:val="0"/>
              <w:spacing w:after="12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:rsidR="00A2018A" w:rsidRPr="00A2018A" w:rsidRDefault="00A2018A" w:rsidP="00A2018A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sz w:val="20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4"/>
                <w:szCs w:val="24"/>
                <w:lang w:eastAsia="ar-SA"/>
              </w:rPr>
              <w:t>Содержание выполненной работы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ED77B2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sz w:val="20"/>
                <w:szCs w:val="24"/>
                <w:lang w:eastAsia="ar-SA"/>
              </w:rPr>
              <w:t>Замечания и подпись руководителя от организации</w:t>
            </w:r>
          </w:p>
        </w:tc>
      </w:tr>
      <w:tr w:rsidR="00A2018A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b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b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2018A" w:rsidRPr="00A2018A" w:rsidRDefault="00A2018A" w:rsidP="00A2018A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A2018A">
              <w:rPr>
                <w:rFonts w:eastAsia="Times New Roman" w:cs="Times New Roman"/>
                <w:b/>
                <w:sz w:val="24"/>
                <w:szCs w:val="24"/>
                <w:lang w:eastAsia="ar-SA"/>
              </w:rPr>
              <w:t>3</w:t>
            </w: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27.02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widowControl w:val="0"/>
              <w:spacing w:line="240" w:lineRule="auto"/>
              <w:ind w:firstLine="2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  <w:t>Инструктаж по технике безопасности, общий инструктаж по пожарной безопасности, а также инструктаж по правилам внутреннего распорядка и отдельным</w:t>
            </w:r>
            <w:r w:rsidRPr="000F0B7D">
              <w:rPr>
                <w:rFonts w:eastAsia="Times New Roman" w:cs="Times New Roman"/>
                <w:i/>
                <w:iCs/>
                <w:sz w:val="24"/>
                <w:szCs w:val="24"/>
                <w:highlight w:val="yellow"/>
                <w:lang w:eastAsia="ar-SA"/>
              </w:rPr>
              <w:t xml:space="preserve"> </w:t>
            </w:r>
            <w:r w:rsidRPr="000F0B7D"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  <w:t>особенностям режима работы организации.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28.02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A516D7" w:rsidRDefault="00A516D7" w:rsidP="00BD7663">
            <w:pPr>
              <w:widowControl w:val="0"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A516D7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Изучение структуры предприятия, назначение и место каждого подразделения в производственном и управленческом процессах, их взаимосвязь. Ознакомление с правилами внутреннего трудового распорядка организации.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01.03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A516D7" w:rsidP="00BD7663">
            <w:pPr>
              <w:widowControl w:val="0"/>
              <w:spacing w:after="120" w:line="100" w:lineRule="atLeast"/>
              <w:ind w:firstLine="0"/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</w:pPr>
            <w:r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  <w:t>Рассмотрение функций</w:t>
            </w:r>
            <w:r w:rsidR="00BD7663" w:rsidRPr="000F0B7D"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  <w:t xml:space="preserve"> главных специалистов предприятия, перспективы развития производства, план освоения новых технологий.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02.03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widowControl w:val="0"/>
              <w:spacing w:line="240" w:lineRule="auto"/>
              <w:ind w:firstLine="2"/>
              <w:rPr>
                <w:sz w:val="24"/>
                <w:szCs w:val="24"/>
                <w:highlight w:val="yellow"/>
              </w:rPr>
            </w:pPr>
            <w:r w:rsidRPr="000F0B7D">
              <w:rPr>
                <w:sz w:val="24"/>
                <w:szCs w:val="24"/>
                <w:highlight w:val="yellow"/>
              </w:rPr>
              <w:t>Анализ области деятельности предприятия.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01.03</w:t>
            </w:r>
            <w:r w:rsidR="00ED77B2"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-02.03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ED77B2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Участие в проектировании программного обеспечения с использованием специализированных программных пакетов.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03.03</w:t>
            </w:r>
            <w:r w:rsidR="00ED77B2"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-04.03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ED77B2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Участие в выработке требований к программному обеспечению.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06.03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Использование основных методологий процессов разработки программного обеспечения.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07.03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Использование основных методологий процессов разработки программного обеспечения.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08.03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Использование методов для получения кода с заданной функциональностью и степенью качества.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09.03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Использование методов для получения кода с заданной функциональностью и степенью качества.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10.03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  <w:t>Заполнение отчета.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11.03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  <w:t>Заполнение отчета.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13.03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14.03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15.03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Выполнение ввода-вывода информации с носителей данных, каналов связи;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16.03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Ввод текстовой информации, используя десятипальцевый метод.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lastRenderedPageBreak/>
              <w:t>17.03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Проверка файлов, дисков и папок на наличие вирусов.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18.03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Работа с программами по архивации данных.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20.03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Осуществление поддержки, своевременной модернизации и смены версий программного обеспечения.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21.03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Работа в основных операционных системах, их загрузка и управление.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22.03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Ведение установленной документации.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23.03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Управление работой текстовых редакторов.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24.03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Осуществление процесса обработки информации на ПК.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25.03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Осуществление подготовки к работе вычислительной техники и периферийных устройств.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27.03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Работа с программами точечной графики.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28.03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Выполнение работ с помощью наиболее распространенных пакетов графических программ.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29.03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Использование средств защиты информации от несанкционированного доступа и случайных воздействий.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30.03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Устанавливать причины сбоев в процессе обработки информации и осуществлять их анализ. Устранение программных сбоев, возникающих при работе с пк и периферийными устройствами.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31.03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Использование в работе мультимедийных возможностей ПК.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01.03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Работа в вычислительных (компьютерных) сетях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03.03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Работа с базами данных: ввод, редактирование и оформление информации.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04.04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Работа с базами данных: ввод, редактирование и оформление информации.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05.04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Работа с электронными таблицами, ведение обработки текстовой и цифровой информации в них.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06.04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color w:val="000000"/>
                <w:sz w:val="24"/>
                <w:szCs w:val="24"/>
                <w:highlight w:val="yellow"/>
                <w:lang w:eastAsia="hi-IN" w:bidi="hi-IN"/>
              </w:rPr>
              <w:t>Работа с электронными таблицами, ведение обработки текстовой и цифровой информации в них.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07.04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  <w:t>Заполнение отчета.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  <w:tr w:rsidR="00BD7663" w:rsidRPr="00A2018A" w:rsidTr="00E204EF"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  <w:t>08.04</w:t>
            </w:r>
          </w:p>
        </w:tc>
        <w:tc>
          <w:tcPr>
            <w:tcW w:w="5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</w:pPr>
            <w:r w:rsidRPr="000F0B7D">
              <w:rPr>
                <w:rFonts w:eastAsia="Times New Roman" w:cs="Times New Roman"/>
                <w:sz w:val="24"/>
                <w:szCs w:val="24"/>
                <w:highlight w:val="yellow"/>
                <w:lang w:eastAsia="ar-SA"/>
              </w:rPr>
              <w:t>Заполнение отчета.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7663" w:rsidRPr="000F0B7D" w:rsidRDefault="00BD7663" w:rsidP="00BD7663">
            <w:pPr>
              <w:suppressAutoHyphens/>
              <w:spacing w:after="120" w:line="100" w:lineRule="atLeast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ar-SA"/>
              </w:rPr>
            </w:pPr>
          </w:p>
        </w:tc>
      </w:tr>
    </w:tbl>
    <w:p w:rsidR="00A2018A" w:rsidRPr="00A2018A" w:rsidRDefault="00A2018A" w:rsidP="00A2018A">
      <w:pPr>
        <w:suppressAutoHyphens/>
        <w:spacing w:line="100" w:lineRule="atLeast"/>
        <w:ind w:firstLine="720"/>
        <w:jc w:val="center"/>
        <w:rPr>
          <w:rFonts w:eastAsia="Times New Roman" w:cs="Times New Roman"/>
          <w:b/>
          <w:i/>
          <w:iCs/>
          <w:szCs w:val="28"/>
          <w:lang w:eastAsia="ar-SA"/>
        </w:rPr>
      </w:pPr>
    </w:p>
    <w:p w:rsidR="00A2018A" w:rsidRPr="00A2018A" w:rsidRDefault="00A2018A" w:rsidP="00A2018A">
      <w:pPr>
        <w:suppressAutoHyphens/>
        <w:spacing w:line="240" w:lineRule="auto"/>
        <w:ind w:firstLine="720"/>
        <w:jc w:val="center"/>
        <w:rPr>
          <w:rFonts w:eastAsia="Times New Roman" w:cs="Times New Roman"/>
          <w:sz w:val="24"/>
          <w:szCs w:val="24"/>
          <w:lang w:eastAsia="ar-SA"/>
        </w:rPr>
      </w:pPr>
    </w:p>
    <w:p w:rsidR="002A4D54" w:rsidRPr="009F633F" w:rsidRDefault="002A4D54" w:rsidP="002A4D54">
      <w:pPr>
        <w:suppressAutoHyphens/>
        <w:spacing w:line="240" w:lineRule="auto"/>
        <w:ind w:firstLine="72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9F633F">
        <w:rPr>
          <w:rFonts w:eastAsia="Times New Roman" w:cs="Times New Roman"/>
          <w:sz w:val="24"/>
          <w:szCs w:val="24"/>
          <w:lang w:eastAsia="ar-SA"/>
        </w:rPr>
        <w:t xml:space="preserve">М.П.                                   </w:t>
      </w:r>
      <w:r w:rsidR="00081A9F">
        <w:rPr>
          <w:rFonts w:eastAsia="Times New Roman" w:cs="Times New Roman"/>
          <w:sz w:val="24"/>
          <w:szCs w:val="24"/>
          <w:lang w:eastAsia="ar-SA"/>
        </w:rPr>
        <w:t xml:space="preserve">      </w:t>
      </w:r>
      <w:r w:rsidRPr="009F633F">
        <w:rPr>
          <w:rFonts w:eastAsia="Times New Roman" w:cs="Times New Roman"/>
          <w:sz w:val="24"/>
          <w:szCs w:val="24"/>
          <w:lang w:eastAsia="ar-SA"/>
        </w:rPr>
        <w:t>Руководитель практики</w:t>
      </w:r>
    </w:p>
    <w:p w:rsidR="002A4D54" w:rsidRPr="004A2314" w:rsidRDefault="002A4D54" w:rsidP="002A4D54">
      <w:pPr>
        <w:suppressAutoHyphens/>
        <w:spacing w:line="240" w:lineRule="auto"/>
        <w:ind w:firstLine="720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 xml:space="preserve">                                                               </w:t>
      </w:r>
      <w:r w:rsidR="00593FDA">
        <w:rPr>
          <w:rFonts w:eastAsia="Times New Roman" w:cs="Times New Roman"/>
          <w:sz w:val="24"/>
          <w:szCs w:val="24"/>
          <w:lang w:eastAsia="ar-SA"/>
        </w:rPr>
        <w:t xml:space="preserve">              </w:t>
      </w:r>
      <w:r w:rsidRPr="004A2314">
        <w:rPr>
          <w:rFonts w:eastAsia="Times New Roman" w:cs="Times New Roman"/>
          <w:sz w:val="24"/>
          <w:szCs w:val="24"/>
          <w:lang w:eastAsia="ar-SA"/>
        </w:rPr>
        <w:t>от организации</w:t>
      </w:r>
    </w:p>
    <w:p w:rsidR="002A4D54" w:rsidRPr="004A2314" w:rsidRDefault="002A4D54" w:rsidP="002A4D54">
      <w:pPr>
        <w:suppressAutoHyphens/>
        <w:spacing w:line="240" w:lineRule="auto"/>
        <w:ind w:firstLine="720"/>
        <w:jc w:val="left"/>
        <w:rPr>
          <w:rFonts w:eastAsia="Times New Roman" w:cs="Times New Roman"/>
          <w:sz w:val="24"/>
          <w:szCs w:val="24"/>
          <w:lang w:eastAsia="ar-SA"/>
        </w:rPr>
      </w:pPr>
    </w:p>
    <w:p w:rsidR="00A2018A" w:rsidRPr="00A411AF" w:rsidRDefault="002A4D54" w:rsidP="00A411AF">
      <w:pPr>
        <w:tabs>
          <w:tab w:val="right" w:leader="underscore" w:pos="9356"/>
        </w:tabs>
        <w:suppressAutoHyphens/>
        <w:spacing w:line="240" w:lineRule="auto"/>
        <w:ind w:firstLine="720"/>
        <w:jc w:val="left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 xml:space="preserve">                                               </w:t>
      </w:r>
      <w:r w:rsidR="00593FDA">
        <w:rPr>
          <w:rFonts w:eastAsia="Times New Roman" w:cs="Times New Roman"/>
          <w:sz w:val="24"/>
          <w:szCs w:val="24"/>
          <w:lang w:eastAsia="ar-SA"/>
        </w:rPr>
        <w:t xml:space="preserve">                              </w:t>
      </w:r>
      <w:r>
        <w:rPr>
          <w:rFonts w:eastAsia="Times New Roman" w:cs="Times New Roman"/>
          <w:sz w:val="24"/>
          <w:szCs w:val="24"/>
          <w:lang w:eastAsia="ar-SA"/>
        </w:rPr>
        <w:tab/>
      </w:r>
    </w:p>
    <w:p w:rsidR="00585FDD" w:rsidRDefault="00585FDD" w:rsidP="00585FDD">
      <w:pPr>
        <w:suppressAutoHyphens/>
        <w:spacing w:line="100" w:lineRule="atLeast"/>
        <w:ind w:firstLine="720"/>
        <w:rPr>
          <w:rFonts w:eastAsia="Times New Roman" w:cs="Times New Roman"/>
          <w:iCs/>
          <w:szCs w:val="28"/>
          <w:lang w:eastAsia="ar-SA"/>
        </w:rPr>
        <w:sectPr w:rsidR="00585FDD" w:rsidSect="00CE344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2018A" w:rsidRPr="00CD2C93" w:rsidRDefault="00A2018A" w:rsidP="00CD2C93">
      <w:pPr>
        <w:pageBreakBefore/>
        <w:suppressAutoHyphens/>
        <w:spacing w:after="120" w:line="100" w:lineRule="atLeast"/>
        <w:ind w:firstLine="0"/>
        <w:jc w:val="center"/>
        <w:rPr>
          <w:rFonts w:eastAsia="Times New Roman" w:cs="Times New Roman"/>
          <w:b/>
          <w:szCs w:val="28"/>
          <w:lang w:eastAsia="ar-SA"/>
        </w:rPr>
      </w:pPr>
      <w:r w:rsidRPr="00A2018A">
        <w:rPr>
          <w:rFonts w:eastAsia="Times New Roman" w:cs="Times New Roman"/>
          <w:b/>
          <w:szCs w:val="28"/>
          <w:lang w:eastAsia="ar-SA"/>
        </w:rPr>
        <w:lastRenderedPageBreak/>
        <w:t xml:space="preserve">ОТЧЕТ </w:t>
      </w:r>
      <w:r w:rsidR="00D10AC8">
        <w:rPr>
          <w:rFonts w:eastAsia="Times New Roman" w:cs="Times New Roman"/>
          <w:b/>
          <w:szCs w:val="28"/>
          <w:lang w:eastAsia="ar-SA"/>
        </w:rPr>
        <w:t xml:space="preserve">О </w:t>
      </w:r>
      <w:r w:rsidRPr="00A2018A">
        <w:rPr>
          <w:rFonts w:eastAsia="Times New Roman" w:cs="Times New Roman"/>
          <w:b/>
          <w:szCs w:val="28"/>
          <w:lang w:eastAsia="ar-SA"/>
        </w:rPr>
        <w:t>ПРОХОЖДЕНИ</w:t>
      </w:r>
      <w:r w:rsidR="00D10AC8">
        <w:rPr>
          <w:rFonts w:eastAsia="Times New Roman" w:cs="Times New Roman"/>
          <w:b/>
          <w:szCs w:val="28"/>
          <w:lang w:eastAsia="ar-SA"/>
        </w:rPr>
        <w:t>И</w:t>
      </w:r>
      <w:r w:rsidRPr="00A2018A">
        <w:rPr>
          <w:rFonts w:eastAsia="Times New Roman" w:cs="Times New Roman"/>
          <w:b/>
          <w:szCs w:val="28"/>
          <w:lang w:eastAsia="ar-SA"/>
        </w:rPr>
        <w:t xml:space="preserve"> ПРОИЗВОДСТВЕННОЙ ПРАКТИКИ </w:t>
      </w:r>
      <w:r w:rsidR="008E4172">
        <w:rPr>
          <w:rFonts w:eastAsia="Times New Roman" w:cs="Times New Roman"/>
          <w:b/>
          <w:szCs w:val="28"/>
          <w:lang w:eastAsia="ar-SA"/>
        </w:rPr>
        <w:t>ПП.03, ПП.04</w:t>
      </w:r>
    </w:p>
    <w:p w:rsidR="00A516D7" w:rsidRDefault="00A516D7" w:rsidP="00A516D7">
      <w:pPr>
        <w:rPr>
          <w:lang w:eastAsia="ar-SA"/>
        </w:rPr>
      </w:pPr>
      <w:r w:rsidRPr="00E91C93">
        <w:rPr>
          <w:rFonts w:eastAsia="Calibri" w:cs="Arial"/>
          <w:color w:val="000000"/>
          <w:szCs w:val="28"/>
          <w:highlight w:val="yellow"/>
        </w:rPr>
        <w:t xml:space="preserve">30.01 </w:t>
      </w:r>
      <w:r w:rsidRPr="00E91C93">
        <w:rPr>
          <w:highlight w:val="yellow"/>
          <w:lang w:eastAsia="ar-SA"/>
        </w:rPr>
        <w:t>Инструктаж по технике безопасности, общий инструктаж по пожарной безопасности, а также инструктаж по правилам внутреннего распорядка и отдельным</w:t>
      </w:r>
      <w:r w:rsidRPr="00E91C93">
        <w:rPr>
          <w:i/>
          <w:iCs/>
          <w:highlight w:val="yellow"/>
          <w:lang w:eastAsia="ar-SA"/>
        </w:rPr>
        <w:t xml:space="preserve"> </w:t>
      </w:r>
      <w:r w:rsidRPr="00E91C93">
        <w:rPr>
          <w:highlight w:val="yellow"/>
          <w:lang w:eastAsia="ar-SA"/>
        </w:rPr>
        <w:t>особенностям режима работы организации.</w:t>
      </w:r>
    </w:p>
    <w:p w:rsidR="00A516D7" w:rsidRDefault="00A516D7" w:rsidP="00A516D7">
      <w:r>
        <w:rPr>
          <w:rFonts w:eastAsia="Calibri" w:cs="Arial"/>
          <w:color w:val="000000"/>
          <w:szCs w:val="28"/>
        </w:rPr>
        <w:t xml:space="preserve">Пройден инструктаж по охране и безопасности труда, из которого можно сказать, что работа по обеспечению </w:t>
      </w:r>
      <w:r>
        <w:rPr>
          <w:rFonts w:ascii="Times New Roman CYR" w:eastAsia="Calibri" w:hAnsi="Times New Roman CYR" w:cs="Arial"/>
          <w:color w:val="000000"/>
          <w:szCs w:val="28"/>
        </w:rPr>
        <w:t xml:space="preserve">безопасности труда ведет к снижению количества несчастных случаев, поломок оборудования и иных нештатных ситуаций. Были изучены общие требования техники безопасности на рабочем месте и при передвижении на территории предприятия, а также выявлены действующие вредные производственные факторы. Также был пройден инструктаж по пожарной безопасности. Пожарная безопасность обеспечивается системой предотвращения пожара и системой пожарной защиты. Во всех служебных помещениях присутствует «План эвакуации людей при пожаре», регламентирующий действия персонала в случае возникновения очага возгорания и указывающий места расположения пожарной техники. </w:t>
      </w:r>
    </w:p>
    <w:p w:rsidR="00A516D7" w:rsidRDefault="00A516D7" w:rsidP="00A516D7">
      <w:pPr>
        <w:rPr>
          <w:b/>
          <w:lang w:eastAsia="ar-SA"/>
        </w:rPr>
      </w:pPr>
      <w:r w:rsidRPr="00E91C93">
        <w:rPr>
          <w:rFonts w:eastAsia="Calibri" w:cs="Arial"/>
          <w:szCs w:val="28"/>
          <w:highlight w:val="yellow"/>
        </w:rPr>
        <w:t xml:space="preserve">31.01 </w:t>
      </w:r>
      <w:r w:rsidRPr="00E91C93">
        <w:rPr>
          <w:highlight w:val="yellow"/>
          <w:lang w:eastAsia="hi-IN" w:bidi="hi-IN"/>
        </w:rPr>
        <w:t>Изучение структуры предприятия, назначение и место каждого подразделения в производственном и управленческом процессах, их взаимосвязь. Ознакомление с правилами внутреннего трудового распорядка организации.</w:t>
      </w:r>
    </w:p>
    <w:p w:rsidR="00A516D7" w:rsidRDefault="00A516D7" w:rsidP="00A516D7">
      <w:r>
        <w:rPr>
          <w:rFonts w:eastAsia="Calibri" w:cs="Arial"/>
          <w:color w:val="000000"/>
          <w:szCs w:val="28"/>
        </w:rPr>
        <w:t>По схеме структуры предприятия (рисунок 1) были разобраны места и назначения подразделений в организации и их взаимосвязь.</w:t>
      </w:r>
    </w:p>
    <w:p w:rsidR="00A516D7" w:rsidRDefault="00A516D7" w:rsidP="00A516D7">
      <w:pPr>
        <w:rPr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F3EDAE" wp14:editId="09F215CA">
            <wp:extent cx="5327650" cy="2770505"/>
            <wp:effectExtent l="0" t="0" r="0" b="0"/>
            <wp:docPr id="2" name="Image1" descr="C:\Users\practika6\Desktop\орг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C:\Users\practika6\Desktop\орг стр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135" t="6048" r="1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7" w:rsidRDefault="00A516D7" w:rsidP="00A516D7">
      <w:pPr>
        <w:ind w:firstLine="0"/>
        <w:jc w:val="center"/>
        <w:rPr>
          <w:color w:val="000000"/>
          <w:szCs w:val="28"/>
        </w:rPr>
      </w:pPr>
      <w:r>
        <w:rPr>
          <w:rFonts w:eastAsia="Calibri" w:cs="Arial"/>
          <w:color w:val="000000"/>
          <w:szCs w:val="28"/>
        </w:rPr>
        <w:t xml:space="preserve">Рисунок 1 — Организационная структура подразделений, подчиненных директору по информационным технологиям. </w:t>
      </w:r>
    </w:p>
    <w:p w:rsidR="00A516D7" w:rsidRDefault="00A516D7" w:rsidP="00A516D7">
      <w:pPr>
        <w:rPr>
          <w:szCs w:val="28"/>
        </w:rPr>
      </w:pPr>
      <w:r>
        <w:rPr>
          <w:rFonts w:eastAsia="Calibri" w:cs="Arial"/>
          <w:szCs w:val="28"/>
        </w:rPr>
        <w:t xml:space="preserve">В процессе знакомства с правилами трудового распорядка были выделены основные положения: </w:t>
      </w:r>
    </w:p>
    <w:p w:rsidR="00A516D7" w:rsidRDefault="00A516D7" w:rsidP="00A516D7">
      <w:pPr>
        <w:pStyle w:val="ac"/>
        <w:numPr>
          <w:ilvl w:val="0"/>
          <w:numId w:val="3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eastAsia="Calibri" w:cs="Arial"/>
          <w:sz w:val="28"/>
          <w:szCs w:val="28"/>
        </w:rPr>
      </w:pPr>
      <w:r>
        <w:rPr>
          <w:rFonts w:eastAsia="Calibri" w:cs="Arial"/>
          <w:color w:val="000000"/>
          <w:sz w:val="28"/>
          <w:szCs w:val="28"/>
        </w:rPr>
        <w:t xml:space="preserve">Каждый работник предприятия несет ответственность за соблюдение правил информационной безопасности и сохранение конфиденциальности данных. </w:t>
      </w:r>
    </w:p>
    <w:p w:rsidR="00A516D7" w:rsidRDefault="00A516D7" w:rsidP="00A516D7">
      <w:pPr>
        <w:pStyle w:val="ac"/>
        <w:numPr>
          <w:ilvl w:val="0"/>
          <w:numId w:val="3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eastAsia="Calibri" w:cs="Arial"/>
          <w:sz w:val="28"/>
          <w:szCs w:val="28"/>
        </w:rPr>
      </w:pPr>
      <w:r>
        <w:rPr>
          <w:rFonts w:eastAsia="Calibri" w:cs="Arial"/>
          <w:color w:val="000000"/>
          <w:sz w:val="28"/>
          <w:szCs w:val="28"/>
        </w:rPr>
        <w:t>Доступ к ресурсам информационных систем ПАО «ОДК-Сатурн» осуществляется с использованием авторизации по персональному имени и паролю, а также с использованием электронных ключей.</w:t>
      </w:r>
    </w:p>
    <w:p w:rsidR="00A516D7" w:rsidRDefault="00A516D7" w:rsidP="00A516D7">
      <w:pPr>
        <w:pStyle w:val="ac"/>
        <w:numPr>
          <w:ilvl w:val="0"/>
          <w:numId w:val="3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eastAsia="Calibri" w:cs="Arial"/>
          <w:sz w:val="28"/>
          <w:szCs w:val="28"/>
        </w:rPr>
      </w:pPr>
      <w:r>
        <w:rPr>
          <w:rFonts w:eastAsia="Calibri" w:cs="Arial"/>
          <w:color w:val="000000"/>
          <w:sz w:val="28"/>
          <w:szCs w:val="28"/>
        </w:rPr>
        <w:t xml:space="preserve">На территории ПАО «ОДК-Сатурн» использование устройств для работы с внешними носителями информации требует наличия специального разрешения. </w:t>
      </w:r>
    </w:p>
    <w:p w:rsidR="00A516D7" w:rsidRDefault="00A516D7" w:rsidP="00A516D7">
      <w:pPr>
        <w:pStyle w:val="ac"/>
        <w:numPr>
          <w:ilvl w:val="0"/>
          <w:numId w:val="32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rFonts w:eastAsia="Calibri" w:cs="Arial"/>
          <w:sz w:val="28"/>
          <w:szCs w:val="28"/>
        </w:rPr>
      </w:pPr>
      <w:r>
        <w:rPr>
          <w:rFonts w:eastAsia="Calibri" w:cs="Arial"/>
          <w:color w:val="000000"/>
          <w:sz w:val="28"/>
          <w:szCs w:val="28"/>
        </w:rPr>
        <w:t>Несанкционированное считывание, копирование, изменение, повреждение или дублирование любой информации запрещено.</w:t>
      </w:r>
    </w:p>
    <w:p w:rsidR="00A516D7" w:rsidRDefault="00A516D7" w:rsidP="00A516D7">
      <w:pPr>
        <w:rPr>
          <w:rFonts w:eastAsia="Calibri" w:cs="Arial"/>
          <w:szCs w:val="28"/>
        </w:rPr>
      </w:pPr>
      <w:r w:rsidRPr="000577BF">
        <w:rPr>
          <w:rFonts w:eastAsia="Calibri" w:cs="Arial"/>
          <w:szCs w:val="28"/>
          <w:highlight w:val="yellow"/>
        </w:rPr>
        <w:t xml:space="preserve">01.02 </w:t>
      </w:r>
      <w:r w:rsidR="000577BF" w:rsidRPr="000577BF">
        <w:rPr>
          <w:rFonts w:eastAsia="Calibri" w:cs="Arial"/>
          <w:szCs w:val="28"/>
          <w:highlight w:val="yellow"/>
        </w:rPr>
        <w:t>Рассмотрение функций главных специалистов предприятия, перспективы развития производства, план освоения новых технологий.</w:t>
      </w:r>
    </w:p>
    <w:p w:rsidR="00A516D7" w:rsidRDefault="00A516D7" w:rsidP="00A516D7">
      <w:pPr>
        <w:pStyle w:val="a5"/>
        <w:ind w:left="0"/>
        <w:contextualSpacing w:val="0"/>
      </w:pPr>
      <w:r>
        <w:rPr>
          <w:szCs w:val="28"/>
        </w:rPr>
        <w:t xml:space="preserve">Внедрением и развитием различных информационных систем внутри предприятия занимается управление по развитию ИС, которое включает в себя Отдел прикладных решений в информационных системах и Группу </w:t>
      </w:r>
      <w:r>
        <w:rPr>
          <w:szCs w:val="28"/>
        </w:rPr>
        <w:lastRenderedPageBreak/>
        <w:t>проектов по развитию производственных и логических информационных систем.</w:t>
      </w:r>
    </w:p>
    <w:p w:rsidR="00A516D7" w:rsidRDefault="00A516D7" w:rsidP="00A516D7">
      <w:pPr>
        <w:pStyle w:val="a5"/>
        <w:ind w:left="0"/>
        <w:contextualSpacing w:val="0"/>
      </w:pPr>
      <w:r>
        <w:rPr>
          <w:szCs w:val="28"/>
        </w:rPr>
        <w:t>Внедрение, поддержку, разработку информационных систем, задействованных в экономике предприятия, осуществляет Группа проектов информационных систем финансово-экономической деятельности и персонала.</w:t>
      </w:r>
    </w:p>
    <w:p w:rsidR="00A516D7" w:rsidRDefault="00A516D7" w:rsidP="00A516D7">
      <w:pPr>
        <w:pStyle w:val="a5"/>
        <w:ind w:left="0"/>
        <w:contextualSpacing w:val="0"/>
      </w:pPr>
      <w:r>
        <w:rPr>
          <w:szCs w:val="28"/>
        </w:rPr>
        <w:t>Заместитель директора по информационным технологиям – структура обеспечивает обслуживание и внедрение новых коммуникаций внутри предприятия, а также за его пределами между другими предприятиями, входящими в ОДК. В данной структуре находятся Отдел эксплуатации информационных систем, Издательский центр и Управление ИТ-инфраструктуры, включающее в себя Отдел вычислительных систем и Отдел связи и коммуникации.</w:t>
      </w:r>
    </w:p>
    <w:p w:rsidR="00A516D7" w:rsidRDefault="00A516D7" w:rsidP="00A516D7">
      <w:pPr>
        <w:pStyle w:val="a5"/>
        <w:ind w:left="0"/>
        <w:contextualSpacing w:val="0"/>
      </w:pPr>
      <w:r>
        <w:rPr>
          <w:szCs w:val="28"/>
        </w:rPr>
        <w:t>Управление «Цифровая трансформация» - занимается внедрением новых цифровых технологий на предприятии, а также на его базе развернута лаборатория «Цифровые технологии».</w:t>
      </w:r>
    </w:p>
    <w:p w:rsidR="00A516D7" w:rsidRDefault="00A516D7" w:rsidP="00A516D7">
      <w:pPr>
        <w:pStyle w:val="a5"/>
        <w:ind w:left="0"/>
        <w:contextualSpacing w:val="0"/>
      </w:pPr>
      <w:r>
        <w:rPr>
          <w:rFonts w:eastAsia="Calibri" w:cs="Arial"/>
          <w:szCs w:val="28"/>
        </w:rPr>
        <w:t xml:space="preserve">Отдел АСУТП, в подчинении которого находится Сектор планирования, учета и обеспечения. Занимается внедрением, учетом и обслуживанием автоматизированных систем управления технологическими процессами внутри предприятия. </w:t>
      </w:r>
    </w:p>
    <w:p w:rsidR="00A516D7" w:rsidRDefault="00A516D7" w:rsidP="00A516D7">
      <w:pPr>
        <w:pStyle w:val="a5"/>
        <w:ind w:left="0" w:firstLine="0"/>
        <w:contextualSpacing w:val="0"/>
        <w:rPr>
          <w:rFonts w:eastAsia="Calibri" w:cs="Arial"/>
          <w:szCs w:val="28"/>
        </w:rPr>
      </w:pPr>
      <w:r>
        <w:rPr>
          <w:rFonts w:eastAsia="Calibri" w:cs="Arial"/>
          <w:szCs w:val="28"/>
        </w:rPr>
        <w:t xml:space="preserve">Перспективы развития производства и освоение новых технологий связаны с автоматизацией систем взаимодействия с пользователем за счет замены рутинных операций на роботизированные. </w:t>
      </w:r>
      <w:r>
        <w:rPr>
          <w:rFonts w:eastAsia="Calibri" w:cs="Arial"/>
          <w:bCs/>
          <w:szCs w:val="28"/>
        </w:rPr>
        <w:t xml:space="preserve">Роботизация помогает крупным предприятиям быть более эффективным. Эти продукты используются для экономии времени и избавления сотрудников от необходимости выполнять трудоемкие, повторяющиеся и утомительные задачи. Внедрение таких технологий также увеличивает эффективность работы персонала, повышает качество услуг и управляемость процессов. </w:t>
      </w:r>
    </w:p>
    <w:p w:rsidR="00A516D7" w:rsidRDefault="00A516D7" w:rsidP="00A516D7">
      <w:pPr>
        <w:rPr>
          <w:rFonts w:eastAsia="Calibri" w:cs="Arial"/>
          <w:szCs w:val="28"/>
        </w:rPr>
      </w:pPr>
      <w:r w:rsidRPr="00E91C93">
        <w:rPr>
          <w:rFonts w:eastAsia="Calibri" w:cs="Arial"/>
          <w:szCs w:val="28"/>
          <w:highlight w:val="yellow"/>
        </w:rPr>
        <w:t xml:space="preserve">02.02 </w:t>
      </w:r>
      <w:r w:rsidRPr="00E91C93">
        <w:rPr>
          <w:highlight w:val="yellow"/>
        </w:rPr>
        <w:t>Анализ</w:t>
      </w:r>
      <w:r w:rsidRPr="00E91C93">
        <w:rPr>
          <w:rFonts w:eastAsia="Calibri" w:cs="Arial"/>
          <w:szCs w:val="28"/>
          <w:highlight w:val="yellow"/>
        </w:rPr>
        <w:t xml:space="preserve"> о</w:t>
      </w:r>
      <w:r w:rsidR="000577BF">
        <w:rPr>
          <w:rFonts w:eastAsia="Calibri" w:cs="Arial"/>
          <w:szCs w:val="28"/>
          <w:highlight w:val="yellow"/>
        </w:rPr>
        <w:t>бласти деятельности предприятия.</w:t>
      </w:r>
    </w:p>
    <w:p w:rsidR="00A516D7" w:rsidRDefault="00A516D7" w:rsidP="00A516D7">
      <w:pPr>
        <w:rPr>
          <w:rFonts w:eastAsia="Calibri" w:cs="Arial"/>
          <w:szCs w:val="28"/>
        </w:rPr>
      </w:pPr>
      <w:r>
        <w:lastRenderedPageBreak/>
        <w:t>ПАО</w:t>
      </w:r>
      <w:r>
        <w:rPr>
          <w:rFonts w:eastAsia="Calibri" w:cs="Times New Roman"/>
          <w:color w:val="000000"/>
          <w:szCs w:val="28"/>
          <w:shd w:val="clear" w:color="auto" w:fill="FFFFFF"/>
        </w:rPr>
        <w:t xml:space="preserve"> «ОДК-Сатурн» – двигателестроительная компания, специализирующаяся на разработке, производстве, послепродажном обслуживании газотурбинных двигателей (ГТД) для авиации, энергогенерирующих и газоперекачивающих установок, судов, морских и приморских промышленных объектов. </w:t>
      </w:r>
      <w:r>
        <w:rPr>
          <w:rFonts w:eastAsia="Calibri" w:cs="Arial"/>
          <w:color w:val="000000"/>
          <w:szCs w:val="28"/>
          <w:shd w:val="clear" w:color="auto" w:fill="FFFFFF"/>
        </w:rPr>
        <w:t>В производстве задействовано более 20 тыс. единиц оборудования.</w:t>
      </w:r>
    </w:p>
    <w:p w:rsidR="007E4B33" w:rsidRPr="000179EF" w:rsidRDefault="00DF3427" w:rsidP="000179EF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03.03 </w:t>
      </w:r>
      <w:r w:rsidR="00EF03A4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Участие в проектировании программного обеспечения с использованием специализированных программных пакетов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EF03A4" w:rsidRDefault="00EF03A4" w:rsidP="00EF03A4">
      <w:pPr>
        <w:pStyle w:val="a5"/>
        <w:ind w:left="0"/>
      </w:pPr>
      <w:r>
        <w:rPr>
          <w:rFonts w:eastAsia="Times New Roman" w:cs="Times New Roman"/>
          <w:color w:val="000000"/>
          <w:szCs w:val="28"/>
          <w:lang w:eastAsia="hi-IN" w:bidi="hi-IN"/>
        </w:rPr>
        <w:t>Я выбрал каскадную модель</w:t>
      </w:r>
      <w:r w:rsidR="009073FA">
        <w:rPr>
          <w:rFonts w:eastAsia="Times New Roman" w:cs="Times New Roman"/>
          <w:color w:val="000000"/>
          <w:szCs w:val="28"/>
          <w:lang w:eastAsia="hi-IN" w:bidi="hi-IN"/>
        </w:rPr>
        <w:t xml:space="preserve"> (рисунок 2)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, </w:t>
      </w:r>
      <w:r>
        <w:t>так как в начале проекта возможно в полном объеме сформулировать все требования и переходить к следующей фазе разработки строго последовательно после полного и успешного завершения предыдущей фазы.</w:t>
      </w:r>
    </w:p>
    <w:p w:rsidR="00EF03A4" w:rsidRDefault="00EF03A4" w:rsidP="00EF03A4">
      <w:pPr>
        <w:pStyle w:val="a5"/>
        <w:ind w:left="0" w:firstLine="0"/>
        <w:jc w:val="center"/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33725B3C" wp14:editId="4522ED61">
            <wp:extent cx="3355450" cy="21846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60" cy="21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A4" w:rsidRPr="008419E4" w:rsidRDefault="008419E4" w:rsidP="008419E4">
      <w:pPr>
        <w:ind w:firstLine="0"/>
        <w:jc w:val="center"/>
        <w:rPr>
          <w:color w:val="000000"/>
          <w:szCs w:val="28"/>
        </w:rPr>
      </w:pPr>
      <w:r>
        <w:rPr>
          <w:rFonts w:eastAsia="Calibri" w:cs="Arial"/>
          <w:color w:val="000000"/>
          <w:szCs w:val="28"/>
        </w:rPr>
        <w:t xml:space="preserve">Рисунок 2 — </w:t>
      </w:r>
      <w:r w:rsidRPr="008419E4">
        <w:rPr>
          <w:rFonts w:eastAsia="Calibri" w:cs="Arial"/>
          <w:color w:val="000000"/>
          <w:szCs w:val="28"/>
        </w:rPr>
        <w:t>Каскадная модель программного обеспечения</w:t>
      </w:r>
      <w:r>
        <w:rPr>
          <w:rFonts w:eastAsia="Calibri" w:cs="Arial"/>
          <w:color w:val="000000"/>
          <w:szCs w:val="28"/>
        </w:rPr>
        <w:t xml:space="preserve">. </w:t>
      </w:r>
    </w:p>
    <w:p w:rsidR="007E4B33" w:rsidRPr="00DF3427" w:rsidRDefault="008419E4" w:rsidP="00DF3427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04.03</w:t>
      </w:r>
      <w:r w:rsidR="00DF3427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 </w:t>
      </w:r>
      <w:r w:rsidR="00EF03A4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Участие в выработке требований к программному обеспечению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EF03A4" w:rsidRDefault="00EF03A4" w:rsidP="00EF03A4">
      <w:pPr>
        <w:pStyle w:val="a5"/>
        <w:ind w:left="0"/>
      </w:pPr>
      <w:r>
        <w:t>Первым этапом каскадной модели программного обеспечения является утверждение требований.</w:t>
      </w:r>
    </w:p>
    <w:p w:rsidR="00EF03A4" w:rsidRDefault="00EF03A4" w:rsidP="00EF03A4">
      <w:pPr>
        <w:pStyle w:val="a5"/>
        <w:ind w:left="0"/>
      </w:pPr>
      <w:r>
        <w:t>Мной были составлены функциональные и нефункциональные требования к проекту.</w:t>
      </w:r>
    </w:p>
    <w:p w:rsidR="00EF03A4" w:rsidRDefault="00EF03A4" w:rsidP="00EF03A4">
      <w:pPr>
        <w:pStyle w:val="a5"/>
        <w:ind w:left="0"/>
      </w:pPr>
      <w:r>
        <w:t>Функциональные и нефункциональные требования</w:t>
      </w:r>
    </w:p>
    <w:p w:rsidR="00EF03A4" w:rsidRDefault="00EF03A4" w:rsidP="00EF03A4">
      <w:pPr>
        <w:pStyle w:val="a5"/>
        <w:numPr>
          <w:ilvl w:val="0"/>
          <w:numId w:val="26"/>
        </w:numPr>
        <w:ind w:left="0" w:firstLine="709"/>
      </w:pPr>
      <w:r>
        <w:t>Наименование программы</w:t>
      </w:r>
    </w:p>
    <w:p w:rsidR="00EF03A4" w:rsidRPr="00603672" w:rsidRDefault="00DF3427" w:rsidP="00EF03A4">
      <w:r>
        <w:t>И</w:t>
      </w:r>
      <w:r w:rsidRPr="00DF3427">
        <w:t>нформационн</w:t>
      </w:r>
      <w:r>
        <w:t>ая</w:t>
      </w:r>
      <w:r w:rsidRPr="00DF3427">
        <w:t xml:space="preserve"> систем</w:t>
      </w:r>
      <w:r>
        <w:t>а</w:t>
      </w:r>
      <w:r w:rsidRPr="00DF3427">
        <w:t>, осуществляющ</w:t>
      </w:r>
      <w:r>
        <w:t>ая</w:t>
      </w:r>
      <w:r w:rsidRPr="00DF3427">
        <w:t xml:space="preserve"> подбор метрологического измерительного оборудования для определения нелинейных размеров с учетом допусков и погрешностей.</w:t>
      </w:r>
    </w:p>
    <w:p w:rsidR="00EF03A4" w:rsidRPr="00603672" w:rsidRDefault="00EF03A4" w:rsidP="00EF03A4">
      <w:pPr>
        <w:pStyle w:val="a5"/>
        <w:numPr>
          <w:ilvl w:val="0"/>
          <w:numId w:val="26"/>
        </w:numPr>
        <w:ind w:left="0" w:firstLine="709"/>
        <w:rPr>
          <w:rFonts w:eastAsia="Times New Roman" w:cs="Times New Roman"/>
          <w:color w:val="000000"/>
          <w:sz w:val="20"/>
          <w:szCs w:val="20"/>
          <w:lang w:eastAsia="hi-IN" w:bidi="hi-IN"/>
        </w:rPr>
      </w:pPr>
      <w:r>
        <w:lastRenderedPageBreak/>
        <w:t>Плановые сроки начала и окончания работ</w:t>
      </w:r>
    </w:p>
    <w:p w:rsidR="00EF03A4" w:rsidRPr="00603672" w:rsidRDefault="00EF03A4" w:rsidP="00EF03A4">
      <w:pPr>
        <w:rPr>
          <w:rFonts w:eastAsia="Times New Roman" w:cs="Times New Roman"/>
          <w:color w:val="000000"/>
          <w:sz w:val="20"/>
          <w:szCs w:val="20"/>
          <w:lang w:eastAsia="hi-IN" w:bidi="hi-IN"/>
        </w:rPr>
      </w:pPr>
      <w:r>
        <w:t xml:space="preserve">Начало разработки программы – </w:t>
      </w:r>
      <w:r w:rsidRPr="00603672">
        <w:t>30</w:t>
      </w:r>
      <w:r>
        <w:t xml:space="preserve"> января 2023 года, окончание – 8 апреля 2023 года.</w:t>
      </w:r>
    </w:p>
    <w:p w:rsidR="00DF3427" w:rsidRPr="00DF3427" w:rsidRDefault="00EF03A4" w:rsidP="00EF03A4">
      <w:pPr>
        <w:pStyle w:val="a5"/>
        <w:numPr>
          <w:ilvl w:val="0"/>
          <w:numId w:val="26"/>
        </w:numPr>
        <w:ind w:left="0" w:firstLine="709"/>
        <w:rPr>
          <w:rFonts w:eastAsia="Times New Roman" w:cs="Times New Roman"/>
          <w:color w:val="000000"/>
          <w:sz w:val="20"/>
          <w:szCs w:val="20"/>
          <w:lang w:eastAsia="hi-IN" w:bidi="hi-IN"/>
        </w:rPr>
      </w:pPr>
      <w:r>
        <w:t>Назначение программы</w:t>
      </w:r>
    </w:p>
    <w:p w:rsidR="00EF03A4" w:rsidRPr="00603672" w:rsidRDefault="00EF03A4" w:rsidP="00DF3427">
      <w:pPr>
        <w:pStyle w:val="a5"/>
        <w:ind w:left="0"/>
        <w:rPr>
          <w:rFonts w:eastAsia="Times New Roman" w:cs="Times New Roman"/>
          <w:color w:val="000000"/>
          <w:sz w:val="20"/>
          <w:szCs w:val="20"/>
          <w:lang w:eastAsia="hi-IN" w:bidi="hi-IN"/>
        </w:rPr>
      </w:pPr>
      <w:r>
        <w:t>Программа предназнач</w:t>
      </w:r>
      <w:r w:rsidR="00DF3427">
        <w:t xml:space="preserve">ена для подбора средства измерения по заданным параметрам и создания документа </w:t>
      </w:r>
      <w:r w:rsidR="00DF3427">
        <w:rPr>
          <w:lang w:val="en-US"/>
        </w:rPr>
        <w:t>Microsoft</w:t>
      </w:r>
      <w:r w:rsidR="00DF3427" w:rsidRPr="00DF3427">
        <w:t xml:space="preserve"> </w:t>
      </w:r>
      <w:r w:rsidR="00DF3427">
        <w:rPr>
          <w:lang w:val="en-US"/>
        </w:rPr>
        <w:t>Word</w:t>
      </w:r>
      <w:r>
        <w:t xml:space="preserve">, содержащего информацию </w:t>
      </w:r>
      <w:r w:rsidR="00DF3427">
        <w:t>об этих инструментах</w:t>
      </w:r>
      <w:r>
        <w:t>.</w:t>
      </w:r>
      <w:r w:rsidR="00DF3427">
        <w:t xml:space="preserve"> Данная программа должна сократить затраты времени человека, сделав поиск необходимого СИ быстрым и удобным.</w:t>
      </w:r>
    </w:p>
    <w:p w:rsidR="00EF03A4" w:rsidRPr="00603672" w:rsidRDefault="00EF03A4" w:rsidP="00EF03A4">
      <w:pPr>
        <w:pStyle w:val="a5"/>
        <w:numPr>
          <w:ilvl w:val="0"/>
          <w:numId w:val="26"/>
        </w:numPr>
        <w:ind w:left="0" w:firstLine="709"/>
        <w:rPr>
          <w:rFonts w:eastAsia="Times New Roman" w:cs="Times New Roman"/>
          <w:color w:val="000000"/>
          <w:sz w:val="20"/>
          <w:szCs w:val="20"/>
          <w:lang w:eastAsia="hi-IN" w:bidi="hi-IN"/>
        </w:rPr>
      </w:pPr>
      <w:r>
        <w:t>Структура и технология работы программы</w:t>
      </w:r>
    </w:p>
    <w:p w:rsidR="008419E4" w:rsidRDefault="00EF03A4" w:rsidP="00EF03A4">
      <w:pPr>
        <w:pStyle w:val="a5"/>
        <w:ind w:left="0"/>
      </w:pPr>
      <w:r>
        <w:t xml:space="preserve">Программа представляет собой </w:t>
      </w:r>
      <w:r w:rsidR="008419E4">
        <w:t>Робота и форму ввода. После заполнения формы, запускается робот, который забирает данные из таблицы и, исходя из этого, идет по тому или иному пути взаимодействия с файлом «Стандарты», т.е. выбирает подходящие листы, запускает специально подобранный для этого листа алгоритм, находит нужные промежуточные данные и, в итоге, выводит список необходимого инструмента.</w:t>
      </w:r>
    </w:p>
    <w:p w:rsidR="009174C6" w:rsidRDefault="008419E4" w:rsidP="008419E4"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06.03</w:t>
      </w:r>
      <w:r w:rsidR="009174C6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 </w:t>
      </w:r>
      <w:r w:rsidR="009174C6" w:rsidRPr="00A516D7">
        <w:rPr>
          <w:highlight w:val="yellow"/>
        </w:rPr>
        <w:t>Работа с электронными таблицами, ведение обработки тексто</w:t>
      </w:r>
      <w:r w:rsidR="000577BF">
        <w:rPr>
          <w:highlight w:val="yellow"/>
        </w:rPr>
        <w:t>вой и цифровой информации в них.</w:t>
      </w:r>
    </w:p>
    <w:p w:rsidR="009174C6" w:rsidRDefault="009174C6" w:rsidP="009174C6">
      <w:pPr>
        <w:pStyle w:val="a5"/>
        <w:ind w:left="0"/>
      </w:pPr>
      <w:r>
        <w:t>Следующий этап каскадной модели программного обеспечения – проектирование.</w:t>
      </w:r>
    </w:p>
    <w:p w:rsidR="009174C6" w:rsidRDefault="009174C6" w:rsidP="009174C6">
      <w:pPr>
        <w:pStyle w:val="a5"/>
        <w:ind w:left="0"/>
      </w:pPr>
      <w:r>
        <w:t>В соответствии с функциональными требованиями к программе я создал форму ввода, в которую будут записываться исходные данные. (скрин формы ввода)</w:t>
      </w:r>
    </w:p>
    <w:p w:rsidR="009174C6" w:rsidRDefault="009174C6" w:rsidP="009174C6">
      <w:pPr>
        <w:pStyle w:val="a5"/>
        <w:ind w:left="0" w:firstLine="0"/>
        <w:jc w:val="center"/>
        <w:rPr>
          <w:rFonts w:eastAsia="Times New Roman" w:cs="Times New Roman"/>
          <w:color w:val="000000"/>
          <w:sz w:val="20"/>
          <w:szCs w:val="20"/>
          <w:lang w:eastAsia="hi-IN" w:bidi="hi-IN"/>
        </w:rPr>
      </w:pPr>
    </w:p>
    <w:p w:rsidR="009174C6" w:rsidRDefault="009174C6" w:rsidP="009174C6">
      <w:pPr>
        <w:ind w:firstLine="0"/>
        <w:jc w:val="center"/>
        <w:rPr>
          <w:color w:val="000000"/>
          <w:szCs w:val="28"/>
        </w:rPr>
      </w:pPr>
      <w:r>
        <w:rPr>
          <w:rFonts w:eastAsia="Calibri" w:cs="Arial"/>
          <w:color w:val="000000"/>
          <w:szCs w:val="28"/>
        </w:rPr>
        <w:t xml:space="preserve">Рисунок 3 — Форма ввода данных. </w:t>
      </w:r>
    </w:p>
    <w:p w:rsidR="009174C6" w:rsidRPr="009174C6" w:rsidRDefault="009174C6" w:rsidP="009174C6">
      <w:pPr>
        <w:jc w:val="left"/>
        <w:rPr>
          <w:color w:val="000000"/>
          <w:szCs w:val="28"/>
        </w:rPr>
      </w:pPr>
      <w:r>
        <w:rPr>
          <w:color w:val="000000"/>
          <w:szCs w:val="28"/>
        </w:rPr>
        <w:t>Робот берёт из данного файла информацию для произведения дальнейших логических и математических операций.</w:t>
      </w:r>
    </w:p>
    <w:p w:rsidR="007E4B33" w:rsidRPr="008419E4" w:rsidRDefault="00BD7663" w:rsidP="008419E4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07.03</w:t>
      </w:r>
      <w:r w:rsidR="008419E4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 </w:t>
      </w:r>
      <w:r w:rsidR="00AF382A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Использование основных методологий процессов разработки программного обеспечения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E371A3" w:rsidRDefault="0054419C" w:rsidP="0054419C">
      <w:pPr>
        <w:pStyle w:val="a5"/>
        <w:ind w:left="0"/>
      </w:pPr>
      <w:r>
        <w:lastRenderedPageBreak/>
        <w:t>Третьим этапом</w:t>
      </w:r>
      <w:r w:rsidR="00E371A3">
        <w:t xml:space="preserve"> каскадной модели программного обеспечения является реализация.</w:t>
      </w:r>
    </w:p>
    <w:p w:rsidR="0054419C" w:rsidRDefault="00EE174F" w:rsidP="0054419C">
      <w:pPr>
        <w:pStyle w:val="a5"/>
        <w:ind w:left="0"/>
      </w:pPr>
      <w:r w:rsidRPr="00EE174F">
        <w:t>Программа представляет собой Робота и форму ввода. После заполнения формы, запускается робот, который забирает данные из таблицы и, исходя из этого, идет по тому или иному пути взаимодействия с файлом «Стандарты», т.е. выбирает подходящие листы, запускает специально подобранный для этого листа алгоритм, находит нужные промежуточные данные и, в итоге, выводит список необходимого инструмента.</w:t>
      </w:r>
    </w:p>
    <w:p w:rsidR="00EE174F" w:rsidRPr="00EE174F" w:rsidRDefault="00EE174F" w:rsidP="0054419C">
      <w:pPr>
        <w:pStyle w:val="a5"/>
        <w:ind w:left="0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t xml:space="preserve">Программа была создана с помощью платформы </w:t>
      </w:r>
      <w:r>
        <w:rPr>
          <w:lang w:val="en-US"/>
        </w:rPr>
        <w:t>Robin</w:t>
      </w:r>
      <w:r w:rsidRPr="00EE174F">
        <w:t xml:space="preserve"> </w:t>
      </w:r>
      <w:r>
        <w:rPr>
          <w:lang w:val="en-US"/>
        </w:rPr>
        <w:t>RPA</w:t>
      </w:r>
      <w:r>
        <w:t xml:space="preserve">, </w:t>
      </w:r>
      <w:r>
        <w:rPr>
          <w:lang w:val="en-US"/>
        </w:rPr>
        <w:t>Microsoft</w:t>
      </w:r>
      <w:r w:rsidRPr="00EE174F">
        <w:t xml:space="preserve"> </w:t>
      </w:r>
      <w:r>
        <w:rPr>
          <w:lang w:val="en-US"/>
        </w:rPr>
        <w:t>Excel</w:t>
      </w:r>
      <w:r w:rsidRPr="00EE174F">
        <w:t xml:space="preserve"> </w:t>
      </w:r>
      <w:r>
        <w:t xml:space="preserve">и </w:t>
      </w:r>
      <w:r>
        <w:rPr>
          <w:lang w:val="en-US"/>
        </w:rPr>
        <w:t>Microsoft</w:t>
      </w:r>
      <w:r w:rsidRPr="00EE174F">
        <w:t xml:space="preserve"> </w:t>
      </w:r>
      <w:r>
        <w:rPr>
          <w:lang w:val="en-US"/>
        </w:rPr>
        <w:t>Word</w:t>
      </w:r>
      <w:r w:rsidRPr="00EE174F">
        <w:t>.</w:t>
      </w:r>
    </w:p>
    <w:p w:rsidR="00C53218" w:rsidRDefault="00C53218" w:rsidP="00C53218">
      <w:pPr>
        <w:rPr>
          <w:lang w:eastAsia="hi-IN" w:bidi="hi-IN"/>
        </w:rPr>
      </w:pPr>
      <w:r w:rsidRPr="00A516D7">
        <w:rPr>
          <w:highlight w:val="yellow"/>
          <w:lang w:eastAsia="hi-IN" w:bidi="hi-IN"/>
        </w:rPr>
        <w:t>08.03 Участие в проектировании программного обеспечения с использованием специализир</w:t>
      </w:r>
      <w:r w:rsidR="000577BF">
        <w:rPr>
          <w:highlight w:val="yellow"/>
          <w:lang w:eastAsia="hi-IN" w:bidi="hi-IN"/>
        </w:rPr>
        <w:t>ованных программных пакетов.</w:t>
      </w:r>
    </w:p>
    <w:p w:rsidR="00C53218" w:rsidRDefault="009174C6" w:rsidP="00C53218">
      <w:pPr>
        <w:rPr>
          <w:lang w:eastAsia="hi-IN" w:bidi="hi-IN"/>
        </w:rPr>
      </w:pPr>
      <w:r>
        <w:rPr>
          <w:lang w:eastAsia="hi-IN" w:bidi="hi-IN"/>
        </w:rPr>
        <w:t xml:space="preserve">Для создания алгоритма работы робота я совещался с метрологами, узнавал с какими документами мне предстоит работать, какие данные предстоит получать и обрабатывать, какого результата ожидает получить потенциальный пользователь </w:t>
      </w:r>
      <w:r w:rsidR="00A516D7">
        <w:rPr>
          <w:lang w:eastAsia="hi-IN" w:bidi="hi-IN"/>
        </w:rPr>
        <w:t>моей</w:t>
      </w:r>
      <w:r>
        <w:rPr>
          <w:lang w:eastAsia="hi-IN" w:bidi="hi-IN"/>
        </w:rPr>
        <w:t xml:space="preserve"> программы. После всех совещаний, в </w:t>
      </w:r>
      <w:r w:rsidR="00C53218">
        <w:rPr>
          <w:lang w:eastAsia="hi-IN" w:bidi="hi-IN"/>
        </w:rPr>
        <w:t>программ</w:t>
      </w:r>
      <w:r>
        <w:rPr>
          <w:lang w:eastAsia="hi-IN" w:bidi="hi-IN"/>
        </w:rPr>
        <w:t>е</w:t>
      </w:r>
      <w:r w:rsidR="00C53218">
        <w:rPr>
          <w:lang w:eastAsia="hi-IN" w:bidi="hi-IN"/>
        </w:rPr>
        <w:t xml:space="preserve"> </w:t>
      </w:r>
      <w:r w:rsidR="00C53218">
        <w:rPr>
          <w:lang w:val="en-US" w:eastAsia="hi-IN" w:bidi="hi-IN"/>
        </w:rPr>
        <w:t>Microsoft</w:t>
      </w:r>
      <w:r w:rsidR="00C53218" w:rsidRPr="00C53218">
        <w:rPr>
          <w:lang w:eastAsia="hi-IN" w:bidi="hi-IN"/>
        </w:rPr>
        <w:t xml:space="preserve"> </w:t>
      </w:r>
      <w:r w:rsidR="00C53218">
        <w:rPr>
          <w:lang w:val="en-US" w:eastAsia="hi-IN" w:bidi="hi-IN"/>
        </w:rPr>
        <w:t>Visio</w:t>
      </w:r>
      <w:r>
        <w:rPr>
          <w:lang w:eastAsia="hi-IN" w:bidi="hi-IN"/>
        </w:rPr>
        <w:t xml:space="preserve"> был спроектирован алгоритм (рисунок 4), по которому будет производиться </w:t>
      </w:r>
      <w:r w:rsidR="00A516D7">
        <w:rPr>
          <w:lang w:eastAsia="hi-IN" w:bidi="hi-IN"/>
        </w:rPr>
        <w:t>вся дальнейшая работа</w:t>
      </w:r>
      <w:r w:rsidR="00C53218" w:rsidRPr="00C53218">
        <w:rPr>
          <w:lang w:eastAsia="hi-IN" w:bidi="hi-IN"/>
        </w:rPr>
        <w:t xml:space="preserve">. </w:t>
      </w:r>
    </w:p>
    <w:p w:rsidR="00A516D7" w:rsidRDefault="00A516D7" w:rsidP="00A516D7">
      <w:pPr>
        <w:ind w:firstLine="0"/>
        <w:rPr>
          <w:lang w:eastAsia="hi-IN" w:bidi="hi-IN"/>
        </w:rPr>
      </w:pPr>
      <w:r>
        <w:object w:dxaOrig="17611" w:dyaOrig="6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5pt;height:181.65pt" o:ole="">
            <v:imagedata r:id="rId10" o:title=""/>
          </v:shape>
          <o:OLEObject Type="Embed" ProgID="Visio.Drawing.15" ShapeID="_x0000_i1025" DrawAspect="Content" ObjectID="_1742120449" r:id="rId11"/>
        </w:object>
      </w:r>
    </w:p>
    <w:p w:rsidR="00700414" w:rsidRPr="00C53218" w:rsidRDefault="00700414" w:rsidP="00700414">
      <w:pPr>
        <w:ind w:firstLine="0"/>
        <w:jc w:val="center"/>
        <w:rPr>
          <w:szCs w:val="28"/>
          <w:lang w:eastAsia="hi-IN" w:bidi="hi-IN"/>
        </w:rPr>
      </w:pPr>
      <w:r>
        <w:rPr>
          <w:rFonts w:eastAsia="Calibri" w:cs="Arial"/>
          <w:color w:val="000000"/>
          <w:szCs w:val="28"/>
        </w:rPr>
        <w:t>Рисунок 4 — Алгоритм работы робота.</w:t>
      </w:r>
    </w:p>
    <w:p w:rsidR="00A516D7" w:rsidRDefault="00A516D7" w:rsidP="00A516D7">
      <w:pPr>
        <w:rPr>
          <w:highlight w:val="yellow"/>
          <w:lang w:eastAsia="hi-IN" w:bidi="hi-IN"/>
        </w:rPr>
      </w:pPr>
      <w:r>
        <w:rPr>
          <w:highlight w:val="yellow"/>
          <w:lang w:eastAsia="hi-IN" w:bidi="hi-IN"/>
        </w:rPr>
        <w:t xml:space="preserve">08.03 </w:t>
      </w:r>
      <w:r w:rsidRPr="00A516D7">
        <w:rPr>
          <w:highlight w:val="yellow"/>
          <w:lang w:eastAsia="hi-IN" w:bidi="hi-IN"/>
        </w:rPr>
        <w:t>Работа с базами данных: ввод, редакти</w:t>
      </w:r>
      <w:r w:rsidR="000577BF">
        <w:rPr>
          <w:highlight w:val="yellow"/>
          <w:lang w:eastAsia="hi-IN" w:bidi="hi-IN"/>
        </w:rPr>
        <w:t>рование и оформление информации.</w:t>
      </w:r>
    </w:p>
    <w:p w:rsidR="00A516D7" w:rsidRPr="00A516D7" w:rsidRDefault="00A516D7" w:rsidP="00A516D7">
      <w:pPr>
        <w:rPr>
          <w:szCs w:val="28"/>
          <w:lang w:eastAsia="hi-IN" w:bidi="hi-IN"/>
        </w:rPr>
      </w:pPr>
      <w:r w:rsidRPr="00A516D7">
        <w:rPr>
          <w:lang w:eastAsia="hi-IN" w:bidi="hi-IN"/>
        </w:rPr>
        <w:lastRenderedPageBreak/>
        <w:t>Моя</w:t>
      </w:r>
      <w:r>
        <w:rPr>
          <w:lang w:eastAsia="hi-IN" w:bidi="hi-IN"/>
        </w:rPr>
        <w:t xml:space="preserve"> база данных представляет собой </w:t>
      </w:r>
      <w:r>
        <w:rPr>
          <w:lang w:val="en-US" w:eastAsia="hi-IN" w:bidi="hi-IN"/>
        </w:rPr>
        <w:t>Excel</w:t>
      </w:r>
      <w:r w:rsidRPr="00A516D7">
        <w:rPr>
          <w:lang w:eastAsia="hi-IN" w:bidi="hi-IN"/>
        </w:rPr>
        <w:t xml:space="preserve"> </w:t>
      </w:r>
      <w:r>
        <w:rPr>
          <w:lang w:eastAsia="hi-IN" w:bidi="hi-IN"/>
        </w:rPr>
        <w:t xml:space="preserve">файл «Стандарты», где находится </w:t>
      </w:r>
      <w:r w:rsidR="006B7634">
        <w:rPr>
          <w:lang w:eastAsia="hi-IN" w:bidi="hi-IN"/>
        </w:rPr>
        <w:t>9 документов, с которыми робот взаимодействует в процессе своей работы. Все данные, такие как размеры, допуски, погрешности, названия средств измерений, вручную переносились с бумажных носителей в электронный вид</w:t>
      </w:r>
      <w:r w:rsidR="009E58E7">
        <w:rPr>
          <w:lang w:eastAsia="hi-IN" w:bidi="hi-IN"/>
        </w:rPr>
        <w:t xml:space="preserve"> и </w:t>
      </w:r>
      <w:r w:rsidR="006B7634">
        <w:rPr>
          <w:lang w:eastAsia="hi-IN" w:bidi="hi-IN"/>
        </w:rPr>
        <w:t>приводились к удобному, для проведения манипуляций по обработке внесённых значений, виду.</w:t>
      </w:r>
    </w:p>
    <w:p w:rsidR="00AF382A" w:rsidRPr="00BD7663" w:rsidRDefault="00BD7663" w:rsidP="00A516D7">
      <w:pPr>
        <w:rPr>
          <w:lang w:eastAsia="hi-IN" w:bidi="hi-IN"/>
        </w:rPr>
      </w:pPr>
      <w:r w:rsidRPr="00A516D7">
        <w:rPr>
          <w:highlight w:val="yellow"/>
          <w:lang w:eastAsia="hi-IN" w:bidi="hi-IN"/>
        </w:rPr>
        <w:t xml:space="preserve">08.03-09.03 </w:t>
      </w:r>
      <w:r w:rsidR="00AF382A" w:rsidRPr="00A516D7">
        <w:rPr>
          <w:highlight w:val="yellow"/>
          <w:lang w:eastAsia="hi-IN" w:bidi="hi-IN"/>
        </w:rPr>
        <w:t>Использование методов для получения кода с заданной функциональностью и степенью качества</w:t>
      </w:r>
      <w:r w:rsidR="000577BF">
        <w:rPr>
          <w:lang w:eastAsia="hi-IN" w:bidi="hi-IN"/>
        </w:rPr>
        <w:t>.</w:t>
      </w:r>
    </w:p>
    <w:p w:rsidR="00F25AD7" w:rsidRDefault="0054419C" w:rsidP="00BD7663">
      <w:pPr>
        <w:pStyle w:val="a5"/>
        <w:ind w:left="0"/>
      </w:pPr>
      <w:r>
        <w:t>Следующий этап каскадной модели программного обеспечения – тестирование.</w:t>
      </w:r>
    </w:p>
    <w:p w:rsidR="00173C9A" w:rsidRDefault="00BD7663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BD7663">
        <w:t>Для тестирования спроектированного робота мне предоставили исходные данные и результаты, которые должны получиться после выполнения алгоритма. В процессе испытаний были выявлены и устранены допущенные ошибки, а также учтены пожелания и правки руководителя.</w:t>
      </w:r>
    </w:p>
    <w:p w:rsidR="00AF382A" w:rsidRPr="00CD2C93" w:rsidRDefault="00131A22" w:rsidP="00131A22">
      <w:pPr>
        <w:pStyle w:val="a5"/>
        <w:ind w:left="0"/>
        <w:rPr>
          <w:rFonts w:eastAsia="Times New Roman" w:cs="Times New Roman"/>
          <w:color w:val="000000"/>
          <w:sz w:val="20"/>
          <w:szCs w:val="20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13.03 </w:t>
      </w:r>
      <w:r w:rsidR="00AF382A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Выполнение ввода-вывода информации с носителей данных, каналов связи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CD2C93" w:rsidRPr="00DC7BD6" w:rsidRDefault="00131A22" w:rsidP="00131A22">
      <w:pPr>
        <w:rPr>
          <w:rFonts w:eastAsia="Calibri" w:cs="Arial"/>
          <w:sz w:val="24"/>
          <w:szCs w:val="24"/>
        </w:rPr>
      </w:pPr>
      <w:r>
        <w:rPr>
          <w:noProof/>
          <w:lang w:eastAsia="ru-RU"/>
        </w:rPr>
        <w:t>На предприятии запрещено использование внешних носителей</w:t>
      </w:r>
      <w:r w:rsidR="009073FA">
        <w:rPr>
          <w:noProof/>
          <w:lang w:eastAsia="ru-RU"/>
        </w:rPr>
        <w:t xml:space="preserve"> (флешек, дисков)</w:t>
      </w:r>
      <w:r>
        <w:rPr>
          <w:noProof/>
          <w:lang w:eastAsia="ru-RU"/>
        </w:rPr>
        <w:t xml:space="preserve"> и телефонов, поэтому, работники обмениваются данными через </w:t>
      </w:r>
      <w:r w:rsidR="00464C0B">
        <w:rPr>
          <w:noProof/>
          <w:lang w:eastAsia="ru-RU"/>
        </w:rPr>
        <w:t xml:space="preserve">сетевые </w:t>
      </w:r>
      <w:r>
        <w:rPr>
          <w:noProof/>
          <w:lang w:eastAsia="ru-RU"/>
        </w:rPr>
        <w:t>папки. Мы подали заявку</w:t>
      </w:r>
      <w:r w:rsidR="00464C0B">
        <w:rPr>
          <w:noProof/>
          <w:lang w:eastAsia="ru-RU"/>
        </w:rPr>
        <w:t xml:space="preserve"> в информационной системе предприятия, для оказания электронных услуг,</w:t>
      </w:r>
      <w:r>
        <w:rPr>
          <w:noProof/>
          <w:lang w:eastAsia="ru-RU"/>
        </w:rPr>
        <w:t xml:space="preserve"> на получение доступа к одной из них и, в процессе практики, обменивались через нее необходимой информацией.</w:t>
      </w:r>
    </w:p>
    <w:p w:rsidR="004A6880" w:rsidRPr="00DC7BD6" w:rsidRDefault="00131A22" w:rsidP="00131A22">
      <w:pPr>
        <w:pStyle w:val="a5"/>
        <w:ind w:left="709" w:firstLine="0"/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14.03 </w:t>
      </w:r>
      <w:r w:rsidR="004A6880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Ввод текстовой информации, используя десяти</w:t>
      </w:r>
      <w:r w:rsidR="002F788E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пальцевый метод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4A6880" w:rsidRPr="00DC7BD6" w:rsidRDefault="004A6880" w:rsidP="00DC7BD6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7BD6">
        <w:rPr>
          <w:sz w:val="28"/>
          <w:szCs w:val="28"/>
        </w:rPr>
        <w:t>Чтобы быстро вводить информацию с клавиатуры, нужно владеть слепым десятипальцевым способом печати, т. е. использовать при наборе все десять пальцев и смотреть при этом на экран (на набираемый текст), а не на клавиши.</w:t>
      </w:r>
    </w:p>
    <w:p w:rsidR="004A6880" w:rsidRPr="00DC7BD6" w:rsidRDefault="004A6880" w:rsidP="00DC7BD6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7BD6">
        <w:rPr>
          <w:sz w:val="28"/>
          <w:szCs w:val="28"/>
        </w:rPr>
        <w:t>Разделим условно клавиатуру на две части — для правой и левой рук. Каждый палец «закреп</w:t>
      </w:r>
      <w:r w:rsidR="00DC7BD6">
        <w:rPr>
          <w:sz w:val="28"/>
          <w:szCs w:val="28"/>
        </w:rPr>
        <w:t>им» за определёнными клавишами. З</w:t>
      </w:r>
      <w:r w:rsidRPr="00DC7BD6">
        <w:rPr>
          <w:sz w:val="28"/>
          <w:szCs w:val="28"/>
        </w:rPr>
        <w:t xml:space="preserve">оны </w:t>
      </w:r>
      <w:r w:rsidRPr="00DC7BD6">
        <w:rPr>
          <w:sz w:val="28"/>
          <w:szCs w:val="28"/>
        </w:rPr>
        <w:lastRenderedPageBreak/>
        <w:t>«ответственности» каждого пальца обозначены разной цветовой гаммой</w:t>
      </w:r>
      <w:r w:rsidR="000B1CC4">
        <w:rPr>
          <w:sz w:val="28"/>
          <w:szCs w:val="28"/>
        </w:rPr>
        <w:t xml:space="preserve"> (рисунок 5</w:t>
      </w:r>
      <w:r w:rsidR="009073FA">
        <w:rPr>
          <w:sz w:val="28"/>
          <w:szCs w:val="28"/>
        </w:rPr>
        <w:t>)</w:t>
      </w:r>
      <w:r w:rsidRPr="00DC7BD6">
        <w:rPr>
          <w:sz w:val="28"/>
          <w:szCs w:val="28"/>
        </w:rPr>
        <w:t>.</w:t>
      </w:r>
    </w:p>
    <w:p w:rsidR="004A6880" w:rsidRDefault="00131A22" w:rsidP="004A6880">
      <w:pPr>
        <w:spacing w:line="240" w:lineRule="auto"/>
        <w:ind w:firstLine="0"/>
        <w:jc w:val="center"/>
        <w:rPr>
          <w:rFonts w:eastAsia="Calibri" w:cs="Arial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5295900" cy="3314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3FA" w:rsidRPr="008419E4" w:rsidRDefault="009E58E7" w:rsidP="009073FA">
      <w:pPr>
        <w:ind w:firstLine="0"/>
        <w:jc w:val="center"/>
        <w:rPr>
          <w:color w:val="000000"/>
          <w:szCs w:val="28"/>
        </w:rPr>
      </w:pPr>
      <w:r>
        <w:rPr>
          <w:rFonts w:eastAsia="Calibri" w:cs="Arial"/>
          <w:color w:val="000000"/>
          <w:szCs w:val="28"/>
        </w:rPr>
        <w:t>Рисунок 5</w:t>
      </w:r>
      <w:r w:rsidR="009073FA">
        <w:rPr>
          <w:rFonts w:eastAsia="Calibri" w:cs="Arial"/>
          <w:color w:val="000000"/>
          <w:szCs w:val="28"/>
        </w:rPr>
        <w:t xml:space="preserve"> — Расположение пальцев. </w:t>
      </w:r>
    </w:p>
    <w:p w:rsidR="004A6880" w:rsidRPr="00DC7BD6" w:rsidRDefault="004A6880" w:rsidP="009073FA">
      <w:pPr>
        <w:rPr>
          <w:lang w:eastAsia="ru-RU"/>
        </w:rPr>
      </w:pPr>
      <w:r w:rsidRPr="00DC7BD6">
        <w:rPr>
          <w:rFonts w:eastAsia="Calibri" w:cs="Arial"/>
          <w:sz w:val="24"/>
          <w:szCs w:val="24"/>
        </w:rPr>
        <w:t xml:space="preserve"> </w:t>
      </w:r>
      <w:r w:rsidRPr="00DC7BD6">
        <w:rPr>
          <w:lang w:eastAsia="ru-RU"/>
        </w:rPr>
        <w:t>Для того чтобы печатать слепым десятипальцевым методом на символьной части клавиатуры, необходимо постоянно держать руки в одной и той же позиции, обеспечивающей возможность движения каждого пальца вслепую к клавишам своей зоны. Это расположение пальцев называют основной позицией.</w:t>
      </w:r>
    </w:p>
    <w:p w:rsidR="00B04B9B" w:rsidRPr="00DC7BD6" w:rsidRDefault="004A6880" w:rsidP="00DC7BD6">
      <w:pPr>
        <w:rPr>
          <w:rFonts w:eastAsia="Times New Roman" w:cs="Times New Roman"/>
          <w:szCs w:val="28"/>
          <w:lang w:eastAsia="ru-RU"/>
        </w:rPr>
      </w:pPr>
      <w:r w:rsidRPr="00DC7BD6">
        <w:rPr>
          <w:rFonts w:eastAsia="Times New Roman" w:cs="Times New Roman"/>
          <w:bCs/>
          <w:szCs w:val="28"/>
          <w:lang w:eastAsia="ru-RU"/>
        </w:rPr>
        <w:t>В основной позиции:</w:t>
      </w:r>
    </w:p>
    <w:p w:rsidR="00B04B9B" w:rsidRPr="00DC7BD6" w:rsidRDefault="004A6880" w:rsidP="00DC7BD6">
      <w:pPr>
        <w:pStyle w:val="a5"/>
        <w:numPr>
          <w:ilvl w:val="0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C7BD6">
        <w:rPr>
          <w:rFonts w:eastAsia="Times New Roman" w:cs="Times New Roman"/>
          <w:szCs w:val="28"/>
          <w:lang w:eastAsia="ru-RU"/>
        </w:rPr>
        <w:t>основания ладоней лежат на передн</w:t>
      </w:r>
      <w:r w:rsidR="00B04B9B" w:rsidRPr="00DC7BD6">
        <w:rPr>
          <w:rFonts w:eastAsia="Times New Roman" w:cs="Times New Roman"/>
          <w:szCs w:val="28"/>
          <w:lang w:eastAsia="ru-RU"/>
        </w:rPr>
        <w:t>ей кромке корпуса клавиатуры;</w:t>
      </w:r>
    </w:p>
    <w:p w:rsidR="00B04B9B" w:rsidRPr="00DC7BD6" w:rsidRDefault="009073FA" w:rsidP="00DC7BD6">
      <w:pPr>
        <w:pStyle w:val="a5"/>
        <w:numPr>
          <w:ilvl w:val="0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форма кистей –</w:t>
      </w:r>
      <w:r w:rsidR="004A6880" w:rsidRPr="00DC7BD6">
        <w:rPr>
          <w:rFonts w:eastAsia="Times New Roman" w:cs="Times New Roman"/>
          <w:szCs w:val="28"/>
          <w:lang w:eastAsia="ru-RU"/>
        </w:rPr>
        <w:t xml:space="preserve"> округлая, как будто в</w:t>
      </w:r>
      <w:r w:rsidR="00B04B9B" w:rsidRPr="00DC7BD6">
        <w:rPr>
          <w:rFonts w:eastAsia="Times New Roman" w:cs="Times New Roman"/>
          <w:szCs w:val="28"/>
          <w:lang w:eastAsia="ru-RU"/>
        </w:rPr>
        <w:t xml:space="preserve"> каждой из них держат яблоко;</w:t>
      </w:r>
    </w:p>
    <w:p w:rsidR="00FC2C76" w:rsidRPr="007823AE" w:rsidRDefault="004A6880" w:rsidP="007823AE">
      <w:pPr>
        <w:pStyle w:val="a5"/>
        <w:numPr>
          <w:ilvl w:val="0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C7BD6">
        <w:rPr>
          <w:rFonts w:eastAsia="Times New Roman" w:cs="Times New Roman"/>
          <w:szCs w:val="28"/>
          <w:lang w:eastAsia="ru-RU"/>
        </w:rPr>
        <w:t>пальцы обеих рук слегка касаются клавиш</w:t>
      </w:r>
      <w:r w:rsidR="009073FA">
        <w:rPr>
          <w:rFonts w:eastAsia="Times New Roman" w:cs="Times New Roman"/>
          <w:szCs w:val="28"/>
          <w:lang w:eastAsia="ru-RU"/>
        </w:rPr>
        <w:t>, которые представлены</w:t>
      </w:r>
      <w:r w:rsidR="00B04B9B" w:rsidRPr="00DC7BD6">
        <w:rPr>
          <w:rFonts w:eastAsia="Times New Roman" w:cs="Times New Roman"/>
          <w:szCs w:val="28"/>
          <w:lang w:eastAsia="ru-RU"/>
        </w:rPr>
        <w:t xml:space="preserve"> в таблице 1</w:t>
      </w:r>
      <w:r w:rsidRPr="00DC7BD6">
        <w:rPr>
          <w:rFonts w:eastAsia="Times New Roman" w:cs="Times New Roman"/>
          <w:szCs w:val="28"/>
          <w:lang w:eastAsia="ru-RU"/>
        </w:rPr>
        <w:t>:</w:t>
      </w:r>
    </w:p>
    <w:p w:rsidR="008E7B65" w:rsidRPr="007823AE" w:rsidRDefault="009073FA" w:rsidP="00DC7BD6">
      <w:pPr>
        <w:pStyle w:val="a5"/>
        <w:spacing w:after="120"/>
        <w:ind w:left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1 – Р</w:t>
      </w:r>
      <w:r w:rsidR="00B04B9B" w:rsidRPr="007823AE">
        <w:rPr>
          <w:rFonts w:eastAsia="Times New Roman" w:cs="Times New Roman"/>
          <w:szCs w:val="28"/>
          <w:lang w:eastAsia="ru-RU"/>
        </w:rPr>
        <w:t>асположение пальцев и клавиш</w:t>
      </w:r>
    </w:p>
    <w:tbl>
      <w:tblPr>
        <w:tblStyle w:val="af"/>
        <w:tblW w:w="9038" w:type="dxa"/>
        <w:tblInd w:w="709" w:type="dxa"/>
        <w:tblLook w:val="04A0" w:firstRow="1" w:lastRow="0" w:firstColumn="1" w:lastColumn="0" w:noHBand="0" w:noVBand="1"/>
      </w:tblPr>
      <w:tblGrid>
        <w:gridCol w:w="2546"/>
        <w:gridCol w:w="2105"/>
        <w:gridCol w:w="1836"/>
        <w:gridCol w:w="2551"/>
      </w:tblGrid>
      <w:tr w:rsidR="008E7B65" w:rsidRPr="00DC7BD6" w:rsidTr="009073FA">
        <w:tc>
          <w:tcPr>
            <w:tcW w:w="2546" w:type="dxa"/>
          </w:tcPr>
          <w:p w:rsidR="008E7B65" w:rsidRPr="00DC7BD6" w:rsidRDefault="008E7B65" w:rsidP="008E7B65">
            <w:pPr>
              <w:pStyle w:val="a5"/>
              <w:spacing w:after="120"/>
              <w:ind w:left="0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Левая рука</w:t>
            </w:r>
          </w:p>
        </w:tc>
        <w:tc>
          <w:tcPr>
            <w:tcW w:w="2105" w:type="dxa"/>
            <w:tcBorders>
              <w:right w:val="nil"/>
            </w:tcBorders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36" w:type="dxa"/>
            <w:tcBorders>
              <w:left w:val="nil"/>
            </w:tcBorders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1" w:type="dxa"/>
          </w:tcPr>
          <w:p w:rsidR="008E7B65" w:rsidRPr="00DC7BD6" w:rsidRDefault="008E7B65" w:rsidP="008E7B65">
            <w:pPr>
              <w:pStyle w:val="a5"/>
              <w:spacing w:after="120"/>
              <w:ind w:left="0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Правая рука</w:t>
            </w:r>
          </w:p>
        </w:tc>
      </w:tr>
      <w:tr w:rsidR="008E7B65" w:rsidRPr="00DC7BD6" w:rsidTr="009073FA">
        <w:tc>
          <w:tcPr>
            <w:tcW w:w="2546" w:type="dxa"/>
            <w:tcBorders>
              <w:bottom w:val="single" w:sz="4" w:space="0" w:color="auto"/>
            </w:tcBorders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Мизинец</w:t>
            </w:r>
          </w:p>
        </w:tc>
        <w:tc>
          <w:tcPr>
            <w:tcW w:w="2105" w:type="dxa"/>
            <w:tcBorders>
              <w:bottom w:val="single" w:sz="4" w:space="0" w:color="auto"/>
            </w:tcBorders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Ф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Ж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Мизинец</w:t>
            </w:r>
          </w:p>
        </w:tc>
      </w:tr>
      <w:tr w:rsidR="008E7B65" w:rsidRPr="00DC7BD6" w:rsidTr="009073FA">
        <w:tc>
          <w:tcPr>
            <w:tcW w:w="2546" w:type="dxa"/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Безымянный палец</w:t>
            </w:r>
          </w:p>
        </w:tc>
        <w:tc>
          <w:tcPr>
            <w:tcW w:w="2105" w:type="dxa"/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Ы</w:t>
            </w:r>
          </w:p>
        </w:tc>
        <w:tc>
          <w:tcPr>
            <w:tcW w:w="1836" w:type="dxa"/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</w:p>
        </w:tc>
        <w:tc>
          <w:tcPr>
            <w:tcW w:w="2551" w:type="dxa"/>
          </w:tcPr>
          <w:p w:rsidR="008E7B65" w:rsidRPr="00DC7BD6" w:rsidRDefault="008E7B65" w:rsidP="00B04B9B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Безымянный палец</w:t>
            </w:r>
          </w:p>
        </w:tc>
      </w:tr>
      <w:tr w:rsidR="00FC2C76" w:rsidRPr="00DC7BD6" w:rsidTr="009073FA">
        <w:tc>
          <w:tcPr>
            <w:tcW w:w="2546" w:type="dxa"/>
          </w:tcPr>
          <w:p w:rsidR="00FC2C76" w:rsidRPr="00DC7BD6" w:rsidRDefault="009073FA" w:rsidP="00FC2C76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Средний</w:t>
            </w:r>
            <w:r w:rsidR="00FC2C76"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палец</w:t>
            </w:r>
          </w:p>
        </w:tc>
        <w:tc>
          <w:tcPr>
            <w:tcW w:w="2105" w:type="dxa"/>
          </w:tcPr>
          <w:p w:rsidR="00FC2C76" w:rsidRPr="00DC7BD6" w:rsidRDefault="00FC2C76" w:rsidP="00FC2C76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В</w:t>
            </w:r>
          </w:p>
        </w:tc>
        <w:tc>
          <w:tcPr>
            <w:tcW w:w="1836" w:type="dxa"/>
          </w:tcPr>
          <w:p w:rsidR="00FC2C76" w:rsidRPr="00DC7BD6" w:rsidRDefault="00FC2C76" w:rsidP="00FC2C76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Л</w:t>
            </w:r>
          </w:p>
        </w:tc>
        <w:tc>
          <w:tcPr>
            <w:tcW w:w="2551" w:type="dxa"/>
          </w:tcPr>
          <w:p w:rsidR="00FC2C76" w:rsidRPr="00DC7BD6" w:rsidRDefault="009073FA" w:rsidP="00FC2C76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Средний</w:t>
            </w:r>
            <w:r w:rsidR="00FC2C76"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палец</w:t>
            </w:r>
          </w:p>
        </w:tc>
      </w:tr>
      <w:tr w:rsidR="009073FA" w:rsidRPr="00DC7BD6" w:rsidTr="009073FA">
        <w:tc>
          <w:tcPr>
            <w:tcW w:w="2546" w:type="dxa"/>
            <w:tcBorders>
              <w:bottom w:val="single" w:sz="4" w:space="0" w:color="auto"/>
            </w:tcBorders>
          </w:tcPr>
          <w:p w:rsidR="009073FA" w:rsidRPr="00DC7BD6" w:rsidRDefault="009073FA" w:rsidP="009073FA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Указательный палец</w:t>
            </w:r>
          </w:p>
        </w:tc>
        <w:tc>
          <w:tcPr>
            <w:tcW w:w="2105" w:type="dxa"/>
            <w:tcBorders>
              <w:bottom w:val="single" w:sz="4" w:space="0" w:color="auto"/>
            </w:tcBorders>
          </w:tcPr>
          <w:p w:rsidR="009073FA" w:rsidRPr="00DC7BD6" w:rsidRDefault="009073FA" w:rsidP="009073FA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:rsidR="009073FA" w:rsidRPr="00DC7BD6" w:rsidRDefault="009073FA" w:rsidP="009073FA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C7BD6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:rsidR="009073FA" w:rsidRPr="00DC7BD6" w:rsidRDefault="009073FA" w:rsidP="009073FA">
            <w:pPr>
              <w:pStyle w:val="a5"/>
              <w:spacing w:after="120"/>
              <w:ind w:left="0"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Указательный палец</w:t>
            </w:r>
          </w:p>
        </w:tc>
      </w:tr>
    </w:tbl>
    <w:p w:rsidR="004A6880" w:rsidRPr="004A6880" w:rsidRDefault="004A6880" w:rsidP="008E7B65">
      <w:pPr>
        <w:spacing w:line="240" w:lineRule="auto"/>
        <w:ind w:firstLine="0"/>
        <w:rPr>
          <w:rFonts w:eastAsia="Times New Roman" w:cs="Times New Roman"/>
          <w:sz w:val="20"/>
          <w:szCs w:val="20"/>
          <w:lang w:eastAsia="ru-RU"/>
        </w:rPr>
      </w:pPr>
    </w:p>
    <w:p w:rsidR="004A6880" w:rsidRPr="00DC7BD6" w:rsidRDefault="009073FA" w:rsidP="00DC7BD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клавиши с буквами </w:t>
      </w:r>
      <w:r w:rsidR="004A6880" w:rsidRPr="00DC7BD6">
        <w:rPr>
          <w:rFonts w:eastAsia="Times New Roman" w:cs="Times New Roman"/>
          <w:bCs/>
          <w:szCs w:val="28"/>
          <w:lang w:eastAsia="ru-RU"/>
        </w:rPr>
        <w:t>«А»</w:t>
      </w:r>
      <w:r>
        <w:rPr>
          <w:rFonts w:eastAsia="Times New Roman" w:cs="Times New Roman"/>
          <w:bCs/>
          <w:szCs w:val="28"/>
          <w:lang w:eastAsia="ru-RU"/>
        </w:rPr>
        <w:t xml:space="preserve"> </w:t>
      </w:r>
      <w:r w:rsidR="004A6880" w:rsidRPr="00DC7BD6">
        <w:rPr>
          <w:rFonts w:eastAsia="Times New Roman" w:cs="Times New Roman"/>
          <w:szCs w:val="28"/>
          <w:lang w:eastAsia="ru-RU"/>
        </w:rPr>
        <w:t>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4A6880" w:rsidRPr="00DC7BD6">
        <w:rPr>
          <w:rFonts w:eastAsia="Times New Roman" w:cs="Times New Roman"/>
          <w:bCs/>
          <w:szCs w:val="28"/>
          <w:lang w:eastAsia="ru-RU"/>
        </w:rPr>
        <w:t>«О»</w:t>
      </w:r>
      <w:r>
        <w:rPr>
          <w:rFonts w:eastAsia="Times New Roman" w:cs="Times New Roman"/>
          <w:bCs/>
          <w:szCs w:val="28"/>
          <w:lang w:eastAsia="ru-RU"/>
        </w:rPr>
        <w:t xml:space="preserve"> </w:t>
      </w:r>
      <w:r w:rsidR="004A6880" w:rsidRPr="00DC7BD6">
        <w:rPr>
          <w:rFonts w:eastAsia="Times New Roman" w:cs="Times New Roman"/>
          <w:szCs w:val="28"/>
          <w:lang w:eastAsia="ru-RU"/>
        </w:rPr>
        <w:t>нанесены выпуклые риски. Это позволяет безошибочно найти соответствующие клавиши даже с закрытыми глазами.</w:t>
      </w:r>
    </w:p>
    <w:p w:rsidR="004A6880" w:rsidRPr="00DC7BD6" w:rsidRDefault="004A6880" w:rsidP="00DC7BD6">
      <w:pPr>
        <w:rPr>
          <w:rFonts w:eastAsia="Times New Roman" w:cs="Times New Roman"/>
          <w:szCs w:val="28"/>
          <w:lang w:eastAsia="ru-RU"/>
        </w:rPr>
      </w:pPr>
      <w:r w:rsidRPr="00DC7BD6">
        <w:rPr>
          <w:rFonts w:eastAsia="Times New Roman" w:cs="Times New Roman"/>
          <w:szCs w:val="28"/>
          <w:lang w:eastAsia="ru-RU"/>
        </w:rPr>
        <w:t>При вводе информации с помощью клавиатуры старайтесь придер</w:t>
      </w:r>
      <w:r w:rsidR="009073FA">
        <w:rPr>
          <w:rFonts w:eastAsia="Times New Roman" w:cs="Times New Roman"/>
          <w:szCs w:val="28"/>
          <w:lang w:eastAsia="ru-RU"/>
        </w:rPr>
        <w:t>живаться следующих рекомендаций:</w:t>
      </w:r>
    </w:p>
    <w:p w:rsidR="004A6880" w:rsidRPr="009073FA" w:rsidRDefault="004A6880" w:rsidP="009073FA">
      <w:pPr>
        <w:pStyle w:val="a5"/>
        <w:numPr>
          <w:ilvl w:val="0"/>
          <w:numId w:val="3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73FA">
        <w:rPr>
          <w:rFonts w:eastAsia="Times New Roman" w:cs="Times New Roman"/>
          <w:szCs w:val="28"/>
          <w:lang w:eastAsia="ru-RU"/>
        </w:rPr>
        <w:t>Удары пальцев по клавишам должны быть чёткими, отрывистыми и ритмичными.</w:t>
      </w:r>
    </w:p>
    <w:p w:rsidR="004A6880" w:rsidRPr="009073FA" w:rsidRDefault="004A6880" w:rsidP="009073FA">
      <w:pPr>
        <w:pStyle w:val="a5"/>
        <w:numPr>
          <w:ilvl w:val="0"/>
          <w:numId w:val="3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73FA">
        <w:rPr>
          <w:rFonts w:eastAsia="Times New Roman" w:cs="Times New Roman"/>
          <w:szCs w:val="28"/>
          <w:lang w:eastAsia="ru-RU"/>
        </w:rPr>
        <w:t>Ударяющий по клавише палец не должен прогибаться, а другие пальцы не должны подниматься со своих мест.</w:t>
      </w:r>
    </w:p>
    <w:p w:rsidR="004A6880" w:rsidRPr="009073FA" w:rsidRDefault="004A6880" w:rsidP="009073FA">
      <w:pPr>
        <w:pStyle w:val="a5"/>
        <w:numPr>
          <w:ilvl w:val="0"/>
          <w:numId w:val="3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73FA">
        <w:rPr>
          <w:rFonts w:eastAsia="Times New Roman" w:cs="Times New Roman"/>
          <w:szCs w:val="28"/>
          <w:lang w:eastAsia="ru-RU"/>
        </w:rPr>
        <w:t>Посл</w:t>
      </w:r>
      <w:r w:rsidR="009073FA">
        <w:rPr>
          <w:rFonts w:eastAsia="Times New Roman" w:cs="Times New Roman"/>
          <w:szCs w:val="28"/>
          <w:lang w:eastAsia="ru-RU"/>
        </w:rPr>
        <w:t>е удара по любой клавише «зоны ответственности»</w:t>
      </w:r>
      <w:r w:rsidRPr="009073FA">
        <w:rPr>
          <w:rFonts w:eastAsia="Times New Roman" w:cs="Times New Roman"/>
          <w:szCs w:val="28"/>
          <w:lang w:eastAsia="ru-RU"/>
        </w:rPr>
        <w:t xml:space="preserve"> палец должен возвращаться на своё основное место.</w:t>
      </w:r>
    </w:p>
    <w:p w:rsidR="004A6880" w:rsidRPr="009073FA" w:rsidRDefault="004A6880" w:rsidP="009073FA">
      <w:pPr>
        <w:pStyle w:val="a5"/>
        <w:numPr>
          <w:ilvl w:val="0"/>
          <w:numId w:val="3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073FA">
        <w:rPr>
          <w:rFonts w:eastAsia="Times New Roman" w:cs="Times New Roman"/>
          <w:szCs w:val="28"/>
          <w:lang w:eastAsia="ru-RU"/>
        </w:rPr>
        <w:t>Если вы почувствуете напряжение или усталость, то сделайте в работе небольшой перерыв.</w:t>
      </w:r>
    </w:p>
    <w:p w:rsidR="004A6880" w:rsidRPr="00DC7BD6" w:rsidRDefault="004A6880" w:rsidP="00DC7BD6">
      <w:pPr>
        <w:rPr>
          <w:rFonts w:cs="Times New Roman"/>
          <w:szCs w:val="28"/>
        </w:rPr>
      </w:pPr>
      <w:r w:rsidRPr="00DC7BD6">
        <w:rPr>
          <w:rFonts w:cs="Times New Roman"/>
          <w:szCs w:val="28"/>
        </w:rPr>
        <w:t>Расположение букв на клавишах не является случайным. Дело в том, что одними буквами приходится пользоваться чаще, а другими — реже. Буквы на клавиатуре расположены по принципу наибольшей повторяемости. В русских словах часто встречаются гласные буквы</w:t>
      </w:r>
      <w:r w:rsidR="009073FA">
        <w:rPr>
          <w:rFonts w:cs="Times New Roman"/>
          <w:szCs w:val="28"/>
        </w:rPr>
        <w:t xml:space="preserve"> </w:t>
      </w:r>
      <w:r w:rsidRPr="00DC7BD6">
        <w:rPr>
          <w:rStyle w:val="ad"/>
          <w:rFonts w:cs="Times New Roman"/>
          <w:b w:val="0"/>
          <w:szCs w:val="28"/>
        </w:rPr>
        <w:t>О, Е, И, А</w:t>
      </w:r>
      <w:r w:rsidR="009073FA">
        <w:rPr>
          <w:rStyle w:val="ad"/>
          <w:rFonts w:cs="Times New Roman"/>
          <w:b w:val="0"/>
          <w:szCs w:val="28"/>
        </w:rPr>
        <w:t xml:space="preserve"> </w:t>
      </w:r>
      <w:r w:rsidRPr="00DC7BD6">
        <w:rPr>
          <w:rFonts w:cs="Times New Roman"/>
          <w:szCs w:val="28"/>
        </w:rPr>
        <w:t>и согласные</w:t>
      </w:r>
      <w:r w:rsidR="009073FA">
        <w:rPr>
          <w:rFonts w:cs="Times New Roman"/>
          <w:szCs w:val="28"/>
        </w:rPr>
        <w:t xml:space="preserve"> </w:t>
      </w:r>
      <w:r w:rsidRPr="00DC7BD6">
        <w:rPr>
          <w:rStyle w:val="ad"/>
          <w:rFonts w:cs="Times New Roman"/>
          <w:b w:val="0"/>
          <w:szCs w:val="28"/>
        </w:rPr>
        <w:t>Н, Т, С, Р</w:t>
      </w:r>
      <w:r w:rsidRPr="00DC7BD6">
        <w:rPr>
          <w:rFonts w:cs="Times New Roman"/>
          <w:szCs w:val="28"/>
        </w:rPr>
        <w:t>. Клавишам с этими буквами отвели самое «почётное» центральное место, для того чтобы при наборе текста эти буквы лежали под самыми ловкими, указательными пальцами.</w:t>
      </w:r>
    </w:p>
    <w:p w:rsidR="00987A55" w:rsidRPr="00DC7BD6" w:rsidRDefault="009073FA" w:rsidP="009073FA">
      <w:pPr>
        <w:pStyle w:val="a5"/>
        <w:spacing w:after="120" w:line="240" w:lineRule="auto"/>
        <w:ind w:left="709" w:firstLine="0"/>
        <w:rPr>
          <w:rFonts w:cs="Times New Roman"/>
          <w:szCs w:val="28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15.03 </w:t>
      </w:r>
      <w:r w:rsidR="00987A55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Проверка файлов, дисков и папок на наличие вирусов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7B7F55" w:rsidRDefault="007B7F55" w:rsidP="007B7F55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 xml:space="preserve">Для защиты данных от </w:t>
      </w:r>
      <w:r w:rsidR="00966C54">
        <w:rPr>
          <w:rFonts w:eastAsia="Times New Roman" w:cs="Times New Roman"/>
          <w:color w:val="000000"/>
          <w:szCs w:val="28"/>
          <w:lang w:eastAsia="hi-IN" w:bidi="hi-IN"/>
        </w:rPr>
        <w:t>у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течек и вирусов, на предприятии используется программа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Kaspersky</w:t>
      </w:r>
      <w:r w:rsidRPr="007B7F55">
        <w:rPr>
          <w:rFonts w:eastAsia="Times New Roman" w:cs="Times New Roman"/>
          <w:color w:val="000000"/>
          <w:szCs w:val="28"/>
          <w:lang w:eastAsia="hi-IN" w:bidi="hi-IN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Endpoint</w:t>
      </w:r>
      <w:r w:rsidRPr="007B7F55">
        <w:rPr>
          <w:rFonts w:eastAsia="Times New Roman" w:cs="Times New Roman"/>
          <w:color w:val="000000"/>
          <w:szCs w:val="28"/>
          <w:lang w:eastAsia="hi-IN" w:bidi="hi-IN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Security</w:t>
      </w:r>
      <w:r w:rsidRPr="007B7F55">
        <w:rPr>
          <w:rFonts w:eastAsia="Times New Roman" w:cs="Times New Roman"/>
          <w:color w:val="000000"/>
          <w:szCs w:val="28"/>
          <w:lang w:eastAsia="hi-IN" w:bidi="hi-IN"/>
        </w:rPr>
        <w:t xml:space="preserve">. </w:t>
      </w:r>
      <w:r>
        <w:rPr>
          <w:rFonts w:eastAsia="Times New Roman" w:cs="Times New Roman"/>
          <w:color w:val="000000"/>
          <w:szCs w:val="28"/>
          <w:lang w:eastAsia="hi-IN" w:bidi="hi-IN"/>
        </w:rPr>
        <w:t>Преимущества данного решения:</w:t>
      </w:r>
    </w:p>
    <w:p w:rsidR="007B7F55" w:rsidRPr="007B7F55" w:rsidRDefault="007B7F55" w:rsidP="007B7F55">
      <w:pPr>
        <w:pStyle w:val="a5"/>
        <w:numPr>
          <w:ilvl w:val="1"/>
          <w:numId w:val="42"/>
        </w:numPr>
        <w:ind w:left="0" w:firstLine="709"/>
        <w:rPr>
          <w:lang w:eastAsia="ru-RU"/>
        </w:rPr>
      </w:pPr>
      <w:r w:rsidRPr="007B7F55">
        <w:rPr>
          <w:lang w:eastAsia="ru-RU"/>
        </w:rPr>
        <w:t>Защита от новейших угроз, в том числе от бесфайловых вирусов</w:t>
      </w:r>
    </w:p>
    <w:p w:rsidR="007B7F55" w:rsidRPr="007B7F55" w:rsidRDefault="007B7F55" w:rsidP="007B7F55">
      <w:pPr>
        <w:pStyle w:val="a5"/>
        <w:numPr>
          <w:ilvl w:val="1"/>
          <w:numId w:val="42"/>
        </w:numPr>
        <w:ind w:left="0" w:firstLine="709"/>
        <w:rPr>
          <w:lang w:eastAsia="ru-RU"/>
        </w:rPr>
      </w:pPr>
      <w:r w:rsidRPr="007B7F55">
        <w:rPr>
          <w:lang w:eastAsia="ru-RU"/>
        </w:rPr>
        <w:t>Укрепление безопасности рабочих мест и снижение уязвимости к кибератакам</w:t>
      </w:r>
    </w:p>
    <w:p w:rsidR="007B7F55" w:rsidRPr="007B7F55" w:rsidRDefault="007B7F55" w:rsidP="007B7F55">
      <w:pPr>
        <w:pStyle w:val="a5"/>
        <w:numPr>
          <w:ilvl w:val="1"/>
          <w:numId w:val="42"/>
        </w:numPr>
        <w:ind w:left="0" w:firstLine="709"/>
        <w:rPr>
          <w:lang w:eastAsia="ru-RU"/>
        </w:rPr>
      </w:pPr>
      <w:r w:rsidRPr="007B7F55">
        <w:rPr>
          <w:lang w:eastAsia="ru-RU"/>
        </w:rPr>
        <w:t>Повышение производительности и защита сотрудников с помощью инструментов контроля</w:t>
      </w:r>
    </w:p>
    <w:p w:rsidR="007B7F55" w:rsidRPr="007B7F55" w:rsidRDefault="007B7F55" w:rsidP="007B7F55">
      <w:pPr>
        <w:pStyle w:val="a5"/>
        <w:numPr>
          <w:ilvl w:val="1"/>
          <w:numId w:val="42"/>
        </w:numPr>
        <w:ind w:left="0" w:firstLine="709"/>
        <w:rPr>
          <w:lang w:eastAsia="ru-RU"/>
        </w:rPr>
      </w:pPr>
      <w:r w:rsidRPr="007B7F55">
        <w:rPr>
          <w:lang w:eastAsia="ru-RU"/>
        </w:rPr>
        <w:lastRenderedPageBreak/>
        <w:t>Защита серверов и рабочих мест без ущерба для производительности</w:t>
      </w:r>
    </w:p>
    <w:p w:rsidR="007B7F55" w:rsidRPr="007B7F55" w:rsidRDefault="007B7F55" w:rsidP="007B7F55">
      <w:pPr>
        <w:pStyle w:val="a5"/>
        <w:numPr>
          <w:ilvl w:val="1"/>
          <w:numId w:val="42"/>
        </w:numPr>
        <w:ind w:left="0" w:firstLine="709"/>
        <w:rPr>
          <w:lang w:eastAsia="ru-RU"/>
        </w:rPr>
      </w:pPr>
      <w:r w:rsidRPr="007B7F55">
        <w:rPr>
          <w:lang w:eastAsia="ru-RU"/>
        </w:rPr>
        <w:t>Защита различных платформ – Windows, Mac, Linux, iOS и Android</w:t>
      </w:r>
    </w:p>
    <w:p w:rsidR="007B7F55" w:rsidRPr="007B7F55" w:rsidRDefault="007B7F55" w:rsidP="007B7F55">
      <w:pPr>
        <w:pStyle w:val="a5"/>
        <w:numPr>
          <w:ilvl w:val="1"/>
          <w:numId w:val="42"/>
        </w:numPr>
        <w:ind w:left="0" w:firstLine="709"/>
        <w:rPr>
          <w:lang w:eastAsia="ru-RU"/>
        </w:rPr>
      </w:pPr>
      <w:r w:rsidRPr="007B7F55">
        <w:rPr>
          <w:lang w:eastAsia="ru-RU"/>
        </w:rPr>
        <w:t>Простое управление безопасностью из единой консоли</w:t>
      </w:r>
    </w:p>
    <w:p w:rsidR="00DC7BD6" w:rsidRPr="007B7F55" w:rsidRDefault="007B7F55" w:rsidP="007B7F55">
      <w:pPr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>Функции ручного запуска проверки системы она не имеет.</w:t>
      </w:r>
    </w:p>
    <w:p w:rsidR="00390862" w:rsidRPr="00390862" w:rsidRDefault="007B7F55" w:rsidP="007B7F55">
      <w:pPr>
        <w:pStyle w:val="a5"/>
        <w:ind w:left="0" w:firstLine="714"/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16.03 </w:t>
      </w:r>
      <w:r w:rsidR="00390862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Работа с программами по архивации данных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390862" w:rsidRPr="00390862" w:rsidRDefault="007B7F55" w:rsidP="006D2A4B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>В</w:t>
      </w:r>
      <w:r w:rsidR="00A411AF">
        <w:rPr>
          <w:rFonts w:eastAsia="Times New Roman" w:cs="Times New Roman"/>
          <w:color w:val="000000"/>
          <w:szCs w:val="28"/>
          <w:lang w:eastAsia="hi-IN" w:bidi="hi-IN"/>
        </w:rPr>
        <w:t xml:space="preserve"> процессе выполнения практики, я работал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 с программ</w:t>
      </w:r>
      <w:r w:rsidRPr="007B7F55">
        <w:rPr>
          <w:rFonts w:eastAsia="Times New Roman" w:cs="Times New Roman"/>
          <w:color w:val="000000"/>
          <w:szCs w:val="28"/>
          <w:lang w:eastAsia="hi-IN" w:bidi="hi-IN"/>
        </w:rPr>
        <w:t>ой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 для архивации данных</w:t>
      </w:r>
      <w:r w:rsidR="00CB5F93">
        <w:rPr>
          <w:rFonts w:eastAsia="Times New Roman" w:cs="Times New Roman"/>
          <w:color w:val="000000"/>
          <w:szCs w:val="28"/>
          <w:lang w:eastAsia="hi-IN" w:bidi="hi-IN"/>
        </w:rPr>
        <w:t xml:space="preserve"> </w:t>
      </w:r>
      <w:r w:rsidR="00CB5F93">
        <w:rPr>
          <w:rFonts w:eastAsia="Times New Roman" w:cs="Times New Roman"/>
          <w:color w:val="000000"/>
          <w:szCs w:val="28"/>
          <w:lang w:val="en-US" w:eastAsia="hi-IN" w:bidi="hi-IN"/>
        </w:rPr>
        <w:t>WinRar</w:t>
      </w:r>
      <w:r w:rsidR="000B1CC4">
        <w:rPr>
          <w:rFonts w:eastAsia="Times New Roman" w:cs="Times New Roman"/>
          <w:color w:val="000000"/>
          <w:szCs w:val="28"/>
          <w:lang w:eastAsia="hi-IN" w:bidi="hi-IN"/>
        </w:rPr>
        <w:t xml:space="preserve"> (рисунок 6)</w:t>
      </w:r>
      <w:r w:rsidR="00390862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390862" w:rsidRDefault="00CB5F93" w:rsidP="00390862">
      <w:pPr>
        <w:ind w:firstLine="0"/>
        <w:jc w:val="center"/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4581525" cy="31013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006" cy="31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F93" w:rsidRPr="00A411AF" w:rsidRDefault="009E58E7" w:rsidP="00CB5F93">
      <w:pPr>
        <w:ind w:firstLine="0"/>
        <w:jc w:val="center"/>
      </w:pPr>
      <w:r>
        <w:t>Рисунок 6</w:t>
      </w:r>
      <w:r w:rsidR="00CB5F93" w:rsidRPr="00A411AF">
        <w:t xml:space="preserve"> — </w:t>
      </w:r>
      <w:r w:rsidR="00A411AF" w:rsidRPr="00A411AF">
        <w:t>Интерфейс архиватора WinRar</w:t>
      </w:r>
      <w:r w:rsidR="00CB5F93" w:rsidRPr="00A411AF">
        <w:t xml:space="preserve">. </w:t>
      </w:r>
    </w:p>
    <w:p w:rsidR="00390862" w:rsidRDefault="00390862" w:rsidP="006D2A4B">
      <w:r>
        <w:rPr>
          <w:rFonts w:eastAsia="Times New Roman" w:cs="Times New Roman"/>
          <w:color w:val="000000"/>
          <w:szCs w:val="28"/>
          <w:lang w:eastAsia="hi-IN" w:bidi="hi-IN"/>
        </w:rPr>
        <w:t xml:space="preserve">С помощью этой программы я создавал архивы, считывал </w:t>
      </w:r>
      <w:r w:rsidR="00CB5F93">
        <w:rPr>
          <w:rFonts w:eastAsia="Times New Roman" w:cs="Times New Roman"/>
          <w:color w:val="000000"/>
          <w:szCs w:val="28"/>
          <w:lang w:eastAsia="hi-IN" w:bidi="hi-IN"/>
        </w:rPr>
        <w:t>и изменял его файлы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, </w:t>
      </w:r>
      <w:r w:rsidR="007B7F55">
        <w:t>извлекал</w:t>
      </w:r>
      <w:r>
        <w:t xml:space="preserve"> определенную</w:t>
      </w:r>
      <w:r w:rsidR="00CB5F93">
        <w:t xml:space="preserve"> информацию из архивов, а также</w:t>
      </w:r>
      <w:r w:rsidR="007B7F55">
        <w:t xml:space="preserve"> проверял</w:t>
      </w:r>
      <w:r>
        <w:t xml:space="preserve"> архивы на содержание ошибок.</w:t>
      </w:r>
    </w:p>
    <w:p w:rsidR="006D2A4B" w:rsidRPr="007B7F55" w:rsidRDefault="007B7F55" w:rsidP="007B7F55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17.03 </w:t>
      </w:r>
      <w:r w:rsidR="006D2A4B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Работа в программах-оболочках (файловые менеджеры), выполнение основных операций с файлами и каталогами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D36025" w:rsidRPr="00D36025" w:rsidRDefault="00D36025" w:rsidP="00D36025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 xml:space="preserve">В процессе выполнения практики я работал с встроенной в ОС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Windows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 программой «Проводник». </w:t>
      </w:r>
      <w:r w:rsidRPr="00D36025">
        <w:rPr>
          <w:rFonts w:eastAsia="Times New Roman" w:cs="Times New Roman"/>
          <w:color w:val="000000"/>
          <w:szCs w:val="28"/>
          <w:lang w:eastAsia="hi-IN" w:bidi="hi-IN"/>
        </w:rPr>
        <w:t xml:space="preserve">Эта программа является основным инструментом для работы с файловой системой Windows, позволяя </w:t>
      </w:r>
      <w:r w:rsidRPr="00D36025">
        <w:rPr>
          <w:rFonts w:eastAsia="Times New Roman" w:cs="Times New Roman"/>
          <w:color w:val="000000"/>
          <w:szCs w:val="28"/>
          <w:lang w:eastAsia="hi-IN" w:bidi="hi-IN"/>
        </w:rPr>
        <w:lastRenderedPageBreak/>
        <w:t>пользователю просматривать и управлять файл</w:t>
      </w:r>
      <w:r>
        <w:rPr>
          <w:rFonts w:eastAsia="Times New Roman" w:cs="Times New Roman"/>
          <w:color w:val="000000"/>
          <w:szCs w:val="28"/>
          <w:lang w:eastAsia="hi-IN" w:bidi="hi-IN"/>
        </w:rPr>
        <w:t>ами и папками на жестком диске.</w:t>
      </w:r>
    </w:p>
    <w:p w:rsidR="00D36025" w:rsidRPr="00D36025" w:rsidRDefault="00D36025" w:rsidP="00D36025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 xml:space="preserve">«Проводник» позволяет создавать </w:t>
      </w:r>
      <w:r w:rsidRPr="00D36025">
        <w:rPr>
          <w:rFonts w:eastAsia="Times New Roman" w:cs="Times New Roman"/>
          <w:color w:val="000000"/>
          <w:szCs w:val="28"/>
          <w:lang w:eastAsia="hi-IN" w:bidi="hi-IN"/>
        </w:rPr>
        <w:t>новые папки и файлы, перемещать</w:t>
      </w:r>
      <w:r>
        <w:rPr>
          <w:rFonts w:eastAsia="Times New Roman" w:cs="Times New Roman"/>
          <w:color w:val="000000"/>
          <w:szCs w:val="28"/>
          <w:lang w:eastAsia="hi-IN" w:bidi="hi-IN"/>
        </w:rPr>
        <w:t>, копировать и удалять их, изменять свойства файлов и настраивать их отображение в рабочем окне программы. Т</w:t>
      </w:r>
      <w:r w:rsidRPr="00D36025">
        <w:rPr>
          <w:rFonts w:eastAsia="Times New Roman" w:cs="Times New Roman"/>
          <w:color w:val="000000"/>
          <w:szCs w:val="28"/>
          <w:lang w:eastAsia="hi-IN" w:bidi="hi-IN"/>
        </w:rPr>
        <w:t xml:space="preserve">акже 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эта программа имеет </w:t>
      </w:r>
      <w:r w:rsidRPr="00D36025">
        <w:rPr>
          <w:rFonts w:eastAsia="Times New Roman" w:cs="Times New Roman"/>
          <w:color w:val="000000"/>
          <w:szCs w:val="28"/>
          <w:lang w:eastAsia="hi-IN" w:bidi="hi-IN"/>
        </w:rPr>
        <w:t>функцию поиска для быстрог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о поиска нужных файлов и папок. </w:t>
      </w:r>
      <w:r w:rsidRPr="00D36025">
        <w:rPr>
          <w:rFonts w:eastAsia="Times New Roman" w:cs="Times New Roman"/>
          <w:color w:val="000000"/>
          <w:szCs w:val="28"/>
          <w:lang w:eastAsia="hi-IN" w:bidi="hi-IN"/>
        </w:rPr>
        <w:t xml:space="preserve">Кроме того, «Проводник» 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используется </w:t>
      </w:r>
      <w:r w:rsidRPr="00D36025">
        <w:rPr>
          <w:rFonts w:eastAsia="Times New Roman" w:cs="Times New Roman"/>
          <w:color w:val="000000"/>
          <w:szCs w:val="28"/>
          <w:lang w:eastAsia="hi-IN" w:bidi="hi-IN"/>
        </w:rPr>
        <w:t xml:space="preserve">для работы с сетевыми папками и файлами. </w:t>
      </w:r>
    </w:p>
    <w:p w:rsidR="00DA1734" w:rsidRDefault="007B7F55" w:rsidP="007B7F55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20.03 </w:t>
      </w:r>
      <w:r w:rsidR="00C17B8D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Осуществление поддержки, своевременной модернизации и смены версий программного обеспечения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DA1734" w:rsidRPr="00DA1734" w:rsidRDefault="00DA1734" w:rsidP="00DA1734">
      <w:pPr>
        <w:pStyle w:val="a5"/>
        <w:ind w:left="0"/>
      </w:pPr>
      <w:r>
        <w:t>С помощью средств «Проверки обновлений», встроенных в приложения, и информации с официальных сайтов программ я проверял программное обеспечение и при необходимости осуществлял установку обновлений.</w:t>
      </w:r>
    </w:p>
    <w:p w:rsidR="00DA1734" w:rsidRDefault="00D36025" w:rsidP="00D36025">
      <w:pPr>
        <w:pStyle w:val="a5"/>
        <w:ind w:left="0"/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21.03 </w:t>
      </w:r>
      <w:r w:rsidR="00DA1734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Работа в основных операционных системах, их загрузка и управление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DA1734" w:rsidRDefault="00BE3602" w:rsidP="00D36025">
      <w:pPr>
        <w:pStyle w:val="a5"/>
        <w:ind w:left="0"/>
      </w:pPr>
      <w:r>
        <w:t>На протяжении всей практики я работал в операционной системе Windows 10.</w:t>
      </w:r>
      <w:r w:rsidR="00D36025">
        <w:t xml:space="preserve"> Данная ОС установлена на большинстве компьютерах предприятия.</w:t>
      </w:r>
    </w:p>
    <w:p w:rsidR="00BE3602" w:rsidRPr="0062430D" w:rsidRDefault="00BE3602" w:rsidP="00D36025">
      <w:pPr>
        <w:pStyle w:val="a5"/>
        <w:ind w:left="0"/>
      </w:pPr>
      <w:r>
        <w:t xml:space="preserve">Для работы </w:t>
      </w:r>
      <w:r w:rsidR="00D36025">
        <w:t>были установлены</w:t>
      </w:r>
      <w:r>
        <w:t xml:space="preserve"> прикладные программы:</w:t>
      </w:r>
      <w:r w:rsidR="00D36025">
        <w:t xml:space="preserve"> </w:t>
      </w:r>
      <w:r w:rsidR="00D36025">
        <w:rPr>
          <w:lang w:val="en-US"/>
        </w:rPr>
        <w:t>Microsoft</w:t>
      </w:r>
      <w:r w:rsidR="00D36025" w:rsidRPr="00D36025">
        <w:t xml:space="preserve"> </w:t>
      </w:r>
      <w:r w:rsidR="00D36025">
        <w:rPr>
          <w:lang w:val="en-US"/>
        </w:rPr>
        <w:t>Word</w:t>
      </w:r>
      <w:r w:rsidR="00D36025" w:rsidRPr="00D36025">
        <w:t xml:space="preserve">, </w:t>
      </w:r>
      <w:r w:rsidR="00D36025">
        <w:rPr>
          <w:lang w:val="en-US"/>
        </w:rPr>
        <w:t>Microsoft</w:t>
      </w:r>
      <w:r w:rsidR="00D36025" w:rsidRPr="00D36025">
        <w:t xml:space="preserve"> </w:t>
      </w:r>
      <w:r w:rsidR="00D36025">
        <w:rPr>
          <w:lang w:val="en-US"/>
        </w:rPr>
        <w:t>Excel</w:t>
      </w:r>
      <w:r w:rsidR="00D36025" w:rsidRPr="00D36025">
        <w:t xml:space="preserve">, </w:t>
      </w:r>
      <w:r w:rsidR="00D36025">
        <w:rPr>
          <w:lang w:val="en-US"/>
        </w:rPr>
        <w:t>Microsoft</w:t>
      </w:r>
      <w:r w:rsidR="00D36025" w:rsidRPr="00D36025">
        <w:t xml:space="preserve"> </w:t>
      </w:r>
      <w:r w:rsidR="00D36025">
        <w:rPr>
          <w:lang w:val="en-US"/>
        </w:rPr>
        <w:t>Outlook</w:t>
      </w:r>
      <w:r w:rsidR="00D36025" w:rsidRPr="00D36025">
        <w:t xml:space="preserve">, </w:t>
      </w:r>
      <w:r w:rsidR="00D36025">
        <w:t xml:space="preserve">платформа </w:t>
      </w:r>
      <w:r w:rsidR="00D36025">
        <w:rPr>
          <w:lang w:val="en-US"/>
        </w:rPr>
        <w:t>Robin</w:t>
      </w:r>
      <w:r w:rsidR="00D36025" w:rsidRPr="00D36025">
        <w:t xml:space="preserve"> </w:t>
      </w:r>
      <w:r w:rsidR="00D36025">
        <w:rPr>
          <w:lang w:val="en-US"/>
        </w:rPr>
        <w:t>RPA</w:t>
      </w:r>
      <w:r w:rsidR="00CB5F93" w:rsidRPr="00CB5F93">
        <w:t xml:space="preserve">, </w:t>
      </w:r>
      <w:r w:rsidR="00CB5F93">
        <w:t xml:space="preserve">браузер </w:t>
      </w:r>
      <w:r w:rsidR="00CB5F93">
        <w:rPr>
          <w:lang w:val="en-US"/>
        </w:rPr>
        <w:t>Google</w:t>
      </w:r>
      <w:r w:rsidR="00CB5F93" w:rsidRPr="00CB5F93">
        <w:t xml:space="preserve"> </w:t>
      </w:r>
      <w:r w:rsidR="00CB5F93">
        <w:rPr>
          <w:lang w:val="en-US"/>
        </w:rPr>
        <w:t>Chrome</w:t>
      </w:r>
      <w:r w:rsidR="00CB5F93" w:rsidRPr="00CB5F93">
        <w:t xml:space="preserve"> </w:t>
      </w:r>
      <w:r w:rsidR="00CB5F93">
        <w:t xml:space="preserve">и драйвера для него (драйвера необходимы для корректной работы </w:t>
      </w:r>
      <w:r w:rsidR="00CB5F93">
        <w:rPr>
          <w:lang w:val="en-US"/>
        </w:rPr>
        <w:t>Robin</w:t>
      </w:r>
      <w:r w:rsidR="00CB5F93" w:rsidRPr="00CB5F93">
        <w:t xml:space="preserve"> </w:t>
      </w:r>
      <w:r w:rsidR="00CB5F93">
        <w:rPr>
          <w:lang w:val="en-US"/>
        </w:rPr>
        <w:t>RPA</w:t>
      </w:r>
      <w:r w:rsidR="00CB5F93" w:rsidRPr="00CB5F93">
        <w:t xml:space="preserve"> </w:t>
      </w:r>
      <w:r w:rsidR="00CB5F93">
        <w:t>с данным браузером)</w:t>
      </w:r>
      <w:r w:rsidR="0062430D">
        <w:t>.</w:t>
      </w:r>
    </w:p>
    <w:p w:rsidR="00DA1734" w:rsidRDefault="00CB5F93" w:rsidP="00CB5F93">
      <w:pPr>
        <w:pStyle w:val="a5"/>
        <w:ind w:left="0"/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22.03 </w:t>
      </w:r>
      <w:r w:rsidR="00EC30D9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Ведение установленной документации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0B1CC4" w:rsidRDefault="00EC30D9" w:rsidP="000B1CC4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 xml:space="preserve">На протяжении всей практики я должен был заполнять отчеты в приложении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Word</w:t>
      </w:r>
      <w:r w:rsidR="00CB5F93">
        <w:rPr>
          <w:rFonts w:eastAsia="Times New Roman" w:cs="Times New Roman"/>
          <w:color w:val="000000"/>
          <w:szCs w:val="28"/>
          <w:lang w:eastAsia="hi-IN" w:bidi="hi-IN"/>
        </w:rPr>
        <w:t>. Т</w:t>
      </w:r>
      <w:r>
        <w:rPr>
          <w:rFonts w:eastAsia="Times New Roman" w:cs="Times New Roman"/>
          <w:color w:val="000000"/>
          <w:szCs w:val="28"/>
          <w:lang w:eastAsia="hi-IN" w:bidi="hi-IN"/>
        </w:rPr>
        <w:t>акже</w:t>
      </w:r>
      <w:r w:rsidR="00CB5F93">
        <w:rPr>
          <w:rFonts w:eastAsia="Times New Roman" w:cs="Times New Roman"/>
          <w:color w:val="000000"/>
          <w:szCs w:val="28"/>
          <w:lang w:eastAsia="hi-IN" w:bidi="hi-IN"/>
        </w:rPr>
        <w:t xml:space="preserve"> мною было написано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 руководство пользователя</w:t>
      </w:r>
      <w:r w:rsidR="000B1CC4">
        <w:rPr>
          <w:rFonts w:eastAsia="Times New Roman" w:cs="Times New Roman"/>
          <w:color w:val="000000"/>
          <w:szCs w:val="28"/>
          <w:lang w:eastAsia="hi-IN" w:bidi="hi-IN"/>
        </w:rPr>
        <w:t xml:space="preserve"> (рисунок 7)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 к программному продукту, разработанному на практике.</w:t>
      </w:r>
    </w:p>
    <w:p w:rsidR="00A411AF" w:rsidRPr="004C00A7" w:rsidRDefault="009E58E7" w:rsidP="000B1CC4">
      <w:pPr>
        <w:ind w:firstLine="0"/>
        <w:jc w:val="center"/>
        <w:rPr>
          <w:color w:val="000000"/>
          <w:lang w:eastAsia="hi-IN" w:bidi="hi-IN"/>
        </w:rPr>
      </w:pPr>
      <w:r>
        <w:rPr>
          <w:rFonts w:eastAsia="Calibri" w:cs="Arial"/>
          <w:color w:val="000000"/>
          <w:szCs w:val="28"/>
        </w:rPr>
        <w:t>Рисунок 7</w:t>
      </w:r>
      <w:r w:rsidR="00A411AF">
        <w:rPr>
          <w:rFonts w:eastAsia="Calibri" w:cs="Arial"/>
          <w:color w:val="000000"/>
          <w:szCs w:val="28"/>
        </w:rPr>
        <w:t xml:space="preserve"> — Руководство пользователя.</w:t>
      </w:r>
    </w:p>
    <w:p w:rsidR="00EC30D9" w:rsidRPr="004C00A7" w:rsidRDefault="004C00A7" w:rsidP="004C00A7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23.03 </w:t>
      </w:r>
      <w:r w:rsidR="002F6315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Управление работой текстовых редакторов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2F6315" w:rsidRDefault="002F6315" w:rsidP="002F788E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 xml:space="preserve">Я производил редактирование текста в программе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Word</w:t>
      </w:r>
      <w:r>
        <w:rPr>
          <w:rFonts w:eastAsia="Times New Roman" w:cs="Times New Roman"/>
          <w:color w:val="000000"/>
          <w:szCs w:val="28"/>
          <w:lang w:eastAsia="hi-IN" w:bidi="hi-IN"/>
        </w:rPr>
        <w:t>:</w:t>
      </w:r>
    </w:p>
    <w:p w:rsidR="002F6315" w:rsidRPr="002F6315" w:rsidRDefault="002F6315" w:rsidP="002F788E">
      <w:pPr>
        <w:numPr>
          <w:ilvl w:val="0"/>
          <w:numId w:val="9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>
        <w:rPr>
          <w:rFonts w:eastAsia="Times New Roman" w:cs="Times New Roman"/>
          <w:color w:val="000000"/>
          <w:szCs w:val="28"/>
          <w:lang w:eastAsia="ar-SA"/>
        </w:rPr>
        <w:t>Шрифт</w:t>
      </w:r>
      <w:r w:rsidRPr="002F6315">
        <w:rPr>
          <w:rFonts w:eastAsia="Times New Roman" w:cs="Times New Roman"/>
          <w:color w:val="000000"/>
          <w:szCs w:val="28"/>
          <w:lang w:eastAsia="ar-SA"/>
        </w:rPr>
        <w:t xml:space="preserve"> Times New Roman; </w:t>
      </w:r>
    </w:p>
    <w:p w:rsidR="002F6315" w:rsidRPr="002F6315" w:rsidRDefault="002F6315" w:rsidP="002F788E">
      <w:pPr>
        <w:numPr>
          <w:ilvl w:val="0"/>
          <w:numId w:val="9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lastRenderedPageBreak/>
        <w:t xml:space="preserve">поля документа: левое – 3, верхнее, нижнее – 2, правое – 1,5; </w:t>
      </w:r>
    </w:p>
    <w:p w:rsidR="002F6315" w:rsidRPr="002F6315" w:rsidRDefault="002F6315" w:rsidP="002F788E">
      <w:pPr>
        <w:numPr>
          <w:ilvl w:val="0"/>
          <w:numId w:val="9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 xml:space="preserve">отступ первой строки – 1,25 см; </w:t>
      </w:r>
    </w:p>
    <w:p w:rsidR="002F6315" w:rsidRPr="002F6315" w:rsidRDefault="002F6315" w:rsidP="002F788E">
      <w:pPr>
        <w:numPr>
          <w:ilvl w:val="0"/>
          <w:numId w:val="9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 xml:space="preserve">размер шрифта — 14 пт; </w:t>
      </w:r>
    </w:p>
    <w:p w:rsidR="002F6315" w:rsidRPr="002F6315" w:rsidRDefault="002F6315" w:rsidP="002F788E">
      <w:pPr>
        <w:numPr>
          <w:ilvl w:val="0"/>
          <w:numId w:val="9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 xml:space="preserve">межстрочный интервал — 1,5; </w:t>
      </w:r>
    </w:p>
    <w:p w:rsidR="002F6315" w:rsidRPr="002F6315" w:rsidRDefault="002F6315" w:rsidP="002F788E">
      <w:pPr>
        <w:numPr>
          <w:ilvl w:val="0"/>
          <w:numId w:val="9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 xml:space="preserve">расположение номера страниц — в центре нижней части листа без точки; </w:t>
      </w:r>
    </w:p>
    <w:p w:rsidR="002F6315" w:rsidRPr="002F6315" w:rsidRDefault="002F6315" w:rsidP="002F788E">
      <w:pPr>
        <w:numPr>
          <w:ilvl w:val="0"/>
          <w:numId w:val="9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 xml:space="preserve">нумерация страниц на первом листе (титульном) не ставится; </w:t>
      </w:r>
    </w:p>
    <w:p w:rsidR="002F6315" w:rsidRPr="002F6315" w:rsidRDefault="002F6315" w:rsidP="002F788E">
      <w:pPr>
        <w:numPr>
          <w:ilvl w:val="0"/>
          <w:numId w:val="9"/>
        </w:numPr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>выравнивание текста по ширине;</w:t>
      </w:r>
    </w:p>
    <w:p w:rsidR="002F6315" w:rsidRPr="002F6315" w:rsidRDefault="002F6315" w:rsidP="002F788E">
      <w:pPr>
        <w:numPr>
          <w:ilvl w:val="0"/>
          <w:numId w:val="1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 xml:space="preserve">Графики и схемы, помещённые в тексте, выполняются с необходимыми пояснениями и входят в общую нумерацию страниц. </w:t>
      </w:r>
    </w:p>
    <w:p w:rsidR="002F6315" w:rsidRPr="002F6315" w:rsidRDefault="002F6315" w:rsidP="002F788E">
      <w:pPr>
        <w:numPr>
          <w:ilvl w:val="0"/>
          <w:numId w:val="1"/>
        </w:numPr>
        <w:suppressLineNumbers/>
        <w:suppressAutoHyphens/>
        <w:ind w:left="0" w:firstLine="709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>Иллюстрации и таблицы, расположенные на отдельных листах, включают в общую нумерацию страниц. На все иллюстрации должны быть даны ссылки в работе.</w:t>
      </w:r>
    </w:p>
    <w:p w:rsidR="002F6315" w:rsidRPr="002F6315" w:rsidRDefault="002F6315" w:rsidP="002F788E">
      <w:pPr>
        <w:widowControl w:val="0"/>
        <w:numPr>
          <w:ilvl w:val="0"/>
          <w:numId w:val="1"/>
        </w:numPr>
        <w:suppressAutoHyphens/>
        <w:autoSpaceDE w:val="0"/>
        <w:spacing w:after="120"/>
        <w:ind w:left="0" w:firstLine="720"/>
        <w:rPr>
          <w:rFonts w:eastAsia="Times New Roman" w:cs="Times New Roman"/>
          <w:color w:val="000000"/>
          <w:szCs w:val="28"/>
          <w:lang w:eastAsia="ar-SA"/>
        </w:rPr>
      </w:pPr>
      <w:r w:rsidRPr="002F6315">
        <w:rPr>
          <w:rFonts w:eastAsia="Times New Roman" w:cs="Times New Roman"/>
          <w:color w:val="000000"/>
          <w:szCs w:val="28"/>
          <w:lang w:eastAsia="ar-SA"/>
        </w:rPr>
        <w:t>При делении текста отчёта на пункты и подпункты необходимо, чтобы каждый пункт содержал законченную информацию.</w:t>
      </w:r>
    </w:p>
    <w:p w:rsidR="002F6315" w:rsidRDefault="004C00A7" w:rsidP="004C00A7">
      <w:pPr>
        <w:pStyle w:val="a5"/>
        <w:ind w:left="709" w:firstLine="0"/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24.03 </w:t>
      </w:r>
      <w:r w:rsidR="002F6315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Осуществление процесса обработки информации на ПК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7823AE" w:rsidRPr="007823AE" w:rsidRDefault="002F6315" w:rsidP="007823AE">
      <w:r>
        <w:t>Для обработки информации с ПК я использовал</w:t>
      </w:r>
      <w:r w:rsidR="004C00A7">
        <w:t xml:space="preserve"> файловый менеджер,</w:t>
      </w:r>
      <w:r>
        <w:t xml:space="preserve"> текстов</w:t>
      </w:r>
      <w:r w:rsidR="004C00A7">
        <w:t>ые редакторы</w:t>
      </w:r>
      <w:r>
        <w:t>, программы для архивации данных.</w:t>
      </w:r>
    </w:p>
    <w:p w:rsidR="002F6315" w:rsidRDefault="004C00A7" w:rsidP="004C00A7">
      <w:pPr>
        <w:pStyle w:val="a5"/>
        <w:ind w:left="0"/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25.03 </w:t>
      </w:r>
      <w:r w:rsidR="00A94E92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Осуществление подготовки к работе вычислительной техники и периферийных устройств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AB1820" w:rsidRDefault="000B1CC4" w:rsidP="00AB1820">
      <w:r>
        <w:t xml:space="preserve">Предприятию </w:t>
      </w:r>
      <w:r w:rsidR="004C00A7">
        <w:t xml:space="preserve">понадобилось подготовить </w:t>
      </w:r>
      <w:r w:rsidR="004C00A7">
        <w:rPr>
          <w:lang w:val="en-US"/>
        </w:rPr>
        <w:t>VR</w:t>
      </w:r>
      <w:r w:rsidR="004C00A7" w:rsidRPr="004C00A7">
        <w:t>-</w:t>
      </w:r>
      <w:r w:rsidR="004C00A7">
        <w:t>гарнитуру «HP Reverb G2»</w:t>
      </w:r>
      <w:r w:rsidR="004C00A7" w:rsidRPr="004C00A7">
        <w:t xml:space="preserve"> </w:t>
      </w:r>
      <w:r w:rsidR="004C00A7">
        <w:t>к работе</w:t>
      </w:r>
      <w:r>
        <w:t xml:space="preserve"> с одним из компьютеров</w:t>
      </w:r>
      <w:r w:rsidR="004C00A7">
        <w:t>. Я</w:t>
      </w:r>
      <w:r w:rsidR="00FC2C76">
        <w:t xml:space="preserve"> изучил </w:t>
      </w:r>
      <w:r w:rsidR="004C00A7">
        <w:t>инструкцию</w:t>
      </w:r>
      <w:r w:rsidR="00AB1820">
        <w:t xml:space="preserve"> по установке</w:t>
      </w:r>
      <w:r w:rsidR="004C00A7">
        <w:t xml:space="preserve"> необходимого ПО,</w:t>
      </w:r>
      <w:r w:rsidR="00AB1820">
        <w:t xml:space="preserve"> произвел</w:t>
      </w:r>
      <w:r w:rsidR="00FC2C76">
        <w:t xml:space="preserve"> у</w:t>
      </w:r>
      <w:r w:rsidR="004C00A7">
        <w:t>становку драйвера, скаченного из магазина приложений «</w:t>
      </w:r>
      <w:r w:rsidR="004C00A7">
        <w:rPr>
          <w:lang w:val="en-US"/>
        </w:rPr>
        <w:t>Microsoft</w:t>
      </w:r>
      <w:r w:rsidR="004C00A7" w:rsidRPr="004C00A7">
        <w:t xml:space="preserve"> </w:t>
      </w:r>
      <w:r w:rsidR="004C00A7">
        <w:rPr>
          <w:lang w:val="en-US"/>
        </w:rPr>
        <w:t>Store</w:t>
      </w:r>
      <w:r w:rsidR="004C00A7">
        <w:t>» и завершил процесс первоначальной настройки данного устройства</w:t>
      </w:r>
      <w:r w:rsidR="004C00A7" w:rsidRPr="004C00A7">
        <w:t xml:space="preserve"> (</w:t>
      </w:r>
      <w:r w:rsidR="009E58E7">
        <w:t>рисунок 8</w:t>
      </w:r>
      <w:r w:rsidR="004C00A7">
        <w:t xml:space="preserve">). </w:t>
      </w:r>
    </w:p>
    <w:p w:rsidR="009E58E7" w:rsidRDefault="009E58E7" w:rsidP="009E58E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905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CF" w:rsidRPr="000F0B7D" w:rsidRDefault="009E58E7" w:rsidP="000F0B7D">
      <w:pPr>
        <w:ind w:firstLine="0"/>
        <w:jc w:val="center"/>
        <w:rPr>
          <w:color w:val="000000"/>
          <w:szCs w:val="28"/>
        </w:rPr>
      </w:pPr>
      <w:r>
        <w:rPr>
          <w:rFonts w:eastAsia="Calibri" w:cs="Arial"/>
          <w:color w:val="000000"/>
          <w:szCs w:val="28"/>
        </w:rPr>
        <w:t>Рисунок 8</w:t>
      </w:r>
      <w:r w:rsidR="00676BCF">
        <w:rPr>
          <w:rFonts w:eastAsia="Calibri" w:cs="Arial"/>
          <w:color w:val="000000"/>
          <w:szCs w:val="28"/>
        </w:rPr>
        <w:t xml:space="preserve"> — </w:t>
      </w:r>
      <w:r w:rsidR="00676BCF">
        <w:rPr>
          <w:rFonts w:eastAsia="Calibri" w:cs="Arial"/>
          <w:color w:val="000000"/>
          <w:szCs w:val="28"/>
          <w:lang w:val="en-US"/>
        </w:rPr>
        <w:t>VR</w:t>
      </w:r>
      <w:r w:rsidR="00676BCF" w:rsidRPr="00676BCF">
        <w:rPr>
          <w:rFonts w:eastAsia="Calibri" w:cs="Arial"/>
          <w:color w:val="000000"/>
          <w:szCs w:val="28"/>
        </w:rPr>
        <w:t>-</w:t>
      </w:r>
      <w:r w:rsidR="00676BCF">
        <w:rPr>
          <w:rFonts w:eastAsia="Calibri" w:cs="Arial"/>
          <w:color w:val="000000"/>
          <w:szCs w:val="28"/>
        </w:rPr>
        <w:t xml:space="preserve">гарнитура успешно определяется системой. </w:t>
      </w:r>
    </w:p>
    <w:p w:rsidR="00A94E92" w:rsidRPr="000F0B7D" w:rsidRDefault="00A94E92" w:rsidP="009E58E7">
      <w:pPr>
        <w:pStyle w:val="a5"/>
        <w:ind w:left="0"/>
        <w:rPr>
          <w:rFonts w:eastAsia="Times New Roman" w:cs="Times New Roman"/>
          <w:color w:val="000000"/>
          <w:szCs w:val="28"/>
          <w:highlight w:val="yellow"/>
          <w:lang w:eastAsia="hi-IN" w:bidi="hi-IN"/>
        </w:rPr>
      </w:pPr>
      <w:r w:rsidRPr="000F0B7D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Работа с программами точечной графики</w:t>
      </w:r>
      <w:r w:rsidR="000577BF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.</w:t>
      </w:r>
    </w:p>
    <w:p w:rsidR="002172C6" w:rsidRPr="009E58E7" w:rsidRDefault="009E58E7" w:rsidP="00AD5527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 xml:space="preserve">В процессе написания отчёта, мне необходимо было обрабатывать рисунки, чтобы обрезать лишнюю информацию или наоборот, подчеркнуть то, на что стоит обратить внимание. Для выполнения этих работ я пользовался встроенной в ОС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Windows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 программой «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Paint</w:t>
      </w:r>
      <w:r>
        <w:rPr>
          <w:rFonts w:eastAsia="Times New Roman" w:cs="Times New Roman"/>
          <w:color w:val="000000"/>
          <w:szCs w:val="28"/>
          <w:lang w:eastAsia="hi-IN" w:bidi="hi-IN"/>
        </w:rPr>
        <w:t>» (рисунок 9)</w:t>
      </w:r>
      <w:r w:rsidRPr="009E58E7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9E58E7" w:rsidRDefault="009E58E7" w:rsidP="009E58E7">
      <w:pPr>
        <w:ind w:firstLine="0"/>
        <w:rPr>
          <w:rFonts w:cs="Times New Roman"/>
          <w:color w:val="000000"/>
          <w:shd w:val="clear" w:color="auto" w:fill="FFFFFF"/>
        </w:rPr>
      </w:pPr>
      <w:r w:rsidRPr="009E58E7">
        <w:rPr>
          <w:rFonts w:cs="Times New Roman"/>
          <w:noProof/>
          <w:color w:val="000000"/>
          <w:shd w:val="clear" w:color="auto" w:fill="FFFFFF"/>
          <w:lang w:eastAsia="ru-RU"/>
        </w:rPr>
        <w:lastRenderedPageBreak/>
        <w:drawing>
          <wp:inline distT="0" distB="0" distL="0" distR="0" wp14:anchorId="55EE8CC1" wp14:editId="11D59A75">
            <wp:extent cx="5939790" cy="3251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E7" w:rsidRPr="000F0B7D" w:rsidRDefault="009E58E7" w:rsidP="009E58E7">
      <w:pPr>
        <w:ind w:firstLine="0"/>
        <w:jc w:val="center"/>
        <w:rPr>
          <w:color w:val="000000"/>
          <w:szCs w:val="28"/>
        </w:rPr>
      </w:pPr>
      <w:r>
        <w:rPr>
          <w:rFonts w:eastAsia="Calibri" w:cs="Arial"/>
          <w:color w:val="000000"/>
          <w:szCs w:val="28"/>
        </w:rPr>
        <w:t xml:space="preserve">Рисунок 9 — Интерфейс программы </w:t>
      </w:r>
      <w:r>
        <w:rPr>
          <w:rFonts w:eastAsia="Calibri" w:cs="Arial"/>
          <w:color w:val="000000"/>
          <w:szCs w:val="28"/>
          <w:lang w:val="en-US"/>
        </w:rPr>
        <w:t>Paint</w:t>
      </w:r>
      <w:r>
        <w:rPr>
          <w:rFonts w:eastAsia="Calibri" w:cs="Arial"/>
          <w:color w:val="000000"/>
          <w:szCs w:val="28"/>
        </w:rPr>
        <w:t xml:space="preserve">. </w:t>
      </w:r>
    </w:p>
    <w:p w:rsidR="00A94E92" w:rsidRDefault="002172C6" w:rsidP="009E58E7">
      <w:pPr>
        <w:pStyle w:val="a5"/>
        <w:ind w:left="0"/>
        <w:rPr>
          <w:rFonts w:eastAsia="Times New Roman" w:cs="Times New Roman"/>
          <w:color w:val="000000"/>
          <w:szCs w:val="28"/>
          <w:lang w:eastAsia="hi-IN" w:bidi="hi-IN"/>
        </w:rPr>
      </w:pPr>
      <w:r w:rsidRPr="009E58E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Выполнение работ с помощью наиболее распространенных пакетов графических программ</w:t>
      </w:r>
      <w:r w:rsidR="00692014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692014" w:rsidRDefault="00692014" w:rsidP="00692014">
      <w:pPr>
        <w:pStyle w:val="a5"/>
        <w:ind w:left="0"/>
      </w:pPr>
      <w:r>
        <w:t>Paint – это простой графический редактор, который имеет базовые функции для обработки изображений. Вот некоторые из них:</w:t>
      </w:r>
    </w:p>
    <w:p w:rsidR="00692014" w:rsidRDefault="00692014" w:rsidP="005F0C9B">
      <w:pPr>
        <w:pStyle w:val="a5"/>
        <w:numPr>
          <w:ilvl w:val="0"/>
          <w:numId w:val="44"/>
        </w:numPr>
        <w:ind w:left="0" w:firstLine="709"/>
      </w:pPr>
      <w:r>
        <w:t>Рисование и кисти: Paint позволяет рисовать на изображении с помощью кистей разных видов (кисть, каллиграфическая кисть, распылитель, кисть для масла, пастель, маркер, карандаш и т.п.), размеров и цветов.</w:t>
      </w:r>
    </w:p>
    <w:p w:rsidR="00692014" w:rsidRDefault="00692014" w:rsidP="005F0C9B">
      <w:pPr>
        <w:pStyle w:val="a5"/>
        <w:numPr>
          <w:ilvl w:val="0"/>
          <w:numId w:val="44"/>
        </w:numPr>
        <w:ind w:left="0" w:firstLine="709"/>
      </w:pPr>
      <w:r>
        <w:t>Заливка цветом: Paint имеет функцию заливки цветом, которая позволяет заполнить области изображения определенным цветом.</w:t>
      </w:r>
    </w:p>
    <w:p w:rsidR="00692014" w:rsidRDefault="00692014" w:rsidP="00692014">
      <w:pPr>
        <w:pStyle w:val="a5"/>
        <w:numPr>
          <w:ilvl w:val="0"/>
          <w:numId w:val="44"/>
        </w:numPr>
        <w:ind w:left="0" w:firstLine="709"/>
      </w:pPr>
      <w:r>
        <w:t>Изменение размера: Функция изменения размера позволяет уменьшить или увеличить размер области обработки изображения.</w:t>
      </w:r>
    </w:p>
    <w:p w:rsidR="00692014" w:rsidRDefault="00692014" w:rsidP="00692014">
      <w:pPr>
        <w:pStyle w:val="a5"/>
        <w:numPr>
          <w:ilvl w:val="0"/>
          <w:numId w:val="44"/>
        </w:numPr>
        <w:ind w:left="0" w:firstLine="709"/>
      </w:pPr>
      <w:r>
        <w:t>Кадрирование: с помощью функции кадрирования можно выделить определенную часть изображения и удалить остальную часть.</w:t>
      </w:r>
    </w:p>
    <w:p w:rsidR="00692014" w:rsidRDefault="00692014" w:rsidP="00692014">
      <w:pPr>
        <w:pStyle w:val="a5"/>
        <w:numPr>
          <w:ilvl w:val="0"/>
          <w:numId w:val="44"/>
        </w:numPr>
        <w:ind w:left="0" w:firstLine="709"/>
      </w:pPr>
      <w:r>
        <w:t>Текст: Paint позволяет добавлять текст на изображение, выбирать его размер, цвет и шрифт.</w:t>
      </w:r>
    </w:p>
    <w:p w:rsidR="00692014" w:rsidRDefault="00F66E8B" w:rsidP="00692014">
      <w:pPr>
        <w:pStyle w:val="a5"/>
        <w:numPr>
          <w:ilvl w:val="0"/>
          <w:numId w:val="44"/>
        </w:numPr>
        <w:ind w:left="0" w:firstLine="709"/>
      </w:pPr>
      <w:r>
        <w:t>Фигуры</w:t>
      </w:r>
      <w:r w:rsidR="00692014">
        <w:t xml:space="preserve">: Paint имеет функцию добавления геометрических </w:t>
      </w:r>
      <w:r>
        <w:t>фигур</w:t>
      </w:r>
      <w:r w:rsidR="00692014">
        <w:t xml:space="preserve"> на изображение, таких как линии, круги, прямоугольники и треугольники, а также изменить толщину и цвет их границ.</w:t>
      </w:r>
    </w:p>
    <w:p w:rsidR="002172C6" w:rsidRDefault="00A516D7" w:rsidP="00692014">
      <w:pPr>
        <w:pStyle w:val="a5"/>
        <w:ind w:left="0"/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lastRenderedPageBreak/>
        <w:t xml:space="preserve">28.03 </w:t>
      </w:r>
      <w:r w:rsidR="00AD5527"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Использование средств защиты информации от несанкционированного доступа и случайных воздействий</w:t>
      </w:r>
      <w:r w:rsidR="00692014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307331" w:rsidRPr="00307331" w:rsidRDefault="00307331" w:rsidP="00307331">
      <w:r>
        <w:t>Для защиты целостности данных и ограничения доступа к информации я использовал:</w:t>
      </w:r>
      <w:r w:rsidRPr="00307331">
        <w:t xml:space="preserve"> </w:t>
      </w:r>
      <w:r>
        <w:t xml:space="preserve">шифрования файлов в </w:t>
      </w:r>
      <w:r>
        <w:rPr>
          <w:lang w:val="en-US"/>
        </w:rPr>
        <w:t>WinRAR</w:t>
      </w:r>
      <w:r>
        <w:t xml:space="preserve"> с помощью паролей</w:t>
      </w:r>
      <w:r w:rsidR="00692014">
        <w:t xml:space="preserve"> (рисунок 10</w:t>
      </w:r>
      <w:r w:rsidR="00676BCF">
        <w:t>)</w:t>
      </w:r>
    </w:p>
    <w:p w:rsidR="00307331" w:rsidRDefault="00676BCF" w:rsidP="00307331">
      <w:pPr>
        <w:ind w:firstLine="0"/>
        <w:jc w:val="center"/>
        <w:rPr>
          <w:rFonts w:eastAsia="Times New Roman" w:cs="Times New Roman"/>
          <w:color w:val="000000"/>
          <w:szCs w:val="28"/>
          <w:lang w:val="en-US" w:eastAsia="hi-IN" w:bidi="hi-IN"/>
        </w:rPr>
      </w:pPr>
      <w:r w:rsidRPr="00676BCF">
        <w:rPr>
          <w:noProof/>
          <w:lang w:eastAsia="ru-RU"/>
        </w:rPr>
        <w:drawing>
          <wp:inline distT="0" distB="0" distL="0" distR="0" wp14:anchorId="12DA5367" wp14:editId="0E366490">
            <wp:extent cx="4324954" cy="40201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CF" w:rsidRPr="008419E4" w:rsidRDefault="00692014" w:rsidP="00676BCF">
      <w:pPr>
        <w:ind w:firstLine="0"/>
        <w:jc w:val="center"/>
        <w:rPr>
          <w:color w:val="000000"/>
          <w:szCs w:val="28"/>
        </w:rPr>
      </w:pPr>
      <w:r>
        <w:rPr>
          <w:rFonts w:eastAsia="Calibri" w:cs="Arial"/>
          <w:color w:val="000000"/>
          <w:szCs w:val="28"/>
        </w:rPr>
        <w:t>Рисунок 10</w:t>
      </w:r>
      <w:r w:rsidR="00676BCF">
        <w:rPr>
          <w:rFonts w:eastAsia="Calibri" w:cs="Arial"/>
          <w:color w:val="000000"/>
          <w:szCs w:val="28"/>
        </w:rPr>
        <w:t xml:space="preserve"> — </w:t>
      </w:r>
      <w:r w:rsidR="00676BCF" w:rsidRPr="00676BCF">
        <w:rPr>
          <w:rFonts w:eastAsia="Calibri" w:cs="Arial"/>
          <w:color w:val="000000"/>
          <w:szCs w:val="28"/>
        </w:rPr>
        <w:t>Установка пароля на архив</w:t>
      </w:r>
      <w:r w:rsidR="00676BCF">
        <w:rPr>
          <w:rFonts w:eastAsia="Calibri" w:cs="Arial"/>
          <w:color w:val="000000"/>
          <w:szCs w:val="28"/>
        </w:rPr>
        <w:t xml:space="preserve">. </w:t>
      </w:r>
    </w:p>
    <w:p w:rsidR="00307331" w:rsidRPr="00307331" w:rsidRDefault="00307331" w:rsidP="00307331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307331">
        <w:rPr>
          <w:rFonts w:eastAsia="Times New Roman" w:cs="Times New Roman"/>
          <w:color w:val="000000"/>
          <w:szCs w:val="28"/>
          <w:lang w:eastAsia="hi-IN" w:bidi="hi-IN"/>
        </w:rPr>
        <w:t>А также установил пароль при входе в</w:t>
      </w:r>
      <w:r w:rsidR="00676BCF">
        <w:rPr>
          <w:rFonts w:eastAsia="Times New Roman" w:cs="Times New Roman"/>
          <w:color w:val="000000"/>
          <w:szCs w:val="28"/>
          <w:lang w:eastAsia="hi-IN" w:bidi="hi-IN"/>
        </w:rPr>
        <w:t xml:space="preserve"> учётную запись</w:t>
      </w:r>
      <w:r w:rsidRPr="00307331">
        <w:rPr>
          <w:rFonts w:eastAsia="Times New Roman" w:cs="Times New Roman"/>
          <w:color w:val="000000"/>
          <w:szCs w:val="28"/>
          <w:lang w:eastAsia="hi-IN" w:bidi="hi-IN"/>
        </w:rPr>
        <w:t xml:space="preserve"> пользователя</w:t>
      </w:r>
    </w:p>
    <w:p w:rsidR="00AD5527" w:rsidRPr="00A516D7" w:rsidRDefault="00307331" w:rsidP="00A516D7">
      <w:pPr>
        <w:pStyle w:val="a5"/>
        <w:ind w:left="0"/>
        <w:rPr>
          <w:rFonts w:eastAsia="Times New Roman" w:cs="Times New Roman"/>
          <w:color w:val="000000"/>
          <w:szCs w:val="28"/>
          <w:highlight w:val="yellow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Устанавливать причины сбоев в процессе обработки информации и осуществлять их анализ. Устранение программных сбоев, возникающих при р</w:t>
      </w:r>
      <w:r w:rsidR="00692014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аботе с ПК</w:t>
      </w: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 xml:space="preserve"> и периферийными устройствами</w:t>
      </w:r>
      <w:r w:rsidR="00692014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.</w:t>
      </w:r>
    </w:p>
    <w:p w:rsidR="00307331" w:rsidRDefault="00307331" w:rsidP="00307331">
      <w:r>
        <w:t>При работе с персональным компьютером возникали различные сбои, связанные с ошибками драйверов, совместимостью программ и поиском устройств. Для выявления причины возникших проблем я использовала встроенное средство параметров Windows «Устранение неполадок». После диагностики области возникновения проблемы «Модуль устранения неполадок» предлагает способы решения и при необходимости вносит изменения в систему.</w:t>
      </w:r>
    </w:p>
    <w:p w:rsidR="009709A2" w:rsidRDefault="009709A2" w:rsidP="00307331">
      <w:pPr>
        <w:rPr>
          <w:noProof/>
          <w:lang w:eastAsia="ru-RU"/>
        </w:rPr>
      </w:pPr>
    </w:p>
    <w:p w:rsidR="009709A2" w:rsidRDefault="009709A2" w:rsidP="009709A2">
      <w:pPr>
        <w:jc w:val="center"/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noProof/>
          <w:lang w:eastAsia="ru-RU"/>
        </w:rPr>
        <w:drawing>
          <wp:inline distT="0" distB="0" distL="0" distR="0" wp14:anchorId="75CD078D" wp14:editId="5ECC7F40">
            <wp:extent cx="3721211" cy="28465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500" t="5477" r="14822" b="9285"/>
                    <a:stretch/>
                  </pic:blipFill>
                  <pic:spPr bwMode="auto">
                    <a:xfrm>
                      <a:off x="0" y="0"/>
                      <a:ext cx="3722933" cy="284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9A2" w:rsidRPr="009709A2" w:rsidRDefault="00AB1820" w:rsidP="009709A2">
      <w:pPr>
        <w:spacing w:after="120"/>
        <w:jc w:val="center"/>
        <w:rPr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Рисунок </w:t>
      </w:r>
      <w:r w:rsidR="006051AD">
        <w:rPr>
          <w:rFonts w:eastAsia="Times New Roman" w:cs="Times New Roman"/>
          <w:color w:val="000000"/>
          <w:sz w:val="24"/>
          <w:szCs w:val="24"/>
          <w:lang w:eastAsia="hi-IN" w:bidi="hi-IN"/>
        </w:rPr>
        <w:t>24</w:t>
      </w:r>
      <w:r w:rsidR="009709A2" w:rsidRPr="009709A2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- </w:t>
      </w:r>
      <w:r w:rsidR="009709A2" w:rsidRPr="009709A2">
        <w:rPr>
          <w:sz w:val="24"/>
          <w:szCs w:val="24"/>
        </w:rPr>
        <w:t>Окно «Устранение неполадок» параметров Windows</w:t>
      </w:r>
    </w:p>
    <w:p w:rsidR="009709A2" w:rsidRDefault="009709A2" w:rsidP="009709A2">
      <w:pPr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noProof/>
          <w:lang w:eastAsia="ru-RU"/>
        </w:rPr>
        <w:drawing>
          <wp:inline distT="0" distB="0" distL="0" distR="0" wp14:anchorId="17EEE608" wp14:editId="162D9F17">
            <wp:extent cx="1765189" cy="13517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356" t="27143" r="34912" b="32381"/>
                    <a:stretch/>
                  </pic:blipFill>
                  <pic:spPr bwMode="auto">
                    <a:xfrm>
                      <a:off x="0" y="0"/>
                      <a:ext cx="1766006" cy="135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9A2" w:rsidRPr="009709A2" w:rsidRDefault="006051AD" w:rsidP="009709A2">
      <w:pPr>
        <w:spacing w:after="120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Рисунок 25</w:t>
      </w:r>
      <w:r w:rsidR="009709A2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– Поиск ошибок</w:t>
      </w:r>
    </w:p>
    <w:p w:rsidR="009709A2" w:rsidRDefault="009709A2" w:rsidP="009709A2">
      <w:pPr>
        <w:spacing w:after="120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noProof/>
          <w:lang w:eastAsia="ru-RU"/>
        </w:rPr>
        <w:drawing>
          <wp:inline distT="0" distB="0" distL="0" distR="0" wp14:anchorId="340BFCB1" wp14:editId="0ED5048A">
            <wp:extent cx="2019631" cy="15396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2187" t="28095" r="27947" b="31429"/>
                    <a:stretch/>
                  </pic:blipFill>
                  <pic:spPr bwMode="auto">
                    <a:xfrm>
                      <a:off x="0" y="0"/>
                      <a:ext cx="2020566" cy="154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3AE" w:rsidRPr="00692014" w:rsidRDefault="00AB1820" w:rsidP="00692014">
      <w:pPr>
        <w:spacing w:after="120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Рисунок 2</w:t>
      </w:r>
      <w:r w:rsidR="006051AD">
        <w:rPr>
          <w:rFonts w:eastAsia="Times New Roman" w:cs="Times New Roman"/>
          <w:color w:val="000000"/>
          <w:sz w:val="24"/>
          <w:szCs w:val="24"/>
          <w:lang w:eastAsia="hi-IN" w:bidi="hi-IN"/>
        </w:rPr>
        <w:t>6</w:t>
      </w:r>
      <w:r w:rsidR="009709A2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– </w:t>
      </w:r>
      <w:r w:rsidR="009709A2" w:rsidRPr="009709A2">
        <w:rPr>
          <w:sz w:val="24"/>
          <w:szCs w:val="24"/>
        </w:rPr>
        <w:t>Исправление возникшего сбоя в системе с помощью «Модуля устранения неполадок»</w:t>
      </w:r>
    </w:p>
    <w:p w:rsidR="004A282B" w:rsidRPr="00A516D7" w:rsidRDefault="002F788E" w:rsidP="00A516D7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Использование в работе мультимедийных возможностей ПК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114C35" w:rsidRPr="00114C35" w:rsidRDefault="00114C35" w:rsidP="00114C35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rFonts w:eastAsia="Times New Roman" w:cs="Times New Roman"/>
          <w:color w:val="000000"/>
          <w:szCs w:val="28"/>
          <w:lang w:eastAsia="hi-IN" w:bidi="hi-IN"/>
        </w:rPr>
        <w:t xml:space="preserve">Используя программу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macromedia</w:t>
      </w:r>
      <w:r w:rsidRPr="00114C35">
        <w:rPr>
          <w:rFonts w:eastAsia="Times New Roman" w:cs="Times New Roman"/>
          <w:color w:val="000000"/>
          <w:szCs w:val="28"/>
          <w:lang w:eastAsia="hi-IN" w:bidi="hi-IN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hi-IN" w:bidi="hi-IN"/>
        </w:rPr>
        <w:t>flash</w:t>
      </w:r>
      <w:r w:rsidR="007823AE">
        <w:rPr>
          <w:rFonts w:eastAsia="Times New Roman" w:cs="Times New Roman"/>
          <w:color w:val="000000"/>
          <w:szCs w:val="28"/>
          <w:lang w:eastAsia="hi-IN" w:bidi="hi-IN"/>
        </w:rPr>
        <w:t>,</w:t>
      </w:r>
      <w:r w:rsidRPr="00114C35">
        <w:rPr>
          <w:rFonts w:eastAsia="Times New Roman" w:cs="Times New Roman"/>
          <w:color w:val="000000"/>
          <w:szCs w:val="28"/>
          <w:lang w:eastAsia="hi-IN" w:bidi="hi-IN"/>
        </w:rPr>
        <w:t xml:space="preserve"> </w:t>
      </w:r>
      <w:r>
        <w:rPr>
          <w:rFonts w:eastAsia="Times New Roman" w:cs="Times New Roman"/>
          <w:color w:val="000000"/>
          <w:szCs w:val="28"/>
          <w:lang w:eastAsia="hi-IN" w:bidi="hi-IN"/>
        </w:rPr>
        <w:t xml:space="preserve">я создавал простые видеоклипы, </w:t>
      </w:r>
      <w:r>
        <w:t>импортировал видео, аудио и изображения в различных форматах, добавлял эффекты, фильтры, титры, музыку.</w:t>
      </w:r>
    </w:p>
    <w:p w:rsidR="004A282B" w:rsidRDefault="00114C35" w:rsidP="00114C35">
      <w:pPr>
        <w:pStyle w:val="a5"/>
        <w:ind w:left="0" w:firstLine="0"/>
        <w:jc w:val="center"/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45494758" wp14:editId="6B2EE2FA">
            <wp:extent cx="5939790" cy="3341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35" w:rsidRPr="00114C35" w:rsidRDefault="006051AD" w:rsidP="00114C35">
      <w:pPr>
        <w:pStyle w:val="a5"/>
        <w:spacing w:after="120"/>
        <w:ind w:left="0" w:firstLine="0"/>
        <w:jc w:val="center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Рисунок 27</w:t>
      </w:r>
      <w:r w:rsidR="00114C35" w:rsidRPr="00114C35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– Работа с мультимедийными возможностями</w:t>
      </w:r>
    </w:p>
    <w:p w:rsidR="004A282B" w:rsidRPr="00A516D7" w:rsidRDefault="004A282B" w:rsidP="00A516D7">
      <w:pPr>
        <w:rPr>
          <w:rFonts w:eastAsia="Times New Roman" w:cs="Times New Roman"/>
          <w:color w:val="000000"/>
          <w:szCs w:val="28"/>
          <w:lang w:eastAsia="hi-IN" w:bidi="hi-IN"/>
        </w:rPr>
      </w:pPr>
      <w:r w:rsidRPr="00A516D7">
        <w:rPr>
          <w:rFonts w:eastAsia="Times New Roman" w:cs="Times New Roman"/>
          <w:color w:val="000000"/>
          <w:szCs w:val="28"/>
          <w:highlight w:val="yellow"/>
          <w:lang w:eastAsia="hi-IN" w:bidi="hi-IN"/>
        </w:rPr>
        <w:t>Работа в вычислительных (компьютерных) сетях</w:t>
      </w:r>
      <w:r w:rsidR="000577BF">
        <w:rPr>
          <w:rFonts w:eastAsia="Times New Roman" w:cs="Times New Roman"/>
          <w:color w:val="000000"/>
          <w:szCs w:val="28"/>
          <w:lang w:eastAsia="hi-IN" w:bidi="hi-IN"/>
        </w:rPr>
        <w:t>.</w:t>
      </w:r>
    </w:p>
    <w:p w:rsidR="0035376F" w:rsidRDefault="0035376F" w:rsidP="0035376F">
      <w:r>
        <w:t xml:space="preserve">Я выполнил настройку локальной вычислительной сети: </w:t>
      </w:r>
    </w:p>
    <w:p w:rsidR="0035376F" w:rsidRDefault="0035376F" w:rsidP="0035376F">
      <w:r>
        <w:sym w:font="Symbol" w:char="F02D"/>
      </w:r>
      <w:r>
        <w:t xml:space="preserve"> создала общую рабочую группу;</w:t>
      </w:r>
    </w:p>
    <w:p w:rsidR="0035376F" w:rsidRDefault="0035376F" w:rsidP="0035376F">
      <w:r>
        <w:sym w:font="Symbol" w:char="F02D"/>
      </w:r>
      <w:r>
        <w:t xml:space="preserve"> изменила параметры общего доступа;</w:t>
      </w:r>
    </w:p>
    <w:p w:rsidR="0035376F" w:rsidRPr="0035376F" w:rsidRDefault="0035376F" w:rsidP="0035376F">
      <w:pPr>
        <w:rPr>
          <w:rFonts w:eastAsia="Times New Roman" w:cs="Times New Roman"/>
          <w:color w:val="000000"/>
          <w:szCs w:val="28"/>
          <w:lang w:eastAsia="hi-IN" w:bidi="hi-IN"/>
        </w:rPr>
      </w:pPr>
      <w:r>
        <w:sym w:font="Symbol" w:char="F02D"/>
      </w:r>
      <w:r>
        <w:t xml:space="preserve"> задала свойства сетевого подключения.</w:t>
      </w:r>
    </w:p>
    <w:p w:rsidR="004A282B" w:rsidRDefault="004A282B" w:rsidP="00D72913">
      <w:pPr>
        <w:pStyle w:val="a5"/>
        <w:ind w:left="0" w:firstLine="0"/>
        <w:jc w:val="center"/>
        <w:rPr>
          <w:rFonts w:eastAsia="Times New Roman" w:cs="Times New Roman"/>
          <w:color w:val="000000"/>
          <w:szCs w:val="28"/>
          <w:lang w:eastAsia="hi-IN" w:bidi="hi-IN"/>
        </w:rPr>
      </w:pPr>
      <w:r>
        <w:rPr>
          <w:noProof/>
          <w:lang w:eastAsia="ru-RU"/>
        </w:rPr>
        <w:drawing>
          <wp:inline distT="0" distB="0" distL="0" distR="0" wp14:anchorId="587FDB84" wp14:editId="11D88813">
            <wp:extent cx="3490623" cy="19560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1161" t="19524" r="20046" b="21905"/>
                    <a:stretch/>
                  </pic:blipFill>
                  <pic:spPr bwMode="auto">
                    <a:xfrm>
                      <a:off x="0" y="0"/>
                      <a:ext cx="3492239" cy="195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76F" w:rsidRPr="00CB661C" w:rsidRDefault="006051AD" w:rsidP="0035376F">
      <w:pPr>
        <w:pStyle w:val="a5"/>
        <w:spacing w:after="120"/>
        <w:ind w:left="0" w:firstLine="0"/>
        <w:jc w:val="center"/>
        <w:rPr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Рисунок 28</w:t>
      </w:r>
      <w:r w:rsidR="0035376F" w:rsidRPr="0035376F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-</w:t>
      </w:r>
      <w:r w:rsidR="0035376F" w:rsidRPr="0035376F">
        <w:rPr>
          <w:sz w:val="24"/>
          <w:szCs w:val="24"/>
        </w:rPr>
        <w:t xml:space="preserve"> Изменение параметров общего доступа</w:t>
      </w:r>
    </w:p>
    <w:p w:rsidR="00D72913" w:rsidRPr="00D72913" w:rsidRDefault="00D72913" w:rsidP="00D72913">
      <w:pPr>
        <w:pStyle w:val="a5"/>
        <w:ind w:left="0"/>
      </w:pPr>
      <w:r>
        <w:t>После подключения к локальной сети я использовала её для предоставления доступа к папкам и обмена файлами с другими компьютерами сети.</w:t>
      </w:r>
    </w:p>
    <w:p w:rsidR="00D72913" w:rsidRDefault="00D72913" w:rsidP="00D72913">
      <w:pPr>
        <w:pStyle w:val="a5"/>
        <w:ind w:left="0" w:firstLine="0"/>
        <w:jc w:val="center"/>
        <w:rPr>
          <w:rFonts w:eastAsia="Times New Roman" w:cs="Times New Roman"/>
          <w:color w:val="000000"/>
          <w:sz w:val="24"/>
          <w:szCs w:val="24"/>
          <w:lang w:val="en-US" w:eastAsia="hi-I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7B06AEC8" wp14:editId="30B53879">
            <wp:extent cx="1353185" cy="18826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9643" t="33810" r="41875" b="20476"/>
                    <a:stretch/>
                  </pic:blipFill>
                  <pic:spPr bwMode="auto">
                    <a:xfrm>
                      <a:off x="0" y="0"/>
                      <a:ext cx="1361779" cy="189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913" w:rsidRPr="00D72913" w:rsidRDefault="006051AD" w:rsidP="00D72913">
      <w:pPr>
        <w:pStyle w:val="a5"/>
        <w:spacing w:after="120"/>
        <w:ind w:left="0" w:firstLine="0"/>
        <w:jc w:val="center"/>
        <w:rPr>
          <w:rFonts w:eastAsia="Times New Roman" w:cs="Times New Roman"/>
          <w:color w:val="000000"/>
          <w:sz w:val="24"/>
          <w:szCs w:val="24"/>
          <w:lang w:eastAsia="hi-IN" w:bidi="hi-IN"/>
        </w:rPr>
      </w:pPr>
      <w:r>
        <w:rPr>
          <w:rFonts w:eastAsia="Times New Roman" w:cs="Times New Roman"/>
          <w:color w:val="000000"/>
          <w:sz w:val="24"/>
          <w:szCs w:val="24"/>
          <w:lang w:eastAsia="hi-IN" w:bidi="hi-IN"/>
        </w:rPr>
        <w:t>Рисунок 29</w:t>
      </w:r>
      <w:r w:rsidR="00D72913">
        <w:rPr>
          <w:rFonts w:eastAsia="Times New Roman" w:cs="Times New Roman"/>
          <w:color w:val="000000"/>
          <w:sz w:val="24"/>
          <w:szCs w:val="24"/>
          <w:lang w:eastAsia="hi-IN" w:bidi="hi-IN"/>
        </w:rPr>
        <w:t xml:space="preserve"> - </w:t>
      </w:r>
      <w:r w:rsidR="00D72913" w:rsidRPr="00D72913">
        <w:rPr>
          <w:sz w:val="24"/>
          <w:szCs w:val="24"/>
        </w:rPr>
        <w:t>Изменение настроек доступа к папке</w:t>
      </w:r>
    </w:p>
    <w:p w:rsidR="004B2692" w:rsidRPr="004A2314" w:rsidRDefault="004B2692" w:rsidP="004B2692">
      <w:pPr>
        <w:tabs>
          <w:tab w:val="left" w:pos="6237"/>
          <w:tab w:val="right" w:leader="underscore" w:pos="9356"/>
        </w:tabs>
        <w:suppressAutoHyphens/>
        <w:spacing w:line="240" w:lineRule="auto"/>
        <w:ind w:firstLine="0"/>
        <w:jc w:val="left"/>
        <w:rPr>
          <w:rFonts w:eastAsia="Times New Roman" w:cs="Times New Roman"/>
          <w:i/>
          <w:sz w:val="24"/>
          <w:szCs w:val="24"/>
          <w:lang w:eastAsia="ar-SA"/>
        </w:rPr>
      </w:pPr>
      <w:r w:rsidRPr="004A2314">
        <w:rPr>
          <w:rFonts w:eastAsia="Times New Roman" w:cs="Times New Roman"/>
          <w:sz w:val="24"/>
          <w:szCs w:val="24"/>
          <w:lang w:eastAsia="ar-SA"/>
        </w:rPr>
        <w:t xml:space="preserve">Руководитель практики от организации </w:t>
      </w:r>
      <w:r>
        <w:rPr>
          <w:rFonts w:eastAsia="Times New Roman" w:cs="Times New Roman"/>
          <w:sz w:val="24"/>
          <w:szCs w:val="24"/>
          <w:lang w:eastAsia="ar-SA"/>
        </w:rPr>
        <w:tab/>
      </w:r>
      <w:r>
        <w:rPr>
          <w:rFonts w:eastAsia="Times New Roman" w:cs="Times New Roman"/>
          <w:sz w:val="24"/>
          <w:szCs w:val="24"/>
          <w:lang w:eastAsia="ar-SA"/>
        </w:rPr>
        <w:tab/>
      </w:r>
    </w:p>
    <w:p w:rsidR="004B2692" w:rsidRPr="004A2314" w:rsidRDefault="004B2692" w:rsidP="004B2692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ar-SA"/>
        </w:rPr>
      </w:pPr>
      <w:r w:rsidRPr="004A2314">
        <w:rPr>
          <w:rFonts w:eastAsia="Times New Roman" w:cs="Times New Roman"/>
          <w:i/>
          <w:sz w:val="24"/>
          <w:szCs w:val="24"/>
          <w:lang w:eastAsia="ar-SA"/>
        </w:rPr>
        <w:t xml:space="preserve">                                             </w:t>
      </w:r>
      <w:r>
        <w:rPr>
          <w:rFonts w:eastAsia="Times New Roman" w:cs="Times New Roman"/>
          <w:i/>
          <w:sz w:val="24"/>
          <w:szCs w:val="24"/>
          <w:lang w:eastAsia="ar-SA"/>
        </w:rPr>
        <w:t xml:space="preserve">                                                        </w:t>
      </w:r>
      <w:r w:rsidRPr="004A2314">
        <w:rPr>
          <w:rFonts w:eastAsia="Times New Roman" w:cs="Times New Roman"/>
          <w:i/>
          <w:sz w:val="24"/>
          <w:szCs w:val="24"/>
          <w:lang w:eastAsia="ar-SA"/>
        </w:rPr>
        <w:t xml:space="preserve"> </w:t>
      </w:r>
      <w:r w:rsidRPr="004A2314">
        <w:rPr>
          <w:rFonts w:eastAsia="Times New Roman" w:cs="Times New Roman"/>
          <w:i/>
          <w:sz w:val="16"/>
          <w:szCs w:val="16"/>
          <w:lang w:eastAsia="ar-SA"/>
        </w:rPr>
        <w:t xml:space="preserve">  (подпись)</w:t>
      </w:r>
      <w:r w:rsidRPr="004A2314">
        <w:rPr>
          <w:rFonts w:eastAsia="Times New Roman" w:cs="Times New Roman"/>
          <w:szCs w:val="28"/>
          <w:lang w:eastAsia="ar-SA"/>
        </w:rPr>
        <w:t xml:space="preserve"> </w:t>
      </w:r>
    </w:p>
    <w:p w:rsidR="00240F2A" w:rsidRDefault="00240F2A" w:rsidP="00A411AF">
      <w:pPr>
        <w:ind w:firstLine="0"/>
      </w:pPr>
    </w:p>
    <w:sectPr w:rsidR="00240F2A" w:rsidSect="00585FDD">
      <w:footerReference w:type="default" r:id="rId23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2C1" w:rsidRDefault="00D402C1" w:rsidP="00585FDD">
      <w:pPr>
        <w:spacing w:line="240" w:lineRule="auto"/>
      </w:pPr>
      <w:r>
        <w:separator/>
      </w:r>
    </w:p>
  </w:endnote>
  <w:endnote w:type="continuationSeparator" w:id="0">
    <w:p w:rsidR="00D402C1" w:rsidRDefault="00D402C1" w:rsidP="00585F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ourier New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charset w:val="CC"/>
    <w:family w:val="roman"/>
    <w:pitch w:val="default"/>
  </w:font>
  <w:font w:name="Times New Roman CYR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2679195"/>
      <w:docPartObj>
        <w:docPartGallery w:val="Page Numbers (Bottom of Page)"/>
        <w:docPartUnique/>
      </w:docPartObj>
    </w:sdtPr>
    <w:sdtEndPr/>
    <w:sdtContent>
      <w:p w:rsidR="00A411AF" w:rsidRPr="00585FDD" w:rsidRDefault="00A411AF" w:rsidP="00585FDD">
        <w:pPr>
          <w:pStyle w:val="a8"/>
          <w:ind w:firstLine="0"/>
          <w:jc w:val="center"/>
          <w:rPr>
            <w:sz w:val="24"/>
          </w:rPr>
        </w:pPr>
        <w:r w:rsidRPr="00585FDD">
          <w:rPr>
            <w:sz w:val="24"/>
          </w:rPr>
          <w:fldChar w:fldCharType="begin"/>
        </w:r>
        <w:r w:rsidRPr="00585FDD">
          <w:rPr>
            <w:sz w:val="24"/>
          </w:rPr>
          <w:instrText xml:space="preserve"> PAGE   \* MERGEFORMAT </w:instrText>
        </w:r>
        <w:r w:rsidRPr="00585FDD">
          <w:rPr>
            <w:sz w:val="24"/>
          </w:rPr>
          <w:fldChar w:fldCharType="separate"/>
        </w:r>
        <w:r w:rsidR="00CF2F8F">
          <w:rPr>
            <w:noProof/>
            <w:sz w:val="24"/>
          </w:rPr>
          <w:t>6</w:t>
        </w:r>
        <w:r w:rsidRPr="00585FDD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2C1" w:rsidRDefault="00D402C1" w:rsidP="00585FDD">
      <w:pPr>
        <w:spacing w:line="240" w:lineRule="auto"/>
      </w:pPr>
      <w:r>
        <w:separator/>
      </w:r>
    </w:p>
  </w:footnote>
  <w:footnote w:type="continuationSeparator" w:id="0">
    <w:p w:rsidR="00D402C1" w:rsidRDefault="00D402C1" w:rsidP="00585F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ymbol"/>
        <w:color w:val="000000"/>
      </w:rPr>
    </w:lvl>
  </w:abstractNum>
  <w:abstractNum w:abstractNumId="1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cs="Times New Roman"/>
        <w:bCs/>
        <w:spacing w:val="-8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2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/>
        <w:color w:val="00000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3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cs="Symbol"/>
        <w:color w:val="000000"/>
        <w:spacing w:val="-1"/>
        <w:sz w:val="28"/>
        <w:szCs w:val="20"/>
        <w:shd w:val="clear" w:color="auto" w:fill="auto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Courier New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Courier New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Courier New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Courier New"/>
      </w:rPr>
    </w:lvl>
  </w:abstractNum>
  <w:abstractNum w:abstractNumId="4" w15:restartNumberingAfterBreak="0">
    <w:nsid w:val="00000019"/>
    <w:multiLevelType w:val="multilevel"/>
    <w:tmpl w:val="F31AEE1C"/>
    <w:name w:val="WW8Num25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1A"/>
    <w:multiLevelType w:val="multilevel"/>
    <w:tmpl w:val="0000001A"/>
    <w:name w:val="WW8Num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color w:val="000000"/>
        <w:szCs w:val="20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Courier New" w:hAnsi="Courier New" w:cs="Courier New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ascii="Symbol" w:hAnsi="Symbol" w:cs="Symbol"/>
        <w:color w:val="00000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1080"/>
      </w:pPr>
      <w:rPr>
        <w:rFonts w:ascii="Symbol" w:hAnsi="Symbol" w:cs="Symbol"/>
        <w:color w:val="000000"/>
        <w:szCs w:val="20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ascii="Symbol" w:hAnsi="Symbol" w:cs="Symbol"/>
        <w:color w:val="000000"/>
        <w:szCs w:val="20"/>
      </w:rPr>
    </w:lvl>
    <w:lvl w:ilvl="5">
      <w:start w:val="1"/>
      <w:numFmt w:val="decimal"/>
      <w:lvlText w:val="%1.%2.%3.%4.%5.%6."/>
      <w:lvlJc w:val="left"/>
      <w:pPr>
        <w:tabs>
          <w:tab w:val="num" w:pos="1800"/>
        </w:tabs>
        <w:ind w:left="1800" w:hanging="1440"/>
      </w:pPr>
      <w:rPr>
        <w:rFonts w:ascii="Symbol" w:hAnsi="Symbol" w:cs="Symbol"/>
        <w:color w:val="000000"/>
        <w:szCs w:val="20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2160" w:hanging="1800"/>
      </w:pPr>
      <w:rPr>
        <w:rFonts w:ascii="Symbol" w:hAnsi="Symbol" w:cs="Symbol"/>
        <w:color w:val="000000"/>
        <w:szCs w:val="20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1800"/>
      </w:pPr>
      <w:rPr>
        <w:rFonts w:ascii="Symbol" w:hAnsi="Symbol" w:cs="Symbol"/>
        <w:color w:val="000000"/>
        <w:szCs w:val="20"/>
      </w:rPr>
    </w:lvl>
    <w:lvl w:ilvl="8">
      <w:start w:val="1"/>
      <w:numFmt w:val="decimal"/>
      <w:lvlText w:val="%1.%2.%3.%4.%5.%6.%7.%8.%9."/>
      <w:lvlJc w:val="left"/>
      <w:pPr>
        <w:tabs>
          <w:tab w:val="num" w:pos="2520"/>
        </w:tabs>
        <w:ind w:left="2520" w:hanging="2160"/>
      </w:pPr>
      <w:rPr>
        <w:rFonts w:ascii="Symbol" w:hAnsi="Symbol" w:cs="Symbol"/>
        <w:color w:val="000000"/>
        <w:szCs w:val="20"/>
      </w:rPr>
    </w:lvl>
  </w:abstractNum>
  <w:abstractNum w:abstractNumId="6" w15:restartNumberingAfterBreak="0">
    <w:nsid w:val="00BD79C9"/>
    <w:multiLevelType w:val="hybridMultilevel"/>
    <w:tmpl w:val="E83AAB5A"/>
    <w:lvl w:ilvl="0" w:tplc="E29E78E2">
      <w:start w:val="1"/>
      <w:numFmt w:val="upperRoman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4027D71"/>
    <w:multiLevelType w:val="multilevel"/>
    <w:tmpl w:val="6B343F5E"/>
    <w:lvl w:ilvl="0">
      <w:start w:val="17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384" w:hanging="6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06BD23AF"/>
    <w:multiLevelType w:val="hybridMultilevel"/>
    <w:tmpl w:val="2E9C8398"/>
    <w:lvl w:ilvl="0" w:tplc="771CCF70">
      <w:start w:val="1"/>
      <w:numFmt w:val="decimal"/>
      <w:lvlText w:val="%1."/>
      <w:lvlJc w:val="left"/>
      <w:pPr>
        <w:ind w:left="106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9F47649"/>
    <w:multiLevelType w:val="hybridMultilevel"/>
    <w:tmpl w:val="487A00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AEB1DBD"/>
    <w:multiLevelType w:val="hybridMultilevel"/>
    <w:tmpl w:val="0E10F708"/>
    <w:lvl w:ilvl="0" w:tplc="0000000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DCB5310"/>
    <w:multiLevelType w:val="multilevel"/>
    <w:tmpl w:val="00000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color w:val="000000"/>
        <w:szCs w:val="20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Courier New" w:hAnsi="Courier New" w:cs="Courier New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ascii="Symbol" w:hAnsi="Symbol" w:cs="Symbol"/>
        <w:color w:val="00000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440" w:hanging="1080"/>
      </w:pPr>
      <w:rPr>
        <w:rFonts w:ascii="Symbol" w:hAnsi="Symbol" w:cs="Symbol"/>
        <w:color w:val="000000"/>
        <w:szCs w:val="20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ascii="Symbol" w:hAnsi="Symbol" w:cs="Symbol"/>
        <w:color w:val="000000"/>
        <w:szCs w:val="20"/>
      </w:rPr>
    </w:lvl>
    <w:lvl w:ilvl="5">
      <w:start w:val="1"/>
      <w:numFmt w:val="decimal"/>
      <w:lvlText w:val="%1.%2.%3.%4.%5.%6."/>
      <w:lvlJc w:val="left"/>
      <w:pPr>
        <w:tabs>
          <w:tab w:val="num" w:pos="1800"/>
        </w:tabs>
        <w:ind w:left="1800" w:hanging="1440"/>
      </w:pPr>
      <w:rPr>
        <w:rFonts w:ascii="Symbol" w:hAnsi="Symbol" w:cs="Symbol"/>
        <w:color w:val="000000"/>
        <w:szCs w:val="20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2160" w:hanging="1800"/>
      </w:pPr>
      <w:rPr>
        <w:rFonts w:ascii="Symbol" w:hAnsi="Symbol" w:cs="Symbol"/>
        <w:color w:val="000000"/>
        <w:szCs w:val="20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1800"/>
      </w:pPr>
      <w:rPr>
        <w:rFonts w:ascii="Symbol" w:hAnsi="Symbol" w:cs="Symbol"/>
        <w:color w:val="000000"/>
        <w:szCs w:val="20"/>
      </w:rPr>
    </w:lvl>
    <w:lvl w:ilvl="8">
      <w:start w:val="1"/>
      <w:numFmt w:val="decimal"/>
      <w:lvlText w:val="%1.%2.%3.%4.%5.%6.%7.%8.%9."/>
      <w:lvlJc w:val="left"/>
      <w:pPr>
        <w:tabs>
          <w:tab w:val="num" w:pos="2520"/>
        </w:tabs>
        <w:ind w:left="2520" w:hanging="2160"/>
      </w:pPr>
      <w:rPr>
        <w:rFonts w:ascii="Symbol" w:hAnsi="Symbol" w:cs="Symbol"/>
        <w:color w:val="000000"/>
        <w:szCs w:val="20"/>
      </w:rPr>
    </w:lvl>
  </w:abstractNum>
  <w:abstractNum w:abstractNumId="12" w15:restartNumberingAfterBreak="0">
    <w:nsid w:val="0E563C70"/>
    <w:multiLevelType w:val="hybridMultilevel"/>
    <w:tmpl w:val="C7BCF7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EBA256E"/>
    <w:multiLevelType w:val="hybridMultilevel"/>
    <w:tmpl w:val="028294C2"/>
    <w:lvl w:ilvl="0" w:tplc="6F56BDE4">
      <w:start w:val="1"/>
      <w:numFmt w:val="decimal"/>
      <w:lvlText w:val="%1."/>
      <w:lvlJc w:val="left"/>
      <w:pPr>
        <w:ind w:left="1684" w:hanging="975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1CE366D"/>
    <w:multiLevelType w:val="multilevel"/>
    <w:tmpl w:val="DA046BA6"/>
    <w:lvl w:ilvl="0">
      <w:start w:val="8"/>
      <w:numFmt w:val="decimalZero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384" w:hanging="6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136A731A"/>
    <w:multiLevelType w:val="hybridMultilevel"/>
    <w:tmpl w:val="04ACBA3A"/>
    <w:lvl w:ilvl="0" w:tplc="0000000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5EC3FCF"/>
    <w:multiLevelType w:val="hybridMultilevel"/>
    <w:tmpl w:val="740C67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62633F"/>
    <w:multiLevelType w:val="hybridMultilevel"/>
    <w:tmpl w:val="4864ABA0"/>
    <w:lvl w:ilvl="0" w:tplc="BF8ABDD6">
      <w:start w:val="1"/>
      <w:numFmt w:val="bullet"/>
      <w:lvlText w:val=""/>
      <w:lvlJc w:val="left"/>
      <w:pPr>
        <w:tabs>
          <w:tab w:val="num" w:pos="1134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1A416085"/>
    <w:multiLevelType w:val="multilevel"/>
    <w:tmpl w:val="31CE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967BC7"/>
    <w:multiLevelType w:val="hybridMultilevel"/>
    <w:tmpl w:val="0B88D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E66251"/>
    <w:multiLevelType w:val="multilevel"/>
    <w:tmpl w:val="EF5C21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00000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991955"/>
    <w:multiLevelType w:val="hybridMultilevel"/>
    <w:tmpl w:val="7E980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3543D3"/>
    <w:multiLevelType w:val="multilevel"/>
    <w:tmpl w:val="73F61F56"/>
    <w:lvl w:ilvl="0">
      <w:start w:val="6"/>
      <w:numFmt w:val="decimalZero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384" w:hanging="6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2D8A316D"/>
    <w:multiLevelType w:val="hybridMultilevel"/>
    <w:tmpl w:val="7E980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DE52E7"/>
    <w:multiLevelType w:val="hybridMultilevel"/>
    <w:tmpl w:val="5B926FC6"/>
    <w:lvl w:ilvl="0" w:tplc="0000000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02A6727"/>
    <w:multiLevelType w:val="multilevel"/>
    <w:tmpl w:val="03948F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000000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1525CE4"/>
    <w:multiLevelType w:val="hybridMultilevel"/>
    <w:tmpl w:val="E59EA41E"/>
    <w:lvl w:ilvl="0" w:tplc="BF8ABDD6">
      <w:start w:val="1"/>
      <w:numFmt w:val="bullet"/>
      <w:lvlText w:val=""/>
      <w:lvlJc w:val="left"/>
      <w:pPr>
        <w:ind w:left="1684" w:hanging="975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62863AC"/>
    <w:multiLevelType w:val="multilevel"/>
    <w:tmpl w:val="0374C20E"/>
    <w:lvl w:ilvl="0">
      <w:start w:val="8"/>
      <w:numFmt w:val="decimalZero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384" w:hanging="675"/>
      </w:pPr>
      <w:rPr>
        <w:rFonts w:ascii="Symbol" w:hAnsi="Symbol" w:cs="Symbol" w:hint="default"/>
        <w:color w:val="000000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385E28B0"/>
    <w:multiLevelType w:val="multilevel"/>
    <w:tmpl w:val="5E80DE10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000000"/>
        <w:spacing w:val="-1"/>
        <w:sz w:val="28"/>
        <w:szCs w:val="20"/>
        <w:shd w:val="clear" w:color="auto" w:fill="auto"/>
        <w:lang w:val="ru-RU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Courier New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Courier New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Courier New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Courier New"/>
      </w:rPr>
    </w:lvl>
  </w:abstractNum>
  <w:abstractNum w:abstractNumId="29" w15:restartNumberingAfterBreak="0">
    <w:nsid w:val="3D0F2140"/>
    <w:multiLevelType w:val="hybridMultilevel"/>
    <w:tmpl w:val="928C7F28"/>
    <w:lvl w:ilvl="0" w:tplc="42E2346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5A15C2"/>
    <w:multiLevelType w:val="hybridMultilevel"/>
    <w:tmpl w:val="F4725E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064F3B"/>
    <w:multiLevelType w:val="multilevel"/>
    <w:tmpl w:val="9A0ADEE4"/>
    <w:lvl w:ilvl="0">
      <w:start w:val="4"/>
      <w:numFmt w:val="decimalZero"/>
      <w:lvlText w:val="%1"/>
      <w:lvlJc w:val="left"/>
      <w:pPr>
        <w:ind w:left="675" w:hanging="675"/>
      </w:pPr>
      <w:rPr>
        <w:rFonts w:hint="default"/>
      </w:rPr>
    </w:lvl>
    <w:lvl w:ilvl="1">
      <w:start w:val="4"/>
      <w:numFmt w:val="decimalZero"/>
      <w:lvlText w:val="%1.%2"/>
      <w:lvlJc w:val="left"/>
      <w:pPr>
        <w:ind w:left="1384" w:hanging="6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4C9F34E3"/>
    <w:multiLevelType w:val="multilevel"/>
    <w:tmpl w:val="49AA5E8A"/>
    <w:lvl w:ilvl="0">
      <w:start w:val="4"/>
      <w:numFmt w:val="decimalZero"/>
      <w:lvlText w:val="%1"/>
      <w:lvlJc w:val="left"/>
      <w:pPr>
        <w:ind w:left="675" w:hanging="675"/>
      </w:pPr>
      <w:rPr>
        <w:rFonts w:hint="default"/>
      </w:rPr>
    </w:lvl>
    <w:lvl w:ilvl="1">
      <w:start w:val="4"/>
      <w:numFmt w:val="decimalZero"/>
      <w:lvlText w:val="%1.%2"/>
      <w:lvlJc w:val="left"/>
      <w:pPr>
        <w:ind w:left="1384" w:hanging="6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52F54D83"/>
    <w:multiLevelType w:val="hybridMultilevel"/>
    <w:tmpl w:val="BE78B9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883261"/>
    <w:multiLevelType w:val="multilevel"/>
    <w:tmpl w:val="FF88C3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5" w15:restartNumberingAfterBreak="0">
    <w:nsid w:val="5DF36DBB"/>
    <w:multiLevelType w:val="multilevel"/>
    <w:tmpl w:val="F7F2BAB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color w:val="000000"/>
        <w:spacing w:val="-1"/>
        <w:sz w:val="28"/>
        <w:szCs w:val="20"/>
        <w:shd w:val="clear" w:color="auto" w:fill="auto"/>
        <w:lang w:val="ru-RU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627D20BB"/>
    <w:multiLevelType w:val="multilevel"/>
    <w:tmpl w:val="DA046BA6"/>
    <w:lvl w:ilvl="0">
      <w:start w:val="8"/>
      <w:numFmt w:val="decimalZero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384" w:hanging="6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64F729E3"/>
    <w:multiLevelType w:val="hybridMultilevel"/>
    <w:tmpl w:val="6396D474"/>
    <w:lvl w:ilvl="0" w:tplc="9676D3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B473AF"/>
    <w:multiLevelType w:val="hybridMultilevel"/>
    <w:tmpl w:val="B502988C"/>
    <w:lvl w:ilvl="0" w:tplc="42E2346A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3DE6D3D"/>
    <w:multiLevelType w:val="multilevel"/>
    <w:tmpl w:val="15CEC4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7B02537E"/>
    <w:multiLevelType w:val="hybridMultilevel"/>
    <w:tmpl w:val="BE78B9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3912FB"/>
    <w:multiLevelType w:val="hybridMultilevel"/>
    <w:tmpl w:val="A058EE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82772D"/>
    <w:multiLevelType w:val="hybridMultilevel"/>
    <w:tmpl w:val="ABA44338"/>
    <w:lvl w:ilvl="0" w:tplc="42E2346A"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DBA2F7C"/>
    <w:multiLevelType w:val="hybridMultilevel"/>
    <w:tmpl w:val="5B30D96A"/>
    <w:lvl w:ilvl="0" w:tplc="9676D3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34"/>
  </w:num>
  <w:num w:numId="5">
    <w:abstractNumId w:val="5"/>
  </w:num>
  <w:num w:numId="6">
    <w:abstractNumId w:val="4"/>
  </w:num>
  <w:num w:numId="7">
    <w:abstractNumId w:val="1"/>
  </w:num>
  <w:num w:numId="8">
    <w:abstractNumId w:val="40"/>
  </w:num>
  <w:num w:numId="9">
    <w:abstractNumId w:val="28"/>
  </w:num>
  <w:num w:numId="10">
    <w:abstractNumId w:val="11"/>
  </w:num>
  <w:num w:numId="11">
    <w:abstractNumId w:val="41"/>
  </w:num>
  <w:num w:numId="12">
    <w:abstractNumId w:val="17"/>
  </w:num>
  <w:num w:numId="13">
    <w:abstractNumId w:val="24"/>
  </w:num>
  <w:num w:numId="14">
    <w:abstractNumId w:val="8"/>
  </w:num>
  <w:num w:numId="15">
    <w:abstractNumId w:val="38"/>
  </w:num>
  <w:num w:numId="16">
    <w:abstractNumId w:val="25"/>
  </w:num>
  <w:num w:numId="17">
    <w:abstractNumId w:val="29"/>
  </w:num>
  <w:num w:numId="18">
    <w:abstractNumId w:val="42"/>
  </w:num>
  <w:num w:numId="19">
    <w:abstractNumId w:val="39"/>
  </w:num>
  <w:num w:numId="20">
    <w:abstractNumId w:val="43"/>
  </w:num>
  <w:num w:numId="21">
    <w:abstractNumId w:val="16"/>
  </w:num>
  <w:num w:numId="22">
    <w:abstractNumId w:val="37"/>
  </w:num>
  <w:num w:numId="23">
    <w:abstractNumId w:val="15"/>
  </w:num>
  <w:num w:numId="24">
    <w:abstractNumId w:val="6"/>
  </w:num>
  <w:num w:numId="25">
    <w:abstractNumId w:val="26"/>
  </w:num>
  <w:num w:numId="26">
    <w:abstractNumId w:val="13"/>
  </w:num>
  <w:num w:numId="27">
    <w:abstractNumId w:val="9"/>
  </w:num>
  <w:num w:numId="28">
    <w:abstractNumId w:val="19"/>
  </w:num>
  <w:num w:numId="29">
    <w:abstractNumId w:val="30"/>
  </w:num>
  <w:num w:numId="30">
    <w:abstractNumId w:val="21"/>
  </w:num>
  <w:num w:numId="31">
    <w:abstractNumId w:val="23"/>
  </w:num>
  <w:num w:numId="32">
    <w:abstractNumId w:val="35"/>
  </w:num>
  <w:num w:numId="33">
    <w:abstractNumId w:val="31"/>
  </w:num>
  <w:num w:numId="34">
    <w:abstractNumId w:val="32"/>
  </w:num>
  <w:num w:numId="35">
    <w:abstractNumId w:val="22"/>
  </w:num>
  <w:num w:numId="36">
    <w:abstractNumId w:val="36"/>
  </w:num>
  <w:num w:numId="37">
    <w:abstractNumId w:val="12"/>
  </w:num>
  <w:num w:numId="38">
    <w:abstractNumId w:val="10"/>
  </w:num>
  <w:num w:numId="39">
    <w:abstractNumId w:val="18"/>
  </w:num>
  <w:num w:numId="40">
    <w:abstractNumId w:val="20"/>
  </w:num>
  <w:num w:numId="41">
    <w:abstractNumId w:val="14"/>
  </w:num>
  <w:num w:numId="42">
    <w:abstractNumId w:val="27"/>
  </w:num>
  <w:num w:numId="43">
    <w:abstractNumId w:val="7"/>
  </w:num>
  <w:num w:numId="4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2018A"/>
    <w:rsid w:val="000013EC"/>
    <w:rsid w:val="000179EF"/>
    <w:rsid w:val="0002101C"/>
    <w:rsid w:val="00034D42"/>
    <w:rsid w:val="000361DE"/>
    <w:rsid w:val="000577BF"/>
    <w:rsid w:val="00081A9F"/>
    <w:rsid w:val="0008751D"/>
    <w:rsid w:val="000B0136"/>
    <w:rsid w:val="000B1CC4"/>
    <w:rsid w:val="000B1F8A"/>
    <w:rsid w:val="000F0B7D"/>
    <w:rsid w:val="0011479A"/>
    <w:rsid w:val="00114C35"/>
    <w:rsid w:val="00124A71"/>
    <w:rsid w:val="00131A22"/>
    <w:rsid w:val="00157201"/>
    <w:rsid w:val="00173C9A"/>
    <w:rsid w:val="001B4DC9"/>
    <w:rsid w:val="001B6C5A"/>
    <w:rsid w:val="001D6259"/>
    <w:rsid w:val="001F3FE6"/>
    <w:rsid w:val="00203686"/>
    <w:rsid w:val="002172C6"/>
    <w:rsid w:val="00224467"/>
    <w:rsid w:val="00233877"/>
    <w:rsid w:val="0023502C"/>
    <w:rsid w:val="002369C1"/>
    <w:rsid w:val="00240F2A"/>
    <w:rsid w:val="00290329"/>
    <w:rsid w:val="002A4D54"/>
    <w:rsid w:val="002E589B"/>
    <w:rsid w:val="002F6315"/>
    <w:rsid w:val="002F665C"/>
    <w:rsid w:val="002F788E"/>
    <w:rsid w:val="00307331"/>
    <w:rsid w:val="00340587"/>
    <w:rsid w:val="0035376F"/>
    <w:rsid w:val="00355144"/>
    <w:rsid w:val="00360A92"/>
    <w:rsid w:val="00390862"/>
    <w:rsid w:val="003A4124"/>
    <w:rsid w:val="003C21DD"/>
    <w:rsid w:val="003C524F"/>
    <w:rsid w:val="003D58E0"/>
    <w:rsid w:val="00402C11"/>
    <w:rsid w:val="00405896"/>
    <w:rsid w:val="00425E63"/>
    <w:rsid w:val="004264BF"/>
    <w:rsid w:val="004266DC"/>
    <w:rsid w:val="00436650"/>
    <w:rsid w:val="00463C89"/>
    <w:rsid w:val="00464C0B"/>
    <w:rsid w:val="004776F7"/>
    <w:rsid w:val="004A282B"/>
    <w:rsid w:val="004A6880"/>
    <w:rsid w:val="004B2692"/>
    <w:rsid w:val="004B78F2"/>
    <w:rsid w:val="004C00A7"/>
    <w:rsid w:val="004E26B7"/>
    <w:rsid w:val="004E2BF9"/>
    <w:rsid w:val="004F5AC2"/>
    <w:rsid w:val="0054419C"/>
    <w:rsid w:val="00545451"/>
    <w:rsid w:val="00555E45"/>
    <w:rsid w:val="00571E3D"/>
    <w:rsid w:val="00585FDD"/>
    <w:rsid w:val="00593FDA"/>
    <w:rsid w:val="00597D07"/>
    <w:rsid w:val="005B274C"/>
    <w:rsid w:val="00603672"/>
    <w:rsid w:val="006051AD"/>
    <w:rsid w:val="00607A68"/>
    <w:rsid w:val="006205CD"/>
    <w:rsid w:val="006212FC"/>
    <w:rsid w:val="0062430D"/>
    <w:rsid w:val="00637137"/>
    <w:rsid w:val="00654DC8"/>
    <w:rsid w:val="00676BCF"/>
    <w:rsid w:val="00692014"/>
    <w:rsid w:val="006B7634"/>
    <w:rsid w:val="006D2A4B"/>
    <w:rsid w:val="00700339"/>
    <w:rsid w:val="00700414"/>
    <w:rsid w:val="00726319"/>
    <w:rsid w:val="00735DBD"/>
    <w:rsid w:val="00760FEE"/>
    <w:rsid w:val="00763A86"/>
    <w:rsid w:val="00767EB6"/>
    <w:rsid w:val="007823AE"/>
    <w:rsid w:val="007A46D5"/>
    <w:rsid w:val="007B7F55"/>
    <w:rsid w:val="007E3D55"/>
    <w:rsid w:val="007E4B33"/>
    <w:rsid w:val="008419E4"/>
    <w:rsid w:val="00845D03"/>
    <w:rsid w:val="0088058E"/>
    <w:rsid w:val="00896D45"/>
    <w:rsid w:val="008B5990"/>
    <w:rsid w:val="008C5E88"/>
    <w:rsid w:val="008D6F63"/>
    <w:rsid w:val="008E4172"/>
    <w:rsid w:val="008E7B65"/>
    <w:rsid w:val="009073FA"/>
    <w:rsid w:val="009174C6"/>
    <w:rsid w:val="009176A8"/>
    <w:rsid w:val="00945BF3"/>
    <w:rsid w:val="009627AB"/>
    <w:rsid w:val="00966C54"/>
    <w:rsid w:val="009709A2"/>
    <w:rsid w:val="009821EC"/>
    <w:rsid w:val="00987A55"/>
    <w:rsid w:val="009B47DC"/>
    <w:rsid w:val="009C3782"/>
    <w:rsid w:val="009E47D2"/>
    <w:rsid w:val="009E58E7"/>
    <w:rsid w:val="00A2018A"/>
    <w:rsid w:val="00A411AF"/>
    <w:rsid w:val="00A516D7"/>
    <w:rsid w:val="00A62C26"/>
    <w:rsid w:val="00A94E92"/>
    <w:rsid w:val="00AB1820"/>
    <w:rsid w:val="00AD5527"/>
    <w:rsid w:val="00AF382A"/>
    <w:rsid w:val="00B04B9B"/>
    <w:rsid w:val="00B1097D"/>
    <w:rsid w:val="00B24655"/>
    <w:rsid w:val="00B260B6"/>
    <w:rsid w:val="00B504CE"/>
    <w:rsid w:val="00B77035"/>
    <w:rsid w:val="00BA50CA"/>
    <w:rsid w:val="00BA627A"/>
    <w:rsid w:val="00BB3C10"/>
    <w:rsid w:val="00BB52BA"/>
    <w:rsid w:val="00BD7468"/>
    <w:rsid w:val="00BD7663"/>
    <w:rsid w:val="00BE3602"/>
    <w:rsid w:val="00C17B8D"/>
    <w:rsid w:val="00C45410"/>
    <w:rsid w:val="00C53218"/>
    <w:rsid w:val="00C5375B"/>
    <w:rsid w:val="00C55296"/>
    <w:rsid w:val="00C9425F"/>
    <w:rsid w:val="00CA340F"/>
    <w:rsid w:val="00CB5F93"/>
    <w:rsid w:val="00CB661C"/>
    <w:rsid w:val="00CD2C93"/>
    <w:rsid w:val="00CE344A"/>
    <w:rsid w:val="00CF2F8F"/>
    <w:rsid w:val="00D10AC8"/>
    <w:rsid w:val="00D36025"/>
    <w:rsid w:val="00D36FDF"/>
    <w:rsid w:val="00D402C1"/>
    <w:rsid w:val="00D4063D"/>
    <w:rsid w:val="00D72913"/>
    <w:rsid w:val="00DA1734"/>
    <w:rsid w:val="00DB36CF"/>
    <w:rsid w:val="00DC1D15"/>
    <w:rsid w:val="00DC7BD6"/>
    <w:rsid w:val="00DF3427"/>
    <w:rsid w:val="00DF749D"/>
    <w:rsid w:val="00E204EF"/>
    <w:rsid w:val="00E371A3"/>
    <w:rsid w:val="00EB2CDA"/>
    <w:rsid w:val="00EB46A0"/>
    <w:rsid w:val="00EC30D9"/>
    <w:rsid w:val="00ED0F40"/>
    <w:rsid w:val="00ED77B2"/>
    <w:rsid w:val="00EE174F"/>
    <w:rsid w:val="00EF03A4"/>
    <w:rsid w:val="00F042D1"/>
    <w:rsid w:val="00F25AD7"/>
    <w:rsid w:val="00F66E8B"/>
    <w:rsid w:val="00FA0B2F"/>
    <w:rsid w:val="00FC2C76"/>
    <w:rsid w:val="00FE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C0F52"/>
  <w15:docId w15:val="{8314AB5B-2ADA-4DC0-BD23-050E95F0D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47DC"/>
  </w:style>
  <w:style w:type="paragraph" w:styleId="1">
    <w:name w:val="heading 1"/>
    <w:basedOn w:val="a"/>
    <w:next w:val="a"/>
    <w:link w:val="10"/>
    <w:uiPriority w:val="9"/>
    <w:qFormat/>
    <w:rsid w:val="009B47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47D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9B47DC"/>
    <w:pPr>
      <w:keepNext/>
      <w:spacing w:before="240" w:after="60" w:line="240" w:lineRule="auto"/>
      <w:ind w:firstLine="0"/>
      <w:jc w:val="left"/>
      <w:outlineLvl w:val="2"/>
    </w:pPr>
    <w:rPr>
      <w:rFonts w:ascii="Arial" w:eastAsia="Times New Roman" w:hAnsi="Arial" w:cs="Times New Roman"/>
      <w:sz w:val="24"/>
      <w:szCs w:val="20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7BD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47DC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customStyle="1" w:styleId="20">
    <w:name w:val="Заголовок 2 Знак"/>
    <w:basedOn w:val="a0"/>
    <w:link w:val="2"/>
    <w:uiPriority w:val="9"/>
    <w:rsid w:val="009B47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rsid w:val="009B47DC"/>
    <w:rPr>
      <w:rFonts w:ascii="Arial" w:eastAsia="Times New Roman" w:hAnsi="Arial" w:cs="Times New Roman"/>
      <w:sz w:val="24"/>
      <w:szCs w:val="20"/>
      <w:lang w:eastAsia="ru-RU"/>
    </w:rPr>
  </w:style>
  <w:style w:type="paragraph" w:styleId="a3">
    <w:name w:val="Body Text"/>
    <w:basedOn w:val="a"/>
    <w:link w:val="a4"/>
    <w:uiPriority w:val="1"/>
    <w:qFormat/>
    <w:rsid w:val="009B47DC"/>
    <w:pPr>
      <w:widowControl w:val="0"/>
      <w:spacing w:line="240" w:lineRule="auto"/>
      <w:ind w:left="100" w:hanging="360"/>
      <w:jc w:val="left"/>
    </w:pPr>
    <w:rPr>
      <w:rFonts w:eastAsia="Times New Roman"/>
      <w:szCs w:val="28"/>
      <w:u w:val="single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9B47DC"/>
    <w:rPr>
      <w:rFonts w:eastAsia="Times New Roman"/>
      <w:szCs w:val="28"/>
      <w:u w:val="single"/>
      <w:lang w:val="en-US"/>
    </w:rPr>
  </w:style>
  <w:style w:type="paragraph" w:styleId="a5">
    <w:name w:val="List Paragraph"/>
    <w:basedOn w:val="a"/>
    <w:uiPriority w:val="34"/>
    <w:qFormat/>
    <w:rsid w:val="009B47DC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585FD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85FDD"/>
  </w:style>
  <w:style w:type="paragraph" w:styleId="a8">
    <w:name w:val="footer"/>
    <w:basedOn w:val="a"/>
    <w:link w:val="a9"/>
    <w:uiPriority w:val="99"/>
    <w:unhideWhenUsed/>
    <w:rsid w:val="00585FD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85FDD"/>
  </w:style>
  <w:style w:type="paragraph" w:customStyle="1" w:styleId="pboth">
    <w:name w:val="pboth"/>
    <w:basedOn w:val="a"/>
    <w:rsid w:val="00763A86"/>
    <w:pPr>
      <w:spacing w:before="100" w:beforeAutospacing="1" w:after="100" w:afterAutospacing="1" w:line="240" w:lineRule="auto"/>
      <w:ind w:firstLine="0"/>
      <w:jc w:val="left"/>
    </w:pPr>
    <w:rPr>
      <w:rFonts w:eastAsia="Calibri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147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1479A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unhideWhenUsed/>
    <w:qFormat/>
    <w:rsid w:val="004A688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A6880"/>
    <w:rPr>
      <w:b/>
      <w:bCs/>
    </w:rPr>
  </w:style>
  <w:style w:type="character" w:styleId="ae">
    <w:name w:val="Emphasis"/>
    <w:basedOn w:val="a0"/>
    <w:uiPriority w:val="20"/>
    <w:qFormat/>
    <w:rsid w:val="004A6880"/>
    <w:rPr>
      <w:i/>
      <w:iCs/>
    </w:rPr>
  </w:style>
  <w:style w:type="table" w:styleId="af">
    <w:name w:val="Table Grid"/>
    <w:basedOn w:val="a1"/>
    <w:uiPriority w:val="59"/>
    <w:rsid w:val="00B04B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DC7B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0">
    <w:name w:val="Hyperlink"/>
    <w:basedOn w:val="a0"/>
    <w:uiPriority w:val="99"/>
    <w:semiHidden/>
    <w:unhideWhenUsed/>
    <w:rsid w:val="00DC7B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5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DF4138-8C1A-4EB6-B0F3-35E3E6C88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35</Pages>
  <Words>6900</Words>
  <Characters>39333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Кустова Е.А.</dc:creator>
  <cp:lastModifiedBy>Administrator</cp:lastModifiedBy>
  <cp:revision>74</cp:revision>
  <dcterms:created xsi:type="dcterms:W3CDTF">2021-03-07T13:31:00Z</dcterms:created>
  <dcterms:modified xsi:type="dcterms:W3CDTF">2023-04-04T10:34:00Z</dcterms:modified>
</cp:coreProperties>
</file>