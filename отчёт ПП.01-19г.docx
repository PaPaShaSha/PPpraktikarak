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7B5F" w:rsidRPr="00830929" w:rsidRDefault="007F7B5F" w:rsidP="007F7B5F">
      <w:pPr>
        <w:suppressAutoHyphens/>
        <w:ind w:firstLine="0"/>
        <w:jc w:val="center"/>
        <w:rPr>
          <w:rFonts w:eastAsia="Times New Roman" w:cs="Times New Roman"/>
          <w:color w:val="000000"/>
          <w:sz w:val="24"/>
          <w:szCs w:val="24"/>
          <w:lang w:eastAsia="ar-SA"/>
        </w:rPr>
      </w:pPr>
      <w:r w:rsidRPr="00830929">
        <w:rPr>
          <w:rFonts w:eastAsia="Times New Roman" w:cs="Times New Roman"/>
          <w:color w:val="000000"/>
          <w:sz w:val="24"/>
          <w:szCs w:val="24"/>
          <w:lang w:eastAsia="ar-SA"/>
        </w:rPr>
        <w:t>ФГБОУ ВО РГАТУ имени П.А. Соловьева</w:t>
      </w:r>
    </w:p>
    <w:p w:rsidR="007F7B5F" w:rsidRPr="00830929" w:rsidRDefault="007F7B5F" w:rsidP="007F7B5F">
      <w:pPr>
        <w:suppressAutoHyphens/>
        <w:ind w:firstLine="0"/>
        <w:jc w:val="center"/>
        <w:rPr>
          <w:rFonts w:eastAsia="Times New Roman" w:cs="Times New Roman"/>
          <w:color w:val="000000"/>
          <w:sz w:val="24"/>
          <w:szCs w:val="24"/>
          <w:lang w:eastAsia="ar-SA"/>
        </w:rPr>
      </w:pPr>
      <w:r w:rsidRPr="00830929">
        <w:rPr>
          <w:rFonts w:eastAsia="Times New Roman" w:cs="Times New Roman"/>
          <w:color w:val="000000"/>
          <w:sz w:val="24"/>
          <w:szCs w:val="24"/>
          <w:lang w:eastAsia="ar-SA"/>
        </w:rPr>
        <w:t>Авиационный колледж</w:t>
      </w:r>
    </w:p>
    <w:p w:rsidR="007F7B5F" w:rsidRDefault="007F7B5F" w:rsidP="007F7B5F">
      <w:pPr>
        <w:suppressAutoHyphens/>
        <w:ind w:firstLine="0"/>
        <w:jc w:val="center"/>
        <w:rPr>
          <w:rFonts w:eastAsia="Times New Roman" w:cs="Times New Roman"/>
          <w:color w:val="000000"/>
          <w:szCs w:val="28"/>
          <w:lang w:eastAsia="ar-SA"/>
        </w:rPr>
      </w:pPr>
    </w:p>
    <w:p w:rsidR="007F7B5F" w:rsidRPr="0061287B" w:rsidRDefault="007F7B5F" w:rsidP="007F7B5F">
      <w:pPr>
        <w:suppressAutoHyphens/>
        <w:spacing w:line="276" w:lineRule="auto"/>
        <w:ind w:left="6804" w:firstLine="0"/>
        <w:rPr>
          <w:rFonts w:eastAsia="Times New Roman" w:cs="Times New Roman"/>
          <w:color w:val="000000"/>
          <w:sz w:val="24"/>
          <w:szCs w:val="24"/>
          <w:lang w:eastAsia="ar-SA"/>
        </w:rPr>
      </w:pPr>
      <w:r w:rsidRPr="0061287B">
        <w:rPr>
          <w:rFonts w:eastAsia="Times New Roman" w:cs="Times New Roman"/>
          <w:color w:val="000000"/>
          <w:sz w:val="24"/>
          <w:szCs w:val="24"/>
          <w:lang w:eastAsia="ar-SA"/>
        </w:rPr>
        <w:t>УТВЕРЖДАЮ</w:t>
      </w:r>
    </w:p>
    <w:p w:rsidR="007F7B5F" w:rsidRPr="0061287B" w:rsidRDefault="007F7B5F" w:rsidP="007F7B5F">
      <w:pPr>
        <w:tabs>
          <w:tab w:val="right" w:pos="9356"/>
        </w:tabs>
        <w:suppressAutoHyphens/>
        <w:spacing w:line="276" w:lineRule="auto"/>
        <w:ind w:left="6804" w:firstLine="0"/>
        <w:rPr>
          <w:rFonts w:eastAsia="Times New Roman" w:cs="Times New Roman"/>
          <w:color w:val="000000"/>
          <w:sz w:val="24"/>
          <w:szCs w:val="24"/>
          <w:u w:val="single"/>
          <w:lang w:eastAsia="ar-SA"/>
        </w:rPr>
      </w:pPr>
      <w:r>
        <w:rPr>
          <w:rFonts w:eastAsia="Times New Roman" w:cs="Times New Roman"/>
          <w:color w:val="000000"/>
          <w:sz w:val="24"/>
          <w:szCs w:val="24"/>
          <w:u w:val="single"/>
          <w:lang w:eastAsia="ar-SA"/>
        </w:rPr>
        <w:tab/>
      </w:r>
    </w:p>
    <w:p w:rsidR="007F7B5F" w:rsidRPr="0061287B" w:rsidRDefault="007F7B5F" w:rsidP="007F7B5F">
      <w:pPr>
        <w:tabs>
          <w:tab w:val="right" w:pos="9356"/>
        </w:tabs>
        <w:suppressAutoHyphens/>
        <w:spacing w:line="276" w:lineRule="auto"/>
        <w:ind w:left="6804" w:firstLine="0"/>
        <w:rPr>
          <w:rFonts w:eastAsia="Times New Roman" w:cs="Times New Roman"/>
          <w:color w:val="000000"/>
          <w:sz w:val="24"/>
          <w:szCs w:val="24"/>
          <w:u w:val="single"/>
          <w:lang w:eastAsia="ar-SA"/>
        </w:rPr>
      </w:pPr>
      <w:r>
        <w:rPr>
          <w:rFonts w:eastAsia="Times New Roman" w:cs="Times New Roman"/>
          <w:color w:val="000000"/>
          <w:sz w:val="24"/>
          <w:szCs w:val="24"/>
          <w:u w:val="single"/>
          <w:lang w:eastAsia="ar-SA"/>
        </w:rPr>
        <w:tab/>
      </w:r>
    </w:p>
    <w:p w:rsidR="007F7B5F" w:rsidRDefault="007F7B5F" w:rsidP="007F7B5F">
      <w:pPr>
        <w:tabs>
          <w:tab w:val="right" w:leader="underscore" w:pos="9356"/>
        </w:tabs>
        <w:suppressAutoHyphens/>
        <w:spacing w:line="276" w:lineRule="auto"/>
        <w:ind w:left="6804" w:firstLine="0"/>
        <w:rPr>
          <w:rFonts w:eastAsia="Times New Roman" w:cs="Times New Roman"/>
          <w:color w:val="000000"/>
          <w:sz w:val="24"/>
          <w:szCs w:val="24"/>
          <w:lang w:eastAsia="ar-SA"/>
        </w:rPr>
      </w:pPr>
    </w:p>
    <w:p w:rsidR="007F7B5F" w:rsidRPr="0061287B" w:rsidRDefault="007F7B5F" w:rsidP="007F7B5F">
      <w:pPr>
        <w:tabs>
          <w:tab w:val="right" w:leader="underscore" w:pos="9356"/>
        </w:tabs>
        <w:suppressAutoHyphens/>
        <w:spacing w:line="276" w:lineRule="auto"/>
        <w:ind w:left="6804" w:firstLine="0"/>
        <w:rPr>
          <w:rFonts w:eastAsia="Times New Roman" w:cs="Times New Roman"/>
          <w:color w:val="000000"/>
          <w:sz w:val="24"/>
          <w:szCs w:val="24"/>
          <w:lang w:eastAsia="ar-SA"/>
        </w:rPr>
      </w:pPr>
      <w:r w:rsidRPr="0061287B">
        <w:rPr>
          <w:rFonts w:eastAsia="Times New Roman" w:cs="Times New Roman"/>
          <w:color w:val="000000"/>
          <w:sz w:val="24"/>
          <w:szCs w:val="24"/>
          <w:lang w:eastAsia="ar-SA"/>
        </w:rPr>
        <w:t>МП</w:t>
      </w:r>
    </w:p>
    <w:p w:rsidR="007F7B5F" w:rsidRPr="00C806A8" w:rsidRDefault="007F7B5F" w:rsidP="007F7B5F">
      <w:pPr>
        <w:suppressAutoHyphens/>
        <w:ind w:firstLine="0"/>
        <w:jc w:val="center"/>
        <w:rPr>
          <w:rFonts w:eastAsia="Times New Roman" w:cs="Times New Roman"/>
          <w:color w:val="000000"/>
          <w:szCs w:val="28"/>
          <w:lang w:eastAsia="ar-SA"/>
        </w:rPr>
      </w:pPr>
    </w:p>
    <w:p w:rsidR="007F7B5F" w:rsidRPr="00C806A8" w:rsidRDefault="007F7B5F" w:rsidP="007F7B5F">
      <w:pPr>
        <w:suppressAutoHyphens/>
        <w:ind w:firstLine="0"/>
        <w:jc w:val="center"/>
        <w:rPr>
          <w:rFonts w:eastAsia="Times New Roman" w:cs="Times New Roman"/>
          <w:color w:val="000000"/>
          <w:szCs w:val="28"/>
          <w:lang w:eastAsia="ar-SA"/>
        </w:rPr>
      </w:pPr>
    </w:p>
    <w:p w:rsidR="007F7B5F" w:rsidRPr="00C806A8" w:rsidRDefault="007F7B5F" w:rsidP="007F7B5F">
      <w:pPr>
        <w:suppressAutoHyphens/>
        <w:spacing w:line="240" w:lineRule="auto"/>
        <w:ind w:firstLine="0"/>
        <w:jc w:val="center"/>
        <w:rPr>
          <w:rFonts w:eastAsia="Times New Roman" w:cs="Times New Roman"/>
          <w:b/>
          <w:bCs/>
          <w:color w:val="000000"/>
          <w:szCs w:val="28"/>
          <w:lang w:eastAsia="ar-SA"/>
        </w:rPr>
      </w:pPr>
      <w:r w:rsidRPr="00C806A8">
        <w:rPr>
          <w:rFonts w:eastAsia="Times New Roman" w:cs="Times New Roman"/>
          <w:b/>
          <w:bCs/>
          <w:color w:val="000000"/>
          <w:szCs w:val="28"/>
          <w:lang w:eastAsia="ar-SA"/>
        </w:rPr>
        <w:t xml:space="preserve">ОТЧЕТ </w:t>
      </w:r>
    </w:p>
    <w:p w:rsidR="007F7B5F" w:rsidRPr="00C806A8" w:rsidRDefault="007F7B5F" w:rsidP="007F7B5F">
      <w:pPr>
        <w:suppressAutoHyphens/>
        <w:spacing w:line="240" w:lineRule="auto"/>
        <w:ind w:firstLine="0"/>
        <w:jc w:val="center"/>
        <w:rPr>
          <w:rFonts w:eastAsia="Times New Roman" w:cs="Times New Roman"/>
          <w:b/>
          <w:bCs/>
          <w:color w:val="000000"/>
          <w:szCs w:val="28"/>
          <w:lang w:eastAsia="ar-SA"/>
        </w:rPr>
      </w:pPr>
    </w:p>
    <w:p w:rsidR="007F7B5F" w:rsidRPr="00C806A8" w:rsidRDefault="007F7B5F" w:rsidP="007F7B5F">
      <w:pPr>
        <w:suppressAutoHyphens/>
        <w:ind w:firstLine="0"/>
        <w:jc w:val="center"/>
        <w:rPr>
          <w:rFonts w:eastAsia="Times New Roman" w:cs="Times New Roman"/>
          <w:b/>
          <w:bCs/>
          <w:color w:val="000000"/>
          <w:szCs w:val="28"/>
          <w:lang w:eastAsia="ar-SA"/>
        </w:rPr>
      </w:pPr>
      <w:r w:rsidRPr="00C806A8">
        <w:rPr>
          <w:rFonts w:eastAsia="Times New Roman" w:cs="Times New Roman"/>
          <w:b/>
          <w:bCs/>
          <w:color w:val="000000"/>
          <w:szCs w:val="28"/>
          <w:lang w:eastAsia="ar-SA"/>
        </w:rPr>
        <w:t>О ПРОХОЖДЕНИИ ПРОИЗВОДСТВЕННОЙ ПРАКТИКИ</w:t>
      </w:r>
      <w:r>
        <w:rPr>
          <w:rFonts w:eastAsia="Times New Roman" w:cs="Times New Roman"/>
          <w:b/>
          <w:bCs/>
          <w:color w:val="000000"/>
          <w:szCs w:val="28"/>
          <w:lang w:eastAsia="ar-SA"/>
        </w:rPr>
        <w:t xml:space="preserve"> ПП.01</w:t>
      </w:r>
      <w:r w:rsidRPr="00C806A8">
        <w:rPr>
          <w:rFonts w:eastAsia="Times New Roman" w:cs="Times New Roman"/>
          <w:b/>
          <w:bCs/>
          <w:color w:val="000000"/>
          <w:szCs w:val="28"/>
          <w:lang w:eastAsia="ar-SA"/>
        </w:rPr>
        <w:br/>
        <w:t>(</w:t>
      </w:r>
      <w:r>
        <w:rPr>
          <w:rFonts w:eastAsia="Times New Roman" w:cs="Times New Roman"/>
          <w:b/>
          <w:bCs/>
          <w:color w:val="000000"/>
          <w:szCs w:val="28"/>
          <w:lang w:eastAsia="ar-SA"/>
        </w:rPr>
        <w:t>ПО ПРОФИЛЮ СПЕЦИАЛЬНОСТИ</w:t>
      </w:r>
      <w:r w:rsidRPr="00C806A8">
        <w:rPr>
          <w:rFonts w:eastAsia="Times New Roman" w:cs="Times New Roman"/>
          <w:b/>
          <w:bCs/>
          <w:color w:val="000000"/>
          <w:szCs w:val="28"/>
          <w:lang w:eastAsia="ar-SA"/>
        </w:rPr>
        <w:t xml:space="preserve">) </w:t>
      </w:r>
    </w:p>
    <w:p w:rsidR="007F7B5F" w:rsidRDefault="007F7B5F" w:rsidP="007F7B5F">
      <w:pPr>
        <w:suppressAutoHyphens/>
        <w:spacing w:line="240" w:lineRule="auto"/>
        <w:ind w:firstLine="0"/>
        <w:jc w:val="center"/>
        <w:rPr>
          <w:rFonts w:eastAsia="Times New Roman" w:cs="Times New Roman"/>
          <w:color w:val="000000"/>
          <w:szCs w:val="28"/>
          <w:lang w:eastAsia="ar-SA"/>
        </w:rPr>
      </w:pPr>
    </w:p>
    <w:p w:rsidR="007F7B5F" w:rsidRPr="00C806A8" w:rsidRDefault="007F7B5F" w:rsidP="007F7B5F">
      <w:pPr>
        <w:suppressAutoHyphens/>
        <w:spacing w:after="120" w:line="480" w:lineRule="auto"/>
        <w:ind w:firstLine="0"/>
        <w:jc w:val="center"/>
        <w:rPr>
          <w:rFonts w:eastAsia="Times New Roman" w:cs="Times New Roman"/>
          <w:color w:val="000000"/>
          <w:szCs w:val="28"/>
          <w:lang w:eastAsia="ar-SA"/>
        </w:rPr>
      </w:pPr>
      <w:r w:rsidRPr="00C806A8">
        <w:rPr>
          <w:rFonts w:eastAsia="Times New Roman" w:cs="Times New Roman"/>
          <w:color w:val="000000"/>
          <w:szCs w:val="28"/>
          <w:lang w:eastAsia="ar-SA"/>
        </w:rPr>
        <w:t xml:space="preserve">Специальность </w:t>
      </w:r>
      <w:r w:rsidRPr="003926F9">
        <w:rPr>
          <w:rFonts w:eastAsia="Times New Roman" w:cs="Times New Roman"/>
          <w:b/>
          <w:i/>
          <w:color w:val="000000"/>
          <w:szCs w:val="28"/>
          <w:lang w:eastAsia="ar-SA"/>
        </w:rPr>
        <w:t>09.02.03 Программирование в компьютерных системах</w:t>
      </w:r>
    </w:p>
    <w:p w:rsidR="007F7B5F" w:rsidRDefault="007F7B5F" w:rsidP="007F7B5F">
      <w:pPr>
        <w:suppressAutoHyphens/>
        <w:spacing w:line="240" w:lineRule="auto"/>
        <w:ind w:firstLine="0"/>
        <w:jc w:val="center"/>
        <w:rPr>
          <w:rFonts w:eastAsia="Times New Roman" w:cs="Times New Roman"/>
          <w:color w:val="000000"/>
          <w:szCs w:val="28"/>
          <w:lang w:eastAsia="ar-SA"/>
        </w:rPr>
      </w:pPr>
    </w:p>
    <w:p w:rsidR="007F7B5F" w:rsidRDefault="007F7B5F" w:rsidP="007F7B5F">
      <w:pPr>
        <w:suppressAutoHyphens/>
        <w:spacing w:line="240" w:lineRule="auto"/>
        <w:ind w:firstLine="0"/>
        <w:jc w:val="center"/>
        <w:rPr>
          <w:rFonts w:eastAsia="Times New Roman" w:cs="Times New Roman"/>
          <w:color w:val="000000"/>
          <w:szCs w:val="28"/>
          <w:lang w:eastAsia="ar-SA"/>
        </w:rPr>
      </w:pPr>
    </w:p>
    <w:p w:rsidR="007F7B5F" w:rsidRPr="00C806A8" w:rsidRDefault="007F7B5F" w:rsidP="007F7B5F">
      <w:pPr>
        <w:suppressAutoHyphens/>
        <w:spacing w:line="240" w:lineRule="auto"/>
        <w:ind w:firstLine="0"/>
        <w:jc w:val="center"/>
        <w:rPr>
          <w:rFonts w:eastAsia="Times New Roman" w:cs="Times New Roman"/>
          <w:color w:val="000000"/>
          <w:szCs w:val="28"/>
          <w:lang w:eastAsia="ar-SA"/>
        </w:rPr>
      </w:pPr>
    </w:p>
    <w:p w:rsidR="007F7B5F" w:rsidRPr="00830929" w:rsidRDefault="007F7B5F" w:rsidP="007F7B5F">
      <w:pPr>
        <w:tabs>
          <w:tab w:val="right" w:pos="9356"/>
        </w:tabs>
        <w:suppressAutoHyphens/>
        <w:spacing w:line="200" w:lineRule="atLeast"/>
        <w:ind w:firstLine="0"/>
        <w:jc w:val="left"/>
        <w:rPr>
          <w:rFonts w:eastAsia="Times New Roman" w:cs="Times New Roman"/>
          <w:i/>
          <w:iCs/>
          <w:color w:val="000000"/>
          <w:sz w:val="24"/>
          <w:szCs w:val="24"/>
          <w:u w:val="single"/>
          <w:lang w:eastAsia="ar-SA"/>
        </w:rPr>
      </w:pPr>
      <w:r w:rsidRPr="00830929">
        <w:rPr>
          <w:rFonts w:eastAsia="Times New Roman" w:cs="Times New Roman"/>
          <w:b/>
          <w:color w:val="000000"/>
          <w:sz w:val="24"/>
          <w:szCs w:val="24"/>
          <w:lang w:eastAsia="ar-SA"/>
        </w:rPr>
        <w:t>Место прохождения практики:</w:t>
      </w:r>
      <w:r w:rsidRPr="00830929">
        <w:rPr>
          <w:rFonts w:eastAsia="Times New Roman" w:cs="Times New Roman"/>
          <w:color w:val="000000"/>
          <w:sz w:val="24"/>
          <w:szCs w:val="24"/>
          <w:lang w:eastAsia="ar-SA"/>
        </w:rPr>
        <w:t xml:space="preserve"> </w:t>
      </w:r>
      <w:r w:rsidRPr="00830929">
        <w:rPr>
          <w:rFonts w:eastAsia="Times New Roman" w:cs="Times New Roman"/>
          <w:color w:val="000000"/>
          <w:sz w:val="24"/>
          <w:szCs w:val="24"/>
          <w:u w:val="single"/>
          <w:lang w:eastAsia="ar-SA"/>
        </w:rPr>
        <w:t xml:space="preserve">   </w:t>
      </w:r>
      <w:r w:rsidR="006415F1">
        <w:rPr>
          <w:rFonts w:eastAsia="Times New Roman" w:cs="Times New Roman"/>
          <w:color w:val="000000"/>
          <w:sz w:val="24"/>
          <w:szCs w:val="24"/>
          <w:u w:val="single"/>
          <w:lang w:eastAsia="ar-SA"/>
        </w:rPr>
        <w:t>ООО</w:t>
      </w:r>
      <w:r w:rsidR="000C0212">
        <w:rPr>
          <w:rFonts w:eastAsia="Times New Roman" w:cs="Times New Roman"/>
          <w:color w:val="000000"/>
          <w:sz w:val="24"/>
          <w:szCs w:val="24"/>
          <w:u w:val="single"/>
          <w:lang w:eastAsia="ar-SA"/>
        </w:rPr>
        <w:t xml:space="preserve"> НПО «</w:t>
      </w:r>
      <w:proofErr w:type="spellStart"/>
      <w:r w:rsidR="000C0212">
        <w:rPr>
          <w:rFonts w:eastAsia="Times New Roman" w:cs="Times New Roman"/>
          <w:color w:val="000000"/>
          <w:sz w:val="24"/>
          <w:szCs w:val="24"/>
          <w:u w:val="single"/>
          <w:lang w:eastAsia="ar-SA"/>
        </w:rPr>
        <w:t>Криста</w:t>
      </w:r>
      <w:proofErr w:type="spellEnd"/>
      <w:r w:rsidR="000C0212">
        <w:rPr>
          <w:rFonts w:eastAsia="Times New Roman" w:cs="Times New Roman"/>
          <w:color w:val="000000"/>
          <w:sz w:val="24"/>
          <w:szCs w:val="24"/>
          <w:u w:val="single"/>
          <w:lang w:eastAsia="ar-SA"/>
        </w:rPr>
        <w:t>»</w:t>
      </w:r>
      <w:r w:rsidRPr="00830929">
        <w:rPr>
          <w:rFonts w:eastAsia="Times New Roman" w:cs="Times New Roman"/>
          <w:color w:val="000000"/>
          <w:sz w:val="24"/>
          <w:szCs w:val="24"/>
          <w:u w:val="single"/>
          <w:lang w:eastAsia="ar-SA"/>
        </w:rPr>
        <w:tab/>
      </w:r>
    </w:p>
    <w:p w:rsidR="007F7B5F" w:rsidRPr="00C806A8" w:rsidRDefault="007F7B5F" w:rsidP="007F7B5F">
      <w:pPr>
        <w:suppressAutoHyphens/>
        <w:spacing w:line="200" w:lineRule="atLeast"/>
        <w:ind w:firstLine="0"/>
        <w:jc w:val="left"/>
        <w:rPr>
          <w:rFonts w:eastAsia="Times New Roman" w:cs="Times New Roman"/>
          <w:i/>
          <w:iCs/>
          <w:color w:val="000000"/>
          <w:sz w:val="20"/>
          <w:szCs w:val="20"/>
          <w:lang w:eastAsia="ar-SA"/>
        </w:rPr>
      </w:pPr>
      <w:r w:rsidRPr="00C806A8">
        <w:rPr>
          <w:rFonts w:eastAsia="Times New Roman" w:cs="Times New Roman"/>
          <w:i/>
          <w:iCs/>
          <w:color w:val="000000"/>
          <w:sz w:val="20"/>
          <w:szCs w:val="20"/>
          <w:lang w:eastAsia="ar-SA"/>
        </w:rPr>
        <w:t xml:space="preserve">                                                                                            (наименование организации полностью) </w:t>
      </w:r>
    </w:p>
    <w:p w:rsidR="007F7B5F" w:rsidRPr="00830929" w:rsidRDefault="007F7B5F" w:rsidP="007F7B5F">
      <w:pPr>
        <w:tabs>
          <w:tab w:val="right" w:pos="9356"/>
        </w:tabs>
        <w:suppressAutoHyphens/>
        <w:spacing w:line="200" w:lineRule="atLeast"/>
        <w:ind w:firstLine="0"/>
        <w:jc w:val="left"/>
        <w:rPr>
          <w:rFonts w:eastAsia="Times New Roman" w:cs="Times New Roman"/>
          <w:color w:val="000000"/>
          <w:sz w:val="24"/>
          <w:szCs w:val="24"/>
          <w:u w:val="single"/>
          <w:lang w:eastAsia="ar-SA"/>
        </w:rPr>
      </w:pPr>
      <w:r w:rsidRPr="00830929">
        <w:rPr>
          <w:rFonts w:eastAsia="Times New Roman" w:cs="Times New Roman"/>
          <w:color w:val="000000"/>
          <w:sz w:val="24"/>
          <w:szCs w:val="24"/>
          <w:u w:val="single"/>
          <w:lang w:eastAsia="ar-SA"/>
        </w:rPr>
        <w:t xml:space="preserve">   </w:t>
      </w:r>
      <w:r w:rsidRPr="00830929">
        <w:rPr>
          <w:rFonts w:eastAsia="Times New Roman" w:cs="Times New Roman"/>
          <w:color w:val="000000"/>
          <w:sz w:val="24"/>
          <w:szCs w:val="24"/>
          <w:u w:val="single"/>
          <w:lang w:eastAsia="ar-SA"/>
        </w:rPr>
        <w:tab/>
      </w:r>
    </w:p>
    <w:p w:rsidR="007F7B5F" w:rsidRPr="00C806A8" w:rsidRDefault="007F7B5F" w:rsidP="007F7B5F">
      <w:pPr>
        <w:suppressAutoHyphens/>
        <w:spacing w:line="200" w:lineRule="atLeast"/>
        <w:ind w:firstLine="0"/>
        <w:jc w:val="left"/>
        <w:rPr>
          <w:rFonts w:eastAsia="Times New Roman" w:cs="Times New Roman"/>
          <w:color w:val="000000"/>
          <w:sz w:val="20"/>
          <w:szCs w:val="20"/>
          <w:lang w:eastAsia="ar-SA"/>
        </w:rPr>
      </w:pPr>
    </w:p>
    <w:p w:rsidR="007F7B5F" w:rsidRPr="00830929" w:rsidRDefault="007F7B5F" w:rsidP="007F7B5F">
      <w:pPr>
        <w:suppressAutoHyphens/>
        <w:spacing w:line="200" w:lineRule="atLeast"/>
        <w:ind w:firstLine="0"/>
        <w:jc w:val="left"/>
        <w:rPr>
          <w:rFonts w:eastAsia="Times New Roman" w:cs="Times New Roman"/>
          <w:b/>
          <w:sz w:val="24"/>
          <w:szCs w:val="24"/>
          <w:lang w:eastAsia="ar-SA"/>
        </w:rPr>
      </w:pPr>
      <w:r w:rsidRPr="00830929">
        <w:rPr>
          <w:rFonts w:eastAsia="Times New Roman" w:cs="Times New Roman"/>
          <w:b/>
          <w:sz w:val="24"/>
          <w:szCs w:val="24"/>
          <w:lang w:eastAsia="ar-SA"/>
        </w:rPr>
        <w:t>Руковод</w:t>
      </w:r>
      <w:r>
        <w:rPr>
          <w:rFonts w:eastAsia="Times New Roman" w:cs="Times New Roman"/>
          <w:b/>
          <w:sz w:val="24"/>
          <w:szCs w:val="24"/>
          <w:lang w:eastAsia="ar-SA"/>
        </w:rPr>
        <w:t>итель практики от организации:</w:t>
      </w:r>
    </w:p>
    <w:p w:rsidR="007F7B5F" w:rsidRPr="00830929" w:rsidRDefault="007F7B5F" w:rsidP="007F7B5F">
      <w:pPr>
        <w:tabs>
          <w:tab w:val="right" w:pos="6237"/>
        </w:tabs>
        <w:suppressAutoHyphens/>
        <w:spacing w:line="200" w:lineRule="atLeast"/>
        <w:ind w:firstLine="0"/>
        <w:jc w:val="left"/>
        <w:rPr>
          <w:rFonts w:eastAsia="Times New Roman" w:cs="Times New Roman"/>
          <w:sz w:val="24"/>
          <w:szCs w:val="24"/>
          <w:u w:val="single"/>
          <w:lang w:eastAsia="ar-SA"/>
        </w:rPr>
      </w:pPr>
      <w:r w:rsidRPr="00830929">
        <w:rPr>
          <w:rFonts w:eastAsia="Times New Roman" w:cs="Times New Roman"/>
          <w:sz w:val="24"/>
          <w:szCs w:val="24"/>
          <w:u w:val="single"/>
          <w:lang w:eastAsia="ar-SA"/>
        </w:rPr>
        <w:t xml:space="preserve">   </w:t>
      </w:r>
      <w:r w:rsidR="000C0212">
        <w:rPr>
          <w:rFonts w:eastAsia="Times New Roman" w:cs="Times New Roman"/>
          <w:sz w:val="24"/>
          <w:szCs w:val="24"/>
          <w:u w:val="single"/>
          <w:lang w:eastAsia="ar-SA"/>
        </w:rPr>
        <w:t>Сапрыкин Максим Александрович</w:t>
      </w:r>
      <w:r w:rsidRPr="00830929">
        <w:rPr>
          <w:rFonts w:eastAsia="Times New Roman" w:cs="Times New Roman"/>
          <w:sz w:val="24"/>
          <w:szCs w:val="24"/>
          <w:u w:val="single"/>
          <w:lang w:eastAsia="ar-SA"/>
        </w:rPr>
        <w:tab/>
      </w:r>
    </w:p>
    <w:p w:rsidR="007F7B5F" w:rsidRPr="00830929" w:rsidRDefault="007F7B5F" w:rsidP="007F7B5F">
      <w:pPr>
        <w:tabs>
          <w:tab w:val="right" w:pos="6237"/>
          <w:tab w:val="right" w:pos="7655"/>
          <w:tab w:val="right" w:pos="9356"/>
        </w:tabs>
        <w:suppressAutoHyphens/>
        <w:spacing w:line="200" w:lineRule="atLeast"/>
        <w:ind w:firstLine="0"/>
        <w:jc w:val="left"/>
        <w:rPr>
          <w:rFonts w:eastAsia="Times New Roman" w:cs="Times New Roman"/>
          <w:sz w:val="24"/>
          <w:szCs w:val="24"/>
          <w:u w:val="single"/>
          <w:lang w:eastAsia="ar-SA"/>
        </w:rPr>
      </w:pPr>
      <w:r w:rsidRPr="00830929">
        <w:rPr>
          <w:rFonts w:eastAsia="Times New Roman" w:cs="Times New Roman"/>
          <w:sz w:val="24"/>
          <w:szCs w:val="24"/>
          <w:u w:val="single"/>
          <w:lang w:eastAsia="ar-SA"/>
        </w:rPr>
        <w:t xml:space="preserve">   </w:t>
      </w:r>
      <w:r w:rsidRPr="00830929">
        <w:rPr>
          <w:rFonts w:eastAsia="Times New Roman" w:cs="Times New Roman"/>
          <w:sz w:val="24"/>
          <w:szCs w:val="24"/>
          <w:u w:val="single"/>
          <w:lang w:eastAsia="ar-SA"/>
        </w:rPr>
        <w:tab/>
      </w:r>
      <w:r w:rsidRPr="00830929">
        <w:rPr>
          <w:rFonts w:eastAsia="Times New Roman" w:cs="Times New Roman"/>
          <w:sz w:val="24"/>
          <w:szCs w:val="24"/>
          <w:lang w:eastAsia="ar-SA"/>
        </w:rPr>
        <w:tab/>
      </w:r>
      <w:r w:rsidRPr="00830929">
        <w:rPr>
          <w:rFonts w:eastAsia="Times New Roman" w:cs="Times New Roman"/>
          <w:sz w:val="24"/>
          <w:szCs w:val="24"/>
          <w:u w:val="single"/>
          <w:lang w:eastAsia="ar-SA"/>
        </w:rPr>
        <w:tab/>
      </w:r>
    </w:p>
    <w:p w:rsidR="007F7B5F" w:rsidRPr="00B80ACE" w:rsidRDefault="007F7B5F" w:rsidP="007F7B5F">
      <w:pPr>
        <w:suppressAutoHyphens/>
        <w:spacing w:line="200" w:lineRule="atLeast"/>
        <w:ind w:firstLine="0"/>
        <w:jc w:val="left"/>
        <w:rPr>
          <w:rFonts w:eastAsia="Times New Roman" w:cs="Times New Roman"/>
          <w:sz w:val="24"/>
          <w:szCs w:val="24"/>
          <w:lang w:eastAsia="ar-SA"/>
        </w:rPr>
      </w:pPr>
      <w:r w:rsidRPr="00B80ACE">
        <w:rPr>
          <w:rFonts w:eastAsia="Times New Roman" w:cs="Times New Roman"/>
          <w:i/>
          <w:iCs/>
          <w:sz w:val="24"/>
          <w:szCs w:val="24"/>
          <w:lang w:eastAsia="ar-SA"/>
        </w:rPr>
        <w:t xml:space="preserve">                           </w:t>
      </w:r>
      <w:r>
        <w:rPr>
          <w:rFonts w:eastAsia="Times New Roman" w:cs="Times New Roman"/>
          <w:i/>
          <w:iCs/>
          <w:sz w:val="24"/>
          <w:szCs w:val="24"/>
          <w:lang w:eastAsia="ar-SA"/>
        </w:rPr>
        <w:t xml:space="preserve">    </w:t>
      </w:r>
      <w:r w:rsidRPr="00B80ACE">
        <w:rPr>
          <w:rFonts w:eastAsia="Times New Roman" w:cs="Times New Roman"/>
          <w:i/>
          <w:iCs/>
          <w:sz w:val="24"/>
          <w:szCs w:val="24"/>
          <w:lang w:eastAsia="ar-SA"/>
        </w:rPr>
        <w:t xml:space="preserve">    </w:t>
      </w:r>
      <w:r w:rsidRPr="00B80ACE">
        <w:rPr>
          <w:rFonts w:eastAsia="Times New Roman" w:cs="Times New Roman"/>
          <w:i/>
          <w:iCs/>
          <w:sz w:val="16"/>
          <w:szCs w:val="16"/>
          <w:lang w:eastAsia="ar-SA"/>
        </w:rPr>
        <w:t xml:space="preserve"> (Ф.И.О., должность)                                                                                    </w:t>
      </w:r>
      <w:r>
        <w:rPr>
          <w:rFonts w:eastAsia="Times New Roman" w:cs="Times New Roman"/>
          <w:i/>
          <w:iCs/>
          <w:sz w:val="16"/>
          <w:szCs w:val="16"/>
          <w:lang w:eastAsia="ar-SA"/>
        </w:rPr>
        <w:t xml:space="preserve">                          </w:t>
      </w:r>
      <w:r w:rsidRPr="00B80ACE">
        <w:rPr>
          <w:rFonts w:eastAsia="Times New Roman" w:cs="Times New Roman"/>
          <w:i/>
          <w:iCs/>
          <w:sz w:val="16"/>
          <w:szCs w:val="16"/>
          <w:lang w:eastAsia="ar-SA"/>
        </w:rPr>
        <w:t xml:space="preserve">     (подпись) </w:t>
      </w:r>
    </w:p>
    <w:p w:rsidR="007F7B5F" w:rsidRPr="00B80ACE" w:rsidRDefault="007F7B5F" w:rsidP="007F7B5F">
      <w:pPr>
        <w:suppressAutoHyphens/>
        <w:ind w:firstLine="0"/>
        <w:jc w:val="left"/>
        <w:rPr>
          <w:rFonts w:eastAsia="Times New Roman" w:cs="Times New Roman"/>
          <w:sz w:val="24"/>
          <w:szCs w:val="24"/>
          <w:lang w:eastAsia="ar-SA"/>
        </w:rPr>
      </w:pPr>
    </w:p>
    <w:p w:rsidR="007F7B5F" w:rsidRPr="00830929" w:rsidRDefault="007F7B5F" w:rsidP="007F7B5F">
      <w:pPr>
        <w:suppressAutoHyphens/>
        <w:spacing w:line="200" w:lineRule="atLeast"/>
        <w:ind w:firstLine="0"/>
        <w:jc w:val="left"/>
        <w:rPr>
          <w:rFonts w:eastAsia="Times New Roman" w:cs="Times New Roman"/>
          <w:b/>
          <w:sz w:val="24"/>
          <w:szCs w:val="24"/>
          <w:lang w:eastAsia="ar-SA"/>
        </w:rPr>
      </w:pPr>
      <w:r w:rsidRPr="00830929">
        <w:rPr>
          <w:rFonts w:eastAsia="Times New Roman" w:cs="Times New Roman"/>
          <w:b/>
          <w:sz w:val="24"/>
          <w:szCs w:val="24"/>
          <w:lang w:eastAsia="ar-SA"/>
        </w:rPr>
        <w:t>Руково</w:t>
      </w:r>
      <w:r>
        <w:rPr>
          <w:rFonts w:eastAsia="Times New Roman" w:cs="Times New Roman"/>
          <w:b/>
          <w:sz w:val="24"/>
          <w:szCs w:val="24"/>
          <w:lang w:eastAsia="ar-SA"/>
        </w:rPr>
        <w:t>дитель практики от колледжа:</w:t>
      </w:r>
    </w:p>
    <w:p w:rsidR="007F7B5F" w:rsidRPr="00830929" w:rsidRDefault="007F7B5F" w:rsidP="007F7B5F">
      <w:pPr>
        <w:tabs>
          <w:tab w:val="right" w:pos="6237"/>
        </w:tabs>
        <w:suppressAutoHyphens/>
        <w:spacing w:line="200" w:lineRule="atLeast"/>
        <w:ind w:firstLine="0"/>
        <w:jc w:val="left"/>
        <w:rPr>
          <w:rFonts w:eastAsia="Times New Roman" w:cs="Times New Roman"/>
          <w:sz w:val="24"/>
          <w:szCs w:val="24"/>
          <w:u w:val="single"/>
          <w:lang w:eastAsia="ar-SA"/>
        </w:rPr>
      </w:pPr>
      <w:r w:rsidRPr="00830929">
        <w:rPr>
          <w:rFonts w:eastAsia="Times New Roman" w:cs="Times New Roman"/>
          <w:sz w:val="24"/>
          <w:szCs w:val="24"/>
          <w:u w:val="single"/>
          <w:lang w:eastAsia="ar-SA"/>
        </w:rPr>
        <w:t xml:space="preserve">   </w:t>
      </w:r>
      <w:r w:rsidR="00DC7C97">
        <w:rPr>
          <w:rFonts w:eastAsia="Times New Roman" w:cs="Times New Roman"/>
          <w:sz w:val="24"/>
          <w:szCs w:val="24"/>
          <w:u w:val="single"/>
          <w:lang w:eastAsia="ar-SA"/>
        </w:rPr>
        <w:t>Кустова Екатерина Андреевна</w:t>
      </w:r>
      <w:r w:rsidRPr="00830929">
        <w:rPr>
          <w:rFonts w:eastAsia="Times New Roman" w:cs="Times New Roman"/>
          <w:sz w:val="24"/>
          <w:szCs w:val="24"/>
          <w:u w:val="single"/>
          <w:lang w:eastAsia="ar-SA"/>
        </w:rPr>
        <w:tab/>
      </w:r>
    </w:p>
    <w:p w:rsidR="007F7B5F" w:rsidRPr="00830929" w:rsidRDefault="007F7B5F" w:rsidP="007F7B5F">
      <w:pPr>
        <w:tabs>
          <w:tab w:val="right" w:pos="6237"/>
          <w:tab w:val="right" w:pos="7655"/>
          <w:tab w:val="right" w:pos="9356"/>
        </w:tabs>
        <w:suppressAutoHyphens/>
        <w:spacing w:line="200" w:lineRule="atLeast"/>
        <w:ind w:firstLine="0"/>
        <w:jc w:val="left"/>
        <w:rPr>
          <w:rFonts w:eastAsia="Times New Roman" w:cs="Times New Roman"/>
          <w:sz w:val="24"/>
          <w:szCs w:val="24"/>
          <w:u w:val="single"/>
          <w:lang w:eastAsia="ar-SA"/>
        </w:rPr>
      </w:pPr>
      <w:r w:rsidRPr="00830929">
        <w:rPr>
          <w:rFonts w:eastAsia="Times New Roman" w:cs="Times New Roman"/>
          <w:sz w:val="24"/>
          <w:szCs w:val="24"/>
          <w:u w:val="single"/>
          <w:lang w:eastAsia="ar-SA"/>
        </w:rPr>
        <w:t xml:space="preserve">  </w:t>
      </w:r>
      <w:r w:rsidR="00DC7C97">
        <w:rPr>
          <w:rFonts w:eastAsia="Times New Roman" w:cs="Times New Roman"/>
          <w:sz w:val="24"/>
          <w:szCs w:val="24"/>
          <w:u w:val="single"/>
          <w:lang w:eastAsia="ar-SA"/>
        </w:rPr>
        <w:t xml:space="preserve"> преподаватель</w:t>
      </w:r>
      <w:r w:rsidRPr="00830929">
        <w:rPr>
          <w:rFonts w:eastAsia="Times New Roman" w:cs="Times New Roman"/>
          <w:sz w:val="24"/>
          <w:szCs w:val="24"/>
          <w:u w:val="single"/>
          <w:lang w:eastAsia="ar-SA"/>
        </w:rPr>
        <w:tab/>
      </w:r>
      <w:r w:rsidRPr="00830929">
        <w:rPr>
          <w:rFonts w:eastAsia="Times New Roman" w:cs="Times New Roman"/>
          <w:sz w:val="24"/>
          <w:szCs w:val="24"/>
          <w:lang w:eastAsia="ar-SA"/>
        </w:rPr>
        <w:tab/>
      </w:r>
      <w:r w:rsidRPr="00830929">
        <w:rPr>
          <w:rFonts w:eastAsia="Times New Roman" w:cs="Times New Roman"/>
          <w:sz w:val="24"/>
          <w:szCs w:val="24"/>
          <w:u w:val="single"/>
          <w:lang w:eastAsia="ar-SA"/>
        </w:rPr>
        <w:tab/>
      </w:r>
    </w:p>
    <w:p w:rsidR="007F7B5F" w:rsidRPr="00B80ACE" w:rsidRDefault="007F7B5F" w:rsidP="007F7B5F">
      <w:pPr>
        <w:suppressAutoHyphens/>
        <w:spacing w:line="200" w:lineRule="atLeast"/>
        <w:ind w:firstLine="0"/>
        <w:jc w:val="left"/>
        <w:rPr>
          <w:rFonts w:eastAsia="Times New Roman" w:cs="Times New Roman"/>
          <w:sz w:val="24"/>
          <w:szCs w:val="24"/>
          <w:lang w:eastAsia="ar-SA"/>
        </w:rPr>
      </w:pPr>
      <w:r w:rsidRPr="00B80ACE">
        <w:rPr>
          <w:rFonts w:eastAsia="Times New Roman" w:cs="Times New Roman"/>
          <w:i/>
          <w:iCs/>
          <w:sz w:val="24"/>
          <w:szCs w:val="24"/>
          <w:lang w:eastAsia="ar-SA"/>
        </w:rPr>
        <w:t xml:space="preserve">                           </w:t>
      </w:r>
      <w:r>
        <w:rPr>
          <w:rFonts w:eastAsia="Times New Roman" w:cs="Times New Roman"/>
          <w:i/>
          <w:iCs/>
          <w:sz w:val="24"/>
          <w:szCs w:val="24"/>
          <w:lang w:eastAsia="ar-SA"/>
        </w:rPr>
        <w:t xml:space="preserve">    </w:t>
      </w:r>
      <w:r w:rsidRPr="00B80ACE">
        <w:rPr>
          <w:rFonts w:eastAsia="Times New Roman" w:cs="Times New Roman"/>
          <w:i/>
          <w:iCs/>
          <w:sz w:val="24"/>
          <w:szCs w:val="24"/>
          <w:lang w:eastAsia="ar-SA"/>
        </w:rPr>
        <w:t xml:space="preserve">    </w:t>
      </w:r>
      <w:r w:rsidRPr="00B80ACE">
        <w:rPr>
          <w:rFonts w:eastAsia="Times New Roman" w:cs="Times New Roman"/>
          <w:i/>
          <w:iCs/>
          <w:sz w:val="16"/>
          <w:szCs w:val="16"/>
          <w:lang w:eastAsia="ar-SA"/>
        </w:rPr>
        <w:t xml:space="preserve"> (Ф.И.О., должность)                                                                                   </w:t>
      </w:r>
      <w:r>
        <w:rPr>
          <w:rFonts w:eastAsia="Times New Roman" w:cs="Times New Roman"/>
          <w:i/>
          <w:iCs/>
          <w:sz w:val="16"/>
          <w:szCs w:val="16"/>
          <w:lang w:eastAsia="ar-SA"/>
        </w:rPr>
        <w:t xml:space="preserve">                          </w:t>
      </w:r>
      <w:r w:rsidRPr="00B80ACE">
        <w:rPr>
          <w:rFonts w:eastAsia="Times New Roman" w:cs="Times New Roman"/>
          <w:i/>
          <w:iCs/>
          <w:sz w:val="16"/>
          <w:szCs w:val="16"/>
          <w:lang w:eastAsia="ar-SA"/>
        </w:rPr>
        <w:t xml:space="preserve">      (подпись) </w:t>
      </w:r>
    </w:p>
    <w:p w:rsidR="007F7B5F" w:rsidRPr="00B80ACE" w:rsidRDefault="007F7B5F" w:rsidP="007F7B5F">
      <w:pPr>
        <w:suppressAutoHyphens/>
        <w:ind w:firstLine="0"/>
        <w:jc w:val="left"/>
        <w:rPr>
          <w:rFonts w:eastAsia="Times New Roman" w:cs="Times New Roman"/>
          <w:sz w:val="24"/>
          <w:szCs w:val="24"/>
          <w:lang w:eastAsia="ar-SA"/>
        </w:rPr>
      </w:pPr>
    </w:p>
    <w:p w:rsidR="007F7B5F" w:rsidRPr="00830929" w:rsidRDefault="007F7B5F" w:rsidP="007F7B5F">
      <w:pPr>
        <w:tabs>
          <w:tab w:val="right" w:pos="6237"/>
        </w:tabs>
        <w:suppressAutoHyphens/>
        <w:spacing w:line="200" w:lineRule="atLeast"/>
        <w:ind w:firstLine="0"/>
        <w:jc w:val="left"/>
        <w:rPr>
          <w:rFonts w:eastAsia="Times New Roman" w:cs="Times New Roman"/>
          <w:sz w:val="24"/>
          <w:szCs w:val="24"/>
          <w:u w:val="single"/>
          <w:lang w:eastAsia="ar-SA"/>
        </w:rPr>
      </w:pPr>
      <w:r w:rsidRPr="00830929">
        <w:rPr>
          <w:rFonts w:eastAsia="Times New Roman" w:cs="Times New Roman"/>
          <w:b/>
          <w:sz w:val="24"/>
          <w:szCs w:val="24"/>
          <w:lang w:eastAsia="ar-SA"/>
        </w:rPr>
        <w:t>Работу выполнил студент группы</w:t>
      </w:r>
      <w:r w:rsidR="00DC7C97">
        <w:rPr>
          <w:rFonts w:eastAsia="Times New Roman" w:cs="Times New Roman"/>
          <w:sz w:val="24"/>
          <w:szCs w:val="24"/>
          <w:u w:val="single"/>
          <w:lang w:eastAsia="ar-SA"/>
        </w:rPr>
        <w:t xml:space="preserve">            ПР</w:t>
      </w:r>
      <w:r w:rsidR="00B637DA">
        <w:rPr>
          <w:rFonts w:eastAsia="Times New Roman" w:cs="Times New Roman"/>
          <w:sz w:val="24"/>
          <w:szCs w:val="24"/>
          <w:u w:val="single"/>
          <w:lang w:eastAsia="ar-SA"/>
        </w:rPr>
        <w:t>-</w:t>
      </w:r>
      <w:r w:rsidR="00C9026A">
        <w:rPr>
          <w:rFonts w:eastAsia="Times New Roman" w:cs="Times New Roman"/>
          <w:sz w:val="24"/>
          <w:szCs w:val="24"/>
          <w:u w:val="single"/>
          <w:lang w:eastAsia="ar-SA"/>
        </w:rPr>
        <w:t>23</w:t>
      </w:r>
      <w:r w:rsidRPr="00830929">
        <w:rPr>
          <w:rFonts w:eastAsia="Times New Roman" w:cs="Times New Roman"/>
          <w:sz w:val="24"/>
          <w:szCs w:val="24"/>
          <w:u w:val="single"/>
          <w:lang w:eastAsia="ar-SA"/>
        </w:rPr>
        <w:tab/>
      </w:r>
    </w:p>
    <w:p w:rsidR="007F7B5F" w:rsidRPr="00830929" w:rsidRDefault="007F7B5F" w:rsidP="007F7B5F">
      <w:pPr>
        <w:tabs>
          <w:tab w:val="right" w:pos="6237"/>
          <w:tab w:val="right" w:pos="7655"/>
          <w:tab w:val="right" w:pos="9356"/>
        </w:tabs>
        <w:suppressAutoHyphens/>
        <w:spacing w:line="200" w:lineRule="atLeast"/>
        <w:ind w:firstLine="0"/>
        <w:jc w:val="left"/>
        <w:rPr>
          <w:rFonts w:eastAsia="Times New Roman" w:cs="Times New Roman"/>
          <w:sz w:val="24"/>
          <w:szCs w:val="24"/>
          <w:u w:val="single"/>
          <w:lang w:eastAsia="ar-SA"/>
        </w:rPr>
      </w:pPr>
      <w:r w:rsidRPr="00830929">
        <w:rPr>
          <w:rFonts w:eastAsia="Times New Roman" w:cs="Times New Roman"/>
          <w:sz w:val="24"/>
          <w:szCs w:val="24"/>
          <w:u w:val="single"/>
          <w:lang w:eastAsia="ar-SA"/>
        </w:rPr>
        <w:t xml:space="preserve">  </w:t>
      </w:r>
      <w:r w:rsidR="000C0212">
        <w:rPr>
          <w:rFonts w:eastAsia="Times New Roman" w:cs="Times New Roman"/>
          <w:sz w:val="24"/>
          <w:szCs w:val="24"/>
          <w:u w:val="single"/>
          <w:lang w:eastAsia="ar-SA"/>
        </w:rPr>
        <w:t>Чирков Михаил Дмитриевич</w:t>
      </w:r>
      <w:r w:rsidRPr="00830929">
        <w:rPr>
          <w:rFonts w:eastAsia="Times New Roman" w:cs="Times New Roman"/>
          <w:sz w:val="24"/>
          <w:szCs w:val="24"/>
          <w:u w:val="single"/>
          <w:lang w:eastAsia="ar-SA"/>
        </w:rPr>
        <w:tab/>
      </w:r>
      <w:r w:rsidRPr="00830929">
        <w:rPr>
          <w:rFonts w:eastAsia="Times New Roman" w:cs="Times New Roman"/>
          <w:sz w:val="24"/>
          <w:szCs w:val="24"/>
          <w:lang w:eastAsia="ar-SA"/>
        </w:rPr>
        <w:tab/>
      </w:r>
      <w:r w:rsidRPr="00830929">
        <w:rPr>
          <w:rFonts w:eastAsia="Times New Roman" w:cs="Times New Roman"/>
          <w:sz w:val="24"/>
          <w:szCs w:val="24"/>
          <w:u w:val="single"/>
          <w:lang w:eastAsia="ar-SA"/>
        </w:rPr>
        <w:tab/>
      </w:r>
    </w:p>
    <w:p w:rsidR="007F7B5F" w:rsidRPr="00B80ACE" w:rsidRDefault="007F7B5F" w:rsidP="007F7B5F">
      <w:pPr>
        <w:suppressAutoHyphens/>
        <w:spacing w:line="200" w:lineRule="atLeast"/>
        <w:ind w:firstLine="0"/>
        <w:jc w:val="left"/>
        <w:rPr>
          <w:rFonts w:eastAsia="Times New Roman" w:cs="Times New Roman"/>
          <w:sz w:val="24"/>
          <w:szCs w:val="24"/>
          <w:lang w:eastAsia="ar-SA"/>
        </w:rPr>
      </w:pPr>
      <w:r w:rsidRPr="00B80ACE">
        <w:rPr>
          <w:rFonts w:eastAsia="Times New Roman" w:cs="Times New Roman"/>
          <w:i/>
          <w:iCs/>
          <w:sz w:val="24"/>
          <w:szCs w:val="24"/>
          <w:lang w:eastAsia="ar-SA"/>
        </w:rPr>
        <w:t xml:space="preserve">                           </w:t>
      </w:r>
      <w:r>
        <w:rPr>
          <w:rFonts w:eastAsia="Times New Roman" w:cs="Times New Roman"/>
          <w:i/>
          <w:iCs/>
          <w:sz w:val="24"/>
          <w:szCs w:val="24"/>
          <w:lang w:eastAsia="ar-SA"/>
        </w:rPr>
        <w:t xml:space="preserve">    </w:t>
      </w:r>
      <w:r w:rsidRPr="00B80ACE">
        <w:rPr>
          <w:rFonts w:eastAsia="Times New Roman" w:cs="Times New Roman"/>
          <w:i/>
          <w:iCs/>
          <w:sz w:val="24"/>
          <w:szCs w:val="24"/>
          <w:lang w:eastAsia="ar-SA"/>
        </w:rPr>
        <w:t xml:space="preserve">    </w:t>
      </w:r>
      <w:r>
        <w:rPr>
          <w:rFonts w:eastAsia="Times New Roman" w:cs="Times New Roman"/>
          <w:i/>
          <w:iCs/>
          <w:sz w:val="16"/>
          <w:szCs w:val="16"/>
          <w:lang w:eastAsia="ar-SA"/>
        </w:rPr>
        <w:t xml:space="preserve"> (Ф.И.О.</w:t>
      </w:r>
      <w:r w:rsidRPr="00B80ACE">
        <w:rPr>
          <w:rFonts w:eastAsia="Times New Roman" w:cs="Times New Roman"/>
          <w:i/>
          <w:iCs/>
          <w:sz w:val="16"/>
          <w:szCs w:val="16"/>
          <w:lang w:eastAsia="ar-SA"/>
        </w:rPr>
        <w:t xml:space="preserve">)                                         </w:t>
      </w:r>
      <w:r>
        <w:rPr>
          <w:rFonts w:eastAsia="Times New Roman" w:cs="Times New Roman"/>
          <w:i/>
          <w:iCs/>
          <w:sz w:val="16"/>
          <w:szCs w:val="16"/>
          <w:lang w:eastAsia="ar-SA"/>
        </w:rPr>
        <w:t xml:space="preserve">                      </w:t>
      </w:r>
      <w:r w:rsidRPr="00B80ACE">
        <w:rPr>
          <w:rFonts w:eastAsia="Times New Roman" w:cs="Times New Roman"/>
          <w:i/>
          <w:iCs/>
          <w:sz w:val="16"/>
          <w:szCs w:val="16"/>
          <w:lang w:eastAsia="ar-SA"/>
        </w:rPr>
        <w:t xml:space="preserve">                                           </w:t>
      </w:r>
      <w:r>
        <w:rPr>
          <w:rFonts w:eastAsia="Times New Roman" w:cs="Times New Roman"/>
          <w:i/>
          <w:iCs/>
          <w:sz w:val="16"/>
          <w:szCs w:val="16"/>
          <w:lang w:eastAsia="ar-SA"/>
        </w:rPr>
        <w:t xml:space="preserve">                          </w:t>
      </w:r>
      <w:r w:rsidRPr="00B80ACE">
        <w:rPr>
          <w:rFonts w:eastAsia="Times New Roman" w:cs="Times New Roman"/>
          <w:i/>
          <w:iCs/>
          <w:sz w:val="16"/>
          <w:szCs w:val="16"/>
          <w:lang w:eastAsia="ar-SA"/>
        </w:rPr>
        <w:t xml:space="preserve">     (подпись) </w:t>
      </w:r>
    </w:p>
    <w:p w:rsidR="007F7B5F" w:rsidRPr="00B80ACE" w:rsidRDefault="007F7B5F" w:rsidP="007F7B5F">
      <w:pPr>
        <w:keepNext/>
        <w:tabs>
          <w:tab w:val="num" w:pos="0"/>
        </w:tabs>
        <w:suppressAutoHyphens/>
        <w:ind w:left="432" w:hanging="432"/>
        <w:jc w:val="left"/>
        <w:outlineLvl w:val="0"/>
        <w:rPr>
          <w:rFonts w:eastAsia="Times New Roman" w:cs="Times New Roman"/>
          <w:sz w:val="24"/>
          <w:szCs w:val="24"/>
          <w:lang w:eastAsia="ar-SA"/>
        </w:rPr>
      </w:pPr>
    </w:p>
    <w:p w:rsidR="007F7B5F" w:rsidRPr="00830929" w:rsidRDefault="007F7B5F" w:rsidP="007F7B5F">
      <w:pPr>
        <w:tabs>
          <w:tab w:val="right" w:pos="6237"/>
        </w:tabs>
        <w:suppressAutoHyphens/>
        <w:ind w:firstLine="0"/>
        <w:jc w:val="left"/>
        <w:rPr>
          <w:rFonts w:eastAsia="Times New Roman" w:cs="Times New Roman"/>
          <w:b/>
          <w:sz w:val="24"/>
          <w:szCs w:val="24"/>
          <w:lang w:eastAsia="ar-SA"/>
        </w:rPr>
      </w:pPr>
      <w:r w:rsidRPr="00830929">
        <w:rPr>
          <w:rFonts w:eastAsia="Times New Roman" w:cs="Times New Roman"/>
          <w:b/>
          <w:sz w:val="24"/>
          <w:szCs w:val="24"/>
          <w:lang w:eastAsia="ar-SA"/>
        </w:rPr>
        <w:t xml:space="preserve">Оценка за практику: </w:t>
      </w:r>
      <w:r w:rsidRPr="00830929">
        <w:rPr>
          <w:rFonts w:eastAsia="Times New Roman" w:cs="Times New Roman"/>
          <w:sz w:val="24"/>
          <w:szCs w:val="24"/>
          <w:u w:val="single"/>
          <w:lang w:eastAsia="ar-SA"/>
        </w:rPr>
        <w:tab/>
      </w:r>
    </w:p>
    <w:p w:rsidR="007F7B5F" w:rsidRDefault="007F7B5F" w:rsidP="007F7B5F">
      <w:pPr>
        <w:suppressAutoHyphens/>
        <w:spacing w:line="240" w:lineRule="auto"/>
        <w:ind w:firstLine="0"/>
        <w:jc w:val="center"/>
        <w:rPr>
          <w:rFonts w:eastAsia="Times New Roman" w:cs="Times New Roman"/>
          <w:b/>
          <w:sz w:val="24"/>
          <w:szCs w:val="24"/>
          <w:lang w:eastAsia="ar-SA"/>
        </w:rPr>
      </w:pPr>
    </w:p>
    <w:p w:rsidR="007F7B5F" w:rsidRDefault="007F7B5F" w:rsidP="007F7B5F">
      <w:pPr>
        <w:suppressAutoHyphens/>
        <w:spacing w:line="240" w:lineRule="auto"/>
        <w:ind w:firstLine="0"/>
        <w:jc w:val="center"/>
        <w:rPr>
          <w:rFonts w:eastAsia="Times New Roman" w:cs="Times New Roman"/>
          <w:b/>
          <w:sz w:val="24"/>
          <w:szCs w:val="24"/>
          <w:lang w:eastAsia="ar-SA"/>
        </w:rPr>
      </w:pPr>
    </w:p>
    <w:p w:rsidR="007F7B5F" w:rsidRPr="004A2314" w:rsidRDefault="007F7B5F" w:rsidP="007F7B5F">
      <w:pPr>
        <w:suppressAutoHyphens/>
        <w:spacing w:line="240" w:lineRule="auto"/>
        <w:ind w:firstLine="0"/>
        <w:jc w:val="center"/>
        <w:rPr>
          <w:rFonts w:eastAsia="Times New Roman" w:cs="Times New Roman"/>
          <w:b/>
          <w:sz w:val="24"/>
          <w:szCs w:val="24"/>
          <w:lang w:eastAsia="ar-SA"/>
        </w:rPr>
      </w:pPr>
    </w:p>
    <w:p w:rsidR="007F7B5F" w:rsidRPr="004A2314" w:rsidRDefault="007F7B5F" w:rsidP="007F7B5F">
      <w:pPr>
        <w:suppressAutoHyphens/>
        <w:spacing w:line="240" w:lineRule="auto"/>
        <w:ind w:firstLine="0"/>
        <w:jc w:val="center"/>
        <w:rPr>
          <w:rFonts w:eastAsia="Times New Roman" w:cs="Times New Roman"/>
          <w:b/>
          <w:sz w:val="24"/>
          <w:szCs w:val="24"/>
          <w:lang w:eastAsia="ar-SA"/>
        </w:rPr>
      </w:pPr>
    </w:p>
    <w:p w:rsidR="007F7B5F" w:rsidRPr="00830929" w:rsidRDefault="007F7B5F" w:rsidP="007F7B5F">
      <w:pPr>
        <w:suppressAutoHyphens/>
        <w:spacing w:line="240" w:lineRule="auto"/>
        <w:ind w:firstLine="0"/>
        <w:jc w:val="center"/>
        <w:rPr>
          <w:rFonts w:eastAsia="Times New Roman" w:cs="Times New Roman"/>
          <w:b/>
          <w:i/>
          <w:iCs/>
          <w:sz w:val="24"/>
          <w:szCs w:val="24"/>
          <w:lang w:eastAsia="ar-SA"/>
        </w:rPr>
      </w:pPr>
      <w:r w:rsidRPr="00830929">
        <w:rPr>
          <w:rFonts w:eastAsia="Times New Roman" w:cs="Times New Roman"/>
          <w:sz w:val="24"/>
          <w:szCs w:val="24"/>
          <w:lang w:eastAsia="ar-SA"/>
        </w:rPr>
        <w:t>Рыбинск, 20</w:t>
      </w:r>
      <w:r w:rsidR="00DC7C97">
        <w:rPr>
          <w:rFonts w:eastAsia="Times New Roman" w:cs="Times New Roman"/>
          <w:sz w:val="24"/>
          <w:szCs w:val="24"/>
          <w:lang w:eastAsia="ar-SA"/>
        </w:rPr>
        <w:t>22</w:t>
      </w:r>
      <w:r w:rsidRPr="00830929">
        <w:rPr>
          <w:rFonts w:eastAsia="Times New Roman" w:cs="Times New Roman"/>
          <w:sz w:val="24"/>
          <w:szCs w:val="24"/>
          <w:lang w:eastAsia="ar-SA"/>
        </w:rPr>
        <w:t xml:space="preserve"> г.</w:t>
      </w:r>
    </w:p>
    <w:p w:rsidR="004A2314" w:rsidRPr="004A2314" w:rsidRDefault="004A2314" w:rsidP="004A2314">
      <w:pPr>
        <w:pageBreakBefore/>
        <w:suppressLineNumbers/>
        <w:suppressAutoHyphens/>
        <w:spacing w:line="240" w:lineRule="auto"/>
        <w:ind w:firstLine="720"/>
        <w:jc w:val="left"/>
        <w:rPr>
          <w:rFonts w:eastAsia="Times New Roman" w:cs="Times New Roman"/>
          <w:szCs w:val="28"/>
          <w:lang w:eastAsia="ar-SA"/>
        </w:rPr>
      </w:pPr>
      <w:r w:rsidRPr="004A2314">
        <w:rPr>
          <w:rFonts w:eastAsia="Times New Roman" w:cs="Times New Roman"/>
          <w:b/>
          <w:bCs/>
          <w:sz w:val="32"/>
          <w:szCs w:val="32"/>
          <w:lang w:eastAsia="ar-SA"/>
        </w:rPr>
        <w:lastRenderedPageBreak/>
        <w:t>Рекомендации по оформлению отчета по практике</w:t>
      </w:r>
    </w:p>
    <w:p w:rsidR="004A2314" w:rsidRPr="004A2314" w:rsidRDefault="004A2314" w:rsidP="004A2314">
      <w:pPr>
        <w:suppressLineNumbers/>
        <w:suppressAutoHyphens/>
        <w:spacing w:line="100" w:lineRule="atLeast"/>
        <w:ind w:firstLine="855"/>
        <w:jc w:val="left"/>
        <w:rPr>
          <w:rFonts w:eastAsia="Times New Roman" w:cs="Times New Roman"/>
          <w:i/>
          <w:iCs/>
          <w:sz w:val="20"/>
          <w:szCs w:val="20"/>
          <w:lang w:eastAsia="ar-SA"/>
        </w:rPr>
      </w:pPr>
    </w:p>
    <w:p w:rsidR="004A2314" w:rsidRPr="004A2314" w:rsidRDefault="004A2314" w:rsidP="004A2314">
      <w:pPr>
        <w:suppressLineNumbers/>
        <w:suppressAutoHyphens/>
        <w:spacing w:line="100" w:lineRule="atLeast"/>
        <w:ind w:firstLine="855"/>
        <w:jc w:val="left"/>
        <w:rPr>
          <w:rFonts w:eastAsia="Times New Roman" w:cs="Times New Roman"/>
          <w:sz w:val="20"/>
          <w:szCs w:val="20"/>
          <w:lang w:eastAsia="ar-SA"/>
        </w:rPr>
      </w:pPr>
      <w:r w:rsidRPr="004A2314">
        <w:rPr>
          <w:rFonts w:eastAsia="Times New Roman" w:cs="Times New Roman"/>
          <w:i/>
          <w:iCs/>
          <w:sz w:val="20"/>
          <w:szCs w:val="20"/>
          <w:lang w:eastAsia="ar-SA"/>
        </w:rPr>
        <w:t>Требования к оформлению текста отчета:</w:t>
      </w:r>
    </w:p>
    <w:p w:rsidR="004A2314" w:rsidRPr="004A2314" w:rsidRDefault="004A2314" w:rsidP="004A2314">
      <w:pPr>
        <w:numPr>
          <w:ilvl w:val="0"/>
          <w:numId w:val="1"/>
        </w:numPr>
        <w:suppressAutoHyphens/>
        <w:spacing w:after="120" w:line="100" w:lineRule="atLeast"/>
        <w:jc w:val="left"/>
        <w:rPr>
          <w:rFonts w:eastAsia="Times New Roman" w:cs="Times New Roman"/>
          <w:sz w:val="20"/>
          <w:szCs w:val="20"/>
          <w:lang w:eastAsia="ar-SA"/>
        </w:rPr>
      </w:pPr>
      <w:r w:rsidRPr="004A2314">
        <w:rPr>
          <w:rFonts w:eastAsia="Times New Roman" w:cs="Times New Roman"/>
          <w:sz w:val="20"/>
          <w:szCs w:val="20"/>
          <w:lang w:eastAsia="ar-SA"/>
        </w:rPr>
        <w:t>При печатании следует руководствоваться СТП 1.01–2002, 1.02–2002, 1.03–2002.</w:t>
      </w:r>
    </w:p>
    <w:p w:rsidR="00EB6759" w:rsidRPr="004A2314" w:rsidRDefault="00EB6759" w:rsidP="00EB6759">
      <w:pPr>
        <w:numPr>
          <w:ilvl w:val="0"/>
          <w:numId w:val="1"/>
        </w:numPr>
        <w:suppressLineNumbers/>
        <w:suppressAutoHyphens/>
        <w:spacing w:line="100" w:lineRule="atLeast"/>
        <w:jc w:val="left"/>
        <w:rPr>
          <w:rFonts w:eastAsia="Times New Roman" w:cs="Times New Roman"/>
          <w:sz w:val="20"/>
          <w:szCs w:val="20"/>
          <w:lang w:eastAsia="ar-SA"/>
        </w:rPr>
      </w:pPr>
      <w:r w:rsidRPr="004A2314">
        <w:rPr>
          <w:rFonts w:eastAsia="Times New Roman" w:cs="Times New Roman"/>
          <w:sz w:val="20"/>
          <w:szCs w:val="20"/>
          <w:lang w:eastAsia="ar-SA"/>
        </w:rPr>
        <w:t>Отчет пишется:</w:t>
      </w:r>
    </w:p>
    <w:p w:rsidR="00EB6759" w:rsidRPr="004A2314" w:rsidRDefault="00EB6759" w:rsidP="00EB6759">
      <w:pPr>
        <w:numPr>
          <w:ilvl w:val="0"/>
          <w:numId w:val="10"/>
        </w:numPr>
        <w:suppressLineNumbers/>
        <w:suppressAutoHyphens/>
        <w:spacing w:line="100" w:lineRule="atLeast"/>
        <w:jc w:val="left"/>
        <w:rPr>
          <w:rFonts w:eastAsia="Times New Roman" w:cs="Times New Roman"/>
          <w:color w:val="000000"/>
          <w:sz w:val="20"/>
          <w:szCs w:val="20"/>
          <w:lang w:eastAsia="ar-SA"/>
        </w:rPr>
      </w:pPr>
      <w:r w:rsidRPr="004A2314">
        <w:rPr>
          <w:rFonts w:eastAsia="Times New Roman" w:cs="Times New Roman"/>
          <w:sz w:val="20"/>
          <w:szCs w:val="20"/>
          <w:lang w:eastAsia="ar-SA"/>
        </w:rPr>
        <w:t>от первого лица</w:t>
      </w:r>
      <w:r>
        <w:rPr>
          <w:rFonts w:eastAsia="Times New Roman" w:cs="Times New Roman"/>
          <w:sz w:val="20"/>
          <w:szCs w:val="20"/>
          <w:lang w:eastAsia="ar-SA"/>
        </w:rPr>
        <w:t xml:space="preserve"> (множественное число)</w:t>
      </w:r>
      <w:r w:rsidRPr="004A2314">
        <w:rPr>
          <w:rFonts w:eastAsia="Times New Roman" w:cs="Times New Roman"/>
          <w:sz w:val="20"/>
          <w:szCs w:val="20"/>
          <w:lang w:eastAsia="ar-SA"/>
        </w:rPr>
        <w:t xml:space="preserve">; </w:t>
      </w:r>
    </w:p>
    <w:p w:rsidR="00EB6759" w:rsidRPr="004A2314" w:rsidRDefault="00EB6759" w:rsidP="00EB6759">
      <w:pPr>
        <w:numPr>
          <w:ilvl w:val="0"/>
          <w:numId w:val="10"/>
        </w:numPr>
        <w:suppressLineNumbers/>
        <w:suppressAutoHyphens/>
        <w:spacing w:line="100" w:lineRule="atLeast"/>
        <w:jc w:val="left"/>
        <w:rPr>
          <w:rFonts w:eastAsia="Times New Roman" w:cs="Times New Roman"/>
          <w:color w:val="000000"/>
          <w:sz w:val="20"/>
          <w:szCs w:val="20"/>
          <w:lang w:eastAsia="ar-SA"/>
        </w:rPr>
      </w:pPr>
      <w:r w:rsidRPr="004A2314">
        <w:rPr>
          <w:rFonts w:eastAsia="Times New Roman" w:cs="Times New Roman"/>
          <w:color w:val="000000"/>
          <w:sz w:val="20"/>
          <w:szCs w:val="20"/>
          <w:lang w:eastAsia="ar-SA"/>
        </w:rPr>
        <w:t xml:space="preserve">оформляется на компьютере шрифтом </w:t>
      </w:r>
      <w:proofErr w:type="spellStart"/>
      <w:r w:rsidRPr="004A2314">
        <w:rPr>
          <w:rFonts w:eastAsia="Times New Roman" w:cs="Times New Roman"/>
          <w:color w:val="000000"/>
          <w:sz w:val="20"/>
          <w:szCs w:val="20"/>
          <w:lang w:eastAsia="ar-SA"/>
        </w:rPr>
        <w:t>Times</w:t>
      </w:r>
      <w:proofErr w:type="spellEnd"/>
      <w:r w:rsidRPr="004A2314">
        <w:rPr>
          <w:rFonts w:eastAsia="Times New Roman" w:cs="Times New Roman"/>
          <w:color w:val="000000"/>
          <w:sz w:val="20"/>
          <w:szCs w:val="20"/>
          <w:lang w:eastAsia="ar-SA"/>
        </w:rPr>
        <w:t xml:space="preserve"> </w:t>
      </w:r>
      <w:proofErr w:type="spellStart"/>
      <w:r w:rsidRPr="004A2314">
        <w:rPr>
          <w:rFonts w:eastAsia="Times New Roman" w:cs="Times New Roman"/>
          <w:color w:val="000000"/>
          <w:sz w:val="20"/>
          <w:szCs w:val="20"/>
          <w:lang w:eastAsia="ar-SA"/>
        </w:rPr>
        <w:t>New</w:t>
      </w:r>
      <w:proofErr w:type="spellEnd"/>
      <w:r w:rsidRPr="004A2314">
        <w:rPr>
          <w:rFonts w:eastAsia="Times New Roman" w:cs="Times New Roman"/>
          <w:color w:val="000000"/>
          <w:sz w:val="20"/>
          <w:szCs w:val="20"/>
          <w:lang w:eastAsia="ar-SA"/>
        </w:rPr>
        <w:t xml:space="preserve"> </w:t>
      </w:r>
      <w:proofErr w:type="spellStart"/>
      <w:r w:rsidRPr="004A2314">
        <w:rPr>
          <w:rFonts w:eastAsia="Times New Roman" w:cs="Times New Roman"/>
          <w:color w:val="000000"/>
          <w:sz w:val="20"/>
          <w:szCs w:val="20"/>
          <w:lang w:eastAsia="ar-SA"/>
        </w:rPr>
        <w:t>Roman</w:t>
      </w:r>
      <w:proofErr w:type="spellEnd"/>
      <w:r w:rsidRPr="004A2314">
        <w:rPr>
          <w:rFonts w:eastAsia="Times New Roman" w:cs="Times New Roman"/>
          <w:color w:val="000000"/>
          <w:sz w:val="20"/>
          <w:szCs w:val="20"/>
          <w:lang w:eastAsia="ar-SA"/>
        </w:rPr>
        <w:t xml:space="preserve">; </w:t>
      </w:r>
    </w:p>
    <w:p w:rsidR="00EB6759" w:rsidRPr="004A2314" w:rsidRDefault="00EB6759" w:rsidP="00EB6759">
      <w:pPr>
        <w:numPr>
          <w:ilvl w:val="0"/>
          <w:numId w:val="10"/>
        </w:numPr>
        <w:suppressLineNumbers/>
        <w:suppressAutoHyphens/>
        <w:spacing w:line="100" w:lineRule="atLeast"/>
        <w:jc w:val="left"/>
        <w:rPr>
          <w:rFonts w:eastAsia="Times New Roman" w:cs="Times New Roman"/>
          <w:color w:val="000000"/>
          <w:sz w:val="20"/>
          <w:szCs w:val="20"/>
          <w:lang w:eastAsia="ar-SA"/>
        </w:rPr>
      </w:pPr>
      <w:r w:rsidRPr="004A2314">
        <w:rPr>
          <w:rFonts w:eastAsia="Times New Roman" w:cs="Times New Roman"/>
          <w:color w:val="000000"/>
          <w:sz w:val="20"/>
          <w:szCs w:val="20"/>
          <w:lang w:eastAsia="ar-SA"/>
        </w:rPr>
        <w:t xml:space="preserve">поля документа: левое – </w:t>
      </w:r>
      <w:r>
        <w:rPr>
          <w:rFonts w:eastAsia="Times New Roman" w:cs="Times New Roman"/>
          <w:color w:val="000000"/>
          <w:sz w:val="20"/>
          <w:szCs w:val="20"/>
          <w:lang w:eastAsia="ar-SA"/>
        </w:rPr>
        <w:t>3</w:t>
      </w:r>
      <w:r w:rsidRPr="004A2314">
        <w:rPr>
          <w:rFonts w:eastAsia="Times New Roman" w:cs="Times New Roman"/>
          <w:color w:val="000000"/>
          <w:sz w:val="20"/>
          <w:szCs w:val="20"/>
          <w:lang w:eastAsia="ar-SA"/>
        </w:rPr>
        <w:t>, верхнее, нижнее</w:t>
      </w:r>
      <w:r>
        <w:rPr>
          <w:rFonts w:eastAsia="Times New Roman" w:cs="Times New Roman"/>
          <w:color w:val="000000"/>
          <w:sz w:val="20"/>
          <w:szCs w:val="20"/>
          <w:lang w:eastAsia="ar-SA"/>
        </w:rPr>
        <w:t xml:space="preserve"> </w:t>
      </w:r>
      <w:r w:rsidRPr="004A2314">
        <w:rPr>
          <w:rFonts w:eastAsia="Times New Roman" w:cs="Times New Roman"/>
          <w:color w:val="000000"/>
          <w:sz w:val="20"/>
          <w:szCs w:val="20"/>
          <w:lang w:eastAsia="ar-SA"/>
        </w:rPr>
        <w:t>– 2, правое – 1</w:t>
      </w:r>
      <w:r w:rsidR="0023104E">
        <w:rPr>
          <w:rFonts w:eastAsia="Times New Roman" w:cs="Times New Roman"/>
          <w:color w:val="000000"/>
          <w:sz w:val="20"/>
          <w:szCs w:val="20"/>
          <w:lang w:eastAsia="ar-SA"/>
        </w:rPr>
        <w:t>,5</w:t>
      </w:r>
      <w:r w:rsidRPr="004A2314">
        <w:rPr>
          <w:rFonts w:eastAsia="Times New Roman" w:cs="Times New Roman"/>
          <w:color w:val="000000"/>
          <w:sz w:val="20"/>
          <w:szCs w:val="20"/>
          <w:lang w:eastAsia="ar-SA"/>
        </w:rPr>
        <w:t xml:space="preserve">; </w:t>
      </w:r>
    </w:p>
    <w:p w:rsidR="00EB6759" w:rsidRPr="004A2314" w:rsidRDefault="00EB6759" w:rsidP="00EB6759">
      <w:pPr>
        <w:numPr>
          <w:ilvl w:val="0"/>
          <w:numId w:val="10"/>
        </w:numPr>
        <w:suppressLineNumbers/>
        <w:suppressAutoHyphens/>
        <w:spacing w:line="100" w:lineRule="atLeast"/>
        <w:jc w:val="left"/>
        <w:rPr>
          <w:rFonts w:eastAsia="Times New Roman" w:cs="Times New Roman"/>
          <w:color w:val="000000"/>
          <w:sz w:val="20"/>
          <w:szCs w:val="20"/>
          <w:lang w:eastAsia="ar-SA"/>
        </w:rPr>
      </w:pPr>
      <w:r w:rsidRPr="004A2314">
        <w:rPr>
          <w:rFonts w:eastAsia="Times New Roman" w:cs="Times New Roman"/>
          <w:color w:val="000000"/>
          <w:sz w:val="20"/>
          <w:szCs w:val="20"/>
          <w:lang w:eastAsia="ar-SA"/>
        </w:rPr>
        <w:t>отступ первой строки – 1,</w:t>
      </w:r>
      <w:r w:rsidR="00DC7C97">
        <w:rPr>
          <w:rFonts w:eastAsia="Times New Roman" w:cs="Times New Roman"/>
          <w:color w:val="000000"/>
          <w:sz w:val="20"/>
          <w:szCs w:val="20"/>
          <w:lang w:eastAsia="ar-SA"/>
        </w:rPr>
        <w:t>2</w:t>
      </w:r>
      <w:r w:rsidRPr="004A2314">
        <w:rPr>
          <w:rFonts w:eastAsia="Times New Roman" w:cs="Times New Roman"/>
          <w:color w:val="000000"/>
          <w:sz w:val="20"/>
          <w:szCs w:val="20"/>
          <w:lang w:eastAsia="ar-SA"/>
        </w:rPr>
        <w:t xml:space="preserve">5 см; </w:t>
      </w:r>
    </w:p>
    <w:p w:rsidR="00EB6759" w:rsidRPr="004A2314" w:rsidRDefault="00EB6759" w:rsidP="00EB6759">
      <w:pPr>
        <w:numPr>
          <w:ilvl w:val="0"/>
          <w:numId w:val="10"/>
        </w:numPr>
        <w:suppressLineNumbers/>
        <w:suppressAutoHyphens/>
        <w:spacing w:line="100" w:lineRule="atLeast"/>
        <w:jc w:val="left"/>
        <w:rPr>
          <w:rFonts w:eastAsia="Times New Roman" w:cs="Times New Roman"/>
          <w:color w:val="000000"/>
          <w:sz w:val="20"/>
          <w:szCs w:val="20"/>
          <w:lang w:eastAsia="ar-SA"/>
        </w:rPr>
      </w:pPr>
      <w:r w:rsidRPr="004A2314">
        <w:rPr>
          <w:rFonts w:eastAsia="Times New Roman" w:cs="Times New Roman"/>
          <w:color w:val="000000"/>
          <w:sz w:val="20"/>
          <w:szCs w:val="20"/>
          <w:lang w:eastAsia="ar-SA"/>
        </w:rPr>
        <w:t xml:space="preserve">размер шрифта — 14 </w:t>
      </w:r>
      <w:proofErr w:type="spellStart"/>
      <w:r w:rsidRPr="004A2314">
        <w:rPr>
          <w:rFonts w:eastAsia="Times New Roman" w:cs="Times New Roman"/>
          <w:color w:val="000000"/>
          <w:sz w:val="20"/>
          <w:szCs w:val="20"/>
          <w:lang w:eastAsia="ar-SA"/>
        </w:rPr>
        <w:t>пт</w:t>
      </w:r>
      <w:proofErr w:type="spellEnd"/>
      <w:r w:rsidRPr="004A2314">
        <w:rPr>
          <w:rFonts w:eastAsia="Times New Roman" w:cs="Times New Roman"/>
          <w:color w:val="000000"/>
          <w:sz w:val="20"/>
          <w:szCs w:val="20"/>
          <w:lang w:eastAsia="ar-SA"/>
        </w:rPr>
        <w:t xml:space="preserve">; </w:t>
      </w:r>
    </w:p>
    <w:p w:rsidR="00EB6759" w:rsidRPr="004A2314" w:rsidRDefault="00EB6759" w:rsidP="00EB6759">
      <w:pPr>
        <w:numPr>
          <w:ilvl w:val="0"/>
          <w:numId w:val="10"/>
        </w:numPr>
        <w:suppressLineNumbers/>
        <w:suppressAutoHyphens/>
        <w:spacing w:line="100" w:lineRule="atLeast"/>
        <w:jc w:val="left"/>
        <w:rPr>
          <w:rFonts w:eastAsia="Times New Roman" w:cs="Times New Roman"/>
          <w:color w:val="000000"/>
          <w:sz w:val="20"/>
          <w:szCs w:val="20"/>
          <w:lang w:eastAsia="ar-SA"/>
        </w:rPr>
      </w:pPr>
      <w:r w:rsidRPr="004A2314">
        <w:rPr>
          <w:rFonts w:eastAsia="Times New Roman" w:cs="Times New Roman"/>
          <w:color w:val="000000"/>
          <w:sz w:val="20"/>
          <w:szCs w:val="20"/>
          <w:lang w:eastAsia="ar-SA"/>
        </w:rPr>
        <w:t xml:space="preserve">межстрочный интервал — 1,5; </w:t>
      </w:r>
    </w:p>
    <w:p w:rsidR="00EB6759" w:rsidRPr="004A2314" w:rsidRDefault="00EB6759" w:rsidP="00EB6759">
      <w:pPr>
        <w:numPr>
          <w:ilvl w:val="0"/>
          <w:numId w:val="10"/>
        </w:numPr>
        <w:suppressLineNumbers/>
        <w:suppressAutoHyphens/>
        <w:spacing w:line="100" w:lineRule="atLeast"/>
        <w:jc w:val="left"/>
        <w:rPr>
          <w:rFonts w:eastAsia="Times New Roman" w:cs="Times New Roman"/>
          <w:color w:val="000000"/>
          <w:sz w:val="20"/>
          <w:szCs w:val="20"/>
          <w:lang w:eastAsia="ar-SA"/>
        </w:rPr>
      </w:pPr>
      <w:r w:rsidRPr="004A2314">
        <w:rPr>
          <w:rFonts w:eastAsia="Times New Roman" w:cs="Times New Roman"/>
          <w:color w:val="000000"/>
          <w:sz w:val="20"/>
          <w:szCs w:val="20"/>
          <w:lang w:eastAsia="ar-SA"/>
        </w:rPr>
        <w:t xml:space="preserve">расположение номера страниц — в центре нижней части листа без точки; </w:t>
      </w:r>
    </w:p>
    <w:p w:rsidR="00EB6759" w:rsidRPr="004A2314" w:rsidRDefault="00EB6759" w:rsidP="00EB6759">
      <w:pPr>
        <w:numPr>
          <w:ilvl w:val="0"/>
          <w:numId w:val="10"/>
        </w:numPr>
        <w:suppressLineNumbers/>
        <w:suppressAutoHyphens/>
        <w:spacing w:line="100" w:lineRule="atLeast"/>
        <w:jc w:val="left"/>
        <w:rPr>
          <w:rFonts w:eastAsia="Times New Roman" w:cs="Times New Roman"/>
          <w:color w:val="000000"/>
          <w:sz w:val="20"/>
          <w:szCs w:val="20"/>
          <w:lang w:eastAsia="ar-SA"/>
        </w:rPr>
      </w:pPr>
      <w:r w:rsidRPr="004A2314">
        <w:rPr>
          <w:rFonts w:eastAsia="Times New Roman" w:cs="Times New Roman"/>
          <w:color w:val="000000"/>
          <w:sz w:val="20"/>
          <w:szCs w:val="20"/>
          <w:lang w:eastAsia="ar-SA"/>
        </w:rPr>
        <w:t xml:space="preserve">нумерация страниц на первом листе (титульном) не ставится; </w:t>
      </w:r>
    </w:p>
    <w:p w:rsidR="00EB6759" w:rsidRPr="004A2314" w:rsidRDefault="00EB6759" w:rsidP="00EB6759">
      <w:pPr>
        <w:numPr>
          <w:ilvl w:val="0"/>
          <w:numId w:val="10"/>
        </w:numPr>
        <w:suppressAutoHyphens/>
        <w:spacing w:after="120" w:line="100" w:lineRule="atLeast"/>
        <w:jc w:val="left"/>
        <w:rPr>
          <w:rFonts w:eastAsia="Times New Roman" w:cs="Times New Roman"/>
          <w:color w:val="000000"/>
          <w:sz w:val="20"/>
          <w:szCs w:val="20"/>
          <w:lang w:eastAsia="ar-SA"/>
        </w:rPr>
      </w:pPr>
      <w:r w:rsidRPr="004A2314">
        <w:rPr>
          <w:rFonts w:eastAsia="Times New Roman" w:cs="Times New Roman"/>
          <w:color w:val="000000"/>
          <w:sz w:val="20"/>
          <w:szCs w:val="20"/>
          <w:lang w:eastAsia="ar-SA"/>
        </w:rPr>
        <w:t>выравнивание текста по ширине;</w:t>
      </w:r>
    </w:p>
    <w:p w:rsidR="004A2314" w:rsidRPr="004A2314" w:rsidRDefault="004A2314" w:rsidP="004A2314">
      <w:pPr>
        <w:numPr>
          <w:ilvl w:val="0"/>
          <w:numId w:val="1"/>
        </w:numPr>
        <w:suppressLineNumbers/>
        <w:suppressAutoHyphens/>
        <w:spacing w:line="100" w:lineRule="atLeast"/>
        <w:jc w:val="left"/>
        <w:rPr>
          <w:rFonts w:eastAsia="Times New Roman" w:cs="Times New Roman"/>
          <w:color w:val="000000"/>
          <w:sz w:val="20"/>
          <w:szCs w:val="20"/>
          <w:lang w:eastAsia="ar-SA"/>
        </w:rPr>
      </w:pPr>
      <w:r w:rsidRPr="004A2314">
        <w:rPr>
          <w:rFonts w:eastAsia="Times New Roman" w:cs="Times New Roman"/>
          <w:color w:val="000000"/>
          <w:sz w:val="20"/>
          <w:szCs w:val="20"/>
          <w:lang w:eastAsia="ar-SA"/>
        </w:rPr>
        <w:t xml:space="preserve">Графики и схемы, помещённые в тексте, выполняются с необходимыми пояснениями и входят в общую нумерацию страниц. </w:t>
      </w:r>
    </w:p>
    <w:p w:rsidR="004A2314" w:rsidRPr="004A2314" w:rsidRDefault="004A2314" w:rsidP="004A2314">
      <w:pPr>
        <w:numPr>
          <w:ilvl w:val="0"/>
          <w:numId w:val="1"/>
        </w:numPr>
        <w:suppressLineNumbers/>
        <w:suppressAutoHyphens/>
        <w:spacing w:line="100" w:lineRule="atLeast"/>
        <w:jc w:val="left"/>
        <w:rPr>
          <w:rFonts w:eastAsia="Times New Roman" w:cs="Times New Roman"/>
          <w:color w:val="000000"/>
          <w:sz w:val="20"/>
          <w:szCs w:val="20"/>
          <w:lang w:eastAsia="ar-SA"/>
        </w:rPr>
      </w:pPr>
      <w:r w:rsidRPr="004A2314">
        <w:rPr>
          <w:rFonts w:eastAsia="Times New Roman" w:cs="Times New Roman"/>
          <w:color w:val="000000"/>
          <w:sz w:val="20"/>
          <w:szCs w:val="20"/>
          <w:lang w:eastAsia="ar-SA"/>
        </w:rPr>
        <w:t>Иллюстрации и таблицы, расположенные на отдельных листах, включают в общую нумерацию страниц. На все иллюстрации должны быть даны ссылки в работе.</w:t>
      </w:r>
    </w:p>
    <w:p w:rsidR="004A2314" w:rsidRPr="004A2314" w:rsidRDefault="004A2314" w:rsidP="004A2314">
      <w:pPr>
        <w:widowControl w:val="0"/>
        <w:numPr>
          <w:ilvl w:val="0"/>
          <w:numId w:val="1"/>
        </w:numPr>
        <w:suppressAutoHyphens/>
        <w:autoSpaceDE w:val="0"/>
        <w:spacing w:line="100" w:lineRule="atLeast"/>
        <w:jc w:val="left"/>
        <w:rPr>
          <w:rFonts w:eastAsia="Times New Roman" w:cs="Times New Roman"/>
          <w:color w:val="000000"/>
          <w:sz w:val="20"/>
          <w:szCs w:val="20"/>
          <w:lang w:eastAsia="ar-SA"/>
        </w:rPr>
      </w:pPr>
      <w:r w:rsidRPr="004A2314">
        <w:rPr>
          <w:rFonts w:eastAsia="Times New Roman" w:cs="Times New Roman"/>
          <w:color w:val="000000"/>
          <w:sz w:val="20"/>
          <w:szCs w:val="20"/>
          <w:lang w:eastAsia="ar-SA"/>
        </w:rPr>
        <w:t>При делении текста отчёта на пункты и подпункты необходимо, чтобы каждый пункт содержал законченную информацию.</w:t>
      </w:r>
    </w:p>
    <w:p w:rsidR="004A2314" w:rsidRPr="004A2314" w:rsidRDefault="004A2314" w:rsidP="004A2314">
      <w:pPr>
        <w:numPr>
          <w:ilvl w:val="0"/>
          <w:numId w:val="1"/>
        </w:numPr>
        <w:suppressLineNumbers/>
        <w:suppressAutoHyphens/>
        <w:spacing w:line="100" w:lineRule="atLeast"/>
        <w:jc w:val="left"/>
        <w:rPr>
          <w:rFonts w:eastAsia="Times New Roman" w:cs="Times New Roman"/>
          <w:color w:val="000000"/>
          <w:sz w:val="20"/>
          <w:szCs w:val="20"/>
          <w:lang w:eastAsia="ar-SA"/>
        </w:rPr>
      </w:pPr>
      <w:r w:rsidRPr="004A2314">
        <w:rPr>
          <w:rFonts w:eastAsia="Times New Roman" w:cs="Times New Roman"/>
          <w:color w:val="000000"/>
          <w:sz w:val="20"/>
          <w:szCs w:val="20"/>
          <w:lang w:eastAsia="ar-SA"/>
        </w:rPr>
        <w:t>Каждый отчет выполняется индивидуально.</w:t>
      </w:r>
    </w:p>
    <w:p w:rsidR="004A2314" w:rsidRPr="004A2314" w:rsidRDefault="004A2314" w:rsidP="004A2314">
      <w:pPr>
        <w:numPr>
          <w:ilvl w:val="0"/>
          <w:numId w:val="1"/>
        </w:numPr>
        <w:suppressLineNumbers/>
        <w:suppressAutoHyphens/>
        <w:spacing w:line="100" w:lineRule="atLeast"/>
        <w:jc w:val="left"/>
        <w:rPr>
          <w:rFonts w:eastAsia="Times New Roman" w:cs="Times New Roman"/>
          <w:sz w:val="20"/>
          <w:szCs w:val="20"/>
          <w:lang w:eastAsia="ar-SA"/>
        </w:rPr>
      </w:pPr>
      <w:r w:rsidRPr="004A2314">
        <w:rPr>
          <w:rFonts w:eastAsia="Times New Roman" w:cs="Times New Roman"/>
          <w:color w:val="000000"/>
          <w:sz w:val="20"/>
          <w:szCs w:val="20"/>
          <w:lang w:eastAsia="ar-SA"/>
        </w:rPr>
        <w:t xml:space="preserve">Содержание отчета формируется в </w:t>
      </w:r>
      <w:proofErr w:type="gramStart"/>
      <w:r w:rsidRPr="004A2314">
        <w:rPr>
          <w:rFonts w:eastAsia="Times New Roman" w:cs="Times New Roman"/>
          <w:color w:val="000000"/>
          <w:sz w:val="20"/>
          <w:szCs w:val="20"/>
          <w:lang w:eastAsia="ar-SA"/>
        </w:rPr>
        <w:t>папке-скоросшиватель</w:t>
      </w:r>
      <w:proofErr w:type="gramEnd"/>
      <w:r w:rsidRPr="004A2314">
        <w:rPr>
          <w:rFonts w:eastAsia="Times New Roman" w:cs="Times New Roman"/>
          <w:color w:val="000000"/>
          <w:sz w:val="20"/>
          <w:szCs w:val="20"/>
          <w:lang w:eastAsia="ar-SA"/>
        </w:rPr>
        <w:t>.</w:t>
      </w:r>
    </w:p>
    <w:p w:rsidR="004A2314" w:rsidRPr="004A2314" w:rsidRDefault="004A2314" w:rsidP="004A2314">
      <w:pPr>
        <w:suppressLineNumbers/>
        <w:suppressAutoHyphens/>
        <w:spacing w:line="100" w:lineRule="atLeast"/>
        <w:ind w:firstLine="720"/>
        <w:jc w:val="center"/>
        <w:rPr>
          <w:rFonts w:eastAsia="Times New Roman" w:cs="Times New Roman"/>
          <w:sz w:val="20"/>
          <w:szCs w:val="20"/>
          <w:lang w:eastAsia="ar-SA"/>
        </w:rPr>
      </w:pPr>
    </w:p>
    <w:p w:rsidR="004A2314" w:rsidRPr="004A2314" w:rsidRDefault="004A2314" w:rsidP="004A2314">
      <w:pPr>
        <w:suppressLineNumbers/>
        <w:suppressAutoHyphens/>
        <w:spacing w:line="240" w:lineRule="auto"/>
        <w:ind w:firstLine="855"/>
        <w:jc w:val="left"/>
        <w:rPr>
          <w:rFonts w:eastAsia="Times New Roman" w:cs="Times New Roman"/>
          <w:sz w:val="20"/>
          <w:szCs w:val="20"/>
          <w:lang w:eastAsia="ar-SA"/>
        </w:rPr>
      </w:pPr>
      <w:r w:rsidRPr="004A2314">
        <w:rPr>
          <w:rFonts w:eastAsia="Times New Roman" w:cs="Times New Roman"/>
          <w:i/>
          <w:iCs/>
          <w:sz w:val="20"/>
          <w:szCs w:val="20"/>
          <w:lang w:eastAsia="ar-SA"/>
        </w:rPr>
        <w:t>Требования к содержанию отчета:</w:t>
      </w:r>
    </w:p>
    <w:p w:rsidR="00840420" w:rsidRPr="004A2314" w:rsidRDefault="00840420" w:rsidP="00840420">
      <w:pPr>
        <w:numPr>
          <w:ilvl w:val="0"/>
          <w:numId w:val="3"/>
        </w:numPr>
        <w:suppressLineNumbers/>
        <w:tabs>
          <w:tab w:val="num" w:pos="720"/>
        </w:tabs>
        <w:suppressAutoHyphens/>
        <w:spacing w:line="240" w:lineRule="auto"/>
        <w:ind w:left="720" w:hanging="360"/>
        <w:jc w:val="left"/>
        <w:rPr>
          <w:rFonts w:eastAsia="Times New Roman" w:cs="Times New Roman"/>
          <w:sz w:val="20"/>
          <w:szCs w:val="20"/>
          <w:lang w:eastAsia="ar-SA"/>
        </w:rPr>
      </w:pPr>
      <w:r w:rsidRPr="004A2314">
        <w:rPr>
          <w:rFonts w:eastAsia="Times New Roman" w:cs="Times New Roman"/>
          <w:sz w:val="20"/>
          <w:szCs w:val="20"/>
          <w:lang w:eastAsia="ar-SA"/>
        </w:rPr>
        <w:t xml:space="preserve">Титульный лист по практике  </w:t>
      </w:r>
      <w:r w:rsidRPr="004A2314">
        <w:rPr>
          <w:rFonts w:eastAsia="Times New Roman" w:cs="Times New Roman"/>
          <w:i/>
          <w:iCs/>
          <w:sz w:val="20"/>
          <w:szCs w:val="20"/>
          <w:u w:val="single"/>
          <w:lang w:eastAsia="ar-SA"/>
        </w:rPr>
        <w:t>(</w:t>
      </w:r>
      <w:r w:rsidR="0013540A" w:rsidRPr="00B17E06">
        <w:rPr>
          <w:rFonts w:eastAsia="Times New Roman" w:cs="Times New Roman"/>
          <w:i/>
          <w:iCs/>
          <w:sz w:val="20"/>
          <w:szCs w:val="20"/>
          <w:u w:val="single"/>
          <w:lang w:eastAsia="ar-SA"/>
        </w:rPr>
        <w:t>подписывается руководителем практики от организации + печать</w:t>
      </w:r>
      <w:r w:rsidRPr="004A2314">
        <w:rPr>
          <w:rFonts w:eastAsia="Times New Roman" w:cs="Times New Roman"/>
          <w:i/>
          <w:iCs/>
          <w:sz w:val="20"/>
          <w:szCs w:val="20"/>
          <w:u w:val="single"/>
          <w:lang w:eastAsia="ar-SA"/>
        </w:rPr>
        <w:t>)</w:t>
      </w:r>
      <w:r w:rsidRPr="004A2314">
        <w:rPr>
          <w:rFonts w:eastAsia="Times New Roman" w:cs="Times New Roman"/>
          <w:sz w:val="20"/>
          <w:szCs w:val="20"/>
          <w:lang w:eastAsia="ar-SA"/>
        </w:rPr>
        <w:t>.</w:t>
      </w:r>
    </w:p>
    <w:p w:rsidR="004A2314" w:rsidRPr="004A2314" w:rsidRDefault="004A2314" w:rsidP="004A2314">
      <w:pPr>
        <w:numPr>
          <w:ilvl w:val="0"/>
          <w:numId w:val="3"/>
        </w:numPr>
        <w:suppressLineNumbers/>
        <w:tabs>
          <w:tab w:val="num" w:pos="720"/>
        </w:tabs>
        <w:suppressAutoHyphens/>
        <w:spacing w:line="240" w:lineRule="auto"/>
        <w:ind w:left="720" w:hanging="360"/>
        <w:jc w:val="left"/>
        <w:rPr>
          <w:rFonts w:eastAsia="Times New Roman" w:cs="Times New Roman"/>
          <w:sz w:val="20"/>
          <w:szCs w:val="20"/>
          <w:lang w:eastAsia="ar-SA"/>
        </w:rPr>
      </w:pPr>
      <w:r w:rsidRPr="004A2314">
        <w:rPr>
          <w:rFonts w:eastAsia="Times New Roman" w:cs="Times New Roman"/>
          <w:sz w:val="20"/>
          <w:szCs w:val="20"/>
          <w:lang w:eastAsia="ar-SA"/>
        </w:rPr>
        <w:t xml:space="preserve">Личная карточка инструктажа </w:t>
      </w:r>
      <w:r w:rsidRPr="004A2314">
        <w:rPr>
          <w:rFonts w:eastAsia="Times New Roman" w:cs="Times New Roman"/>
          <w:i/>
          <w:iCs/>
          <w:sz w:val="20"/>
          <w:szCs w:val="20"/>
          <w:u w:val="single"/>
          <w:lang w:eastAsia="ar-SA"/>
        </w:rPr>
        <w:t>(подписывается)</w:t>
      </w:r>
      <w:r w:rsidRPr="004A2314">
        <w:rPr>
          <w:rFonts w:eastAsia="Times New Roman" w:cs="Times New Roman"/>
          <w:sz w:val="20"/>
          <w:szCs w:val="20"/>
          <w:lang w:eastAsia="ar-SA"/>
        </w:rPr>
        <w:t xml:space="preserve">. </w:t>
      </w:r>
    </w:p>
    <w:p w:rsidR="004A2314" w:rsidRPr="004A2314" w:rsidRDefault="004A2314" w:rsidP="004A2314">
      <w:pPr>
        <w:numPr>
          <w:ilvl w:val="0"/>
          <w:numId w:val="3"/>
        </w:numPr>
        <w:suppressLineNumbers/>
        <w:tabs>
          <w:tab w:val="num" w:pos="720"/>
        </w:tabs>
        <w:suppressAutoHyphens/>
        <w:spacing w:line="240" w:lineRule="auto"/>
        <w:ind w:left="720" w:hanging="360"/>
        <w:jc w:val="left"/>
        <w:rPr>
          <w:rFonts w:eastAsia="Times New Roman" w:cs="Times New Roman"/>
          <w:sz w:val="20"/>
          <w:szCs w:val="20"/>
          <w:lang w:eastAsia="ar-SA"/>
        </w:rPr>
      </w:pPr>
      <w:r w:rsidRPr="004A2314">
        <w:rPr>
          <w:rFonts w:eastAsia="Times New Roman" w:cs="Times New Roman"/>
          <w:sz w:val="20"/>
          <w:szCs w:val="20"/>
          <w:lang w:eastAsia="ar-SA"/>
        </w:rPr>
        <w:t xml:space="preserve">Индивидуальное задание </w:t>
      </w:r>
      <w:r w:rsidRPr="004A2314">
        <w:rPr>
          <w:rFonts w:eastAsia="Times New Roman" w:cs="Times New Roman"/>
          <w:i/>
          <w:iCs/>
          <w:sz w:val="20"/>
          <w:szCs w:val="20"/>
          <w:u w:val="single"/>
          <w:lang w:eastAsia="ar-SA"/>
        </w:rPr>
        <w:t>(подписывается руководителем практики от организации + печать</w:t>
      </w:r>
      <w:proofErr w:type="gramStart"/>
      <w:r w:rsidRPr="004A2314">
        <w:rPr>
          <w:rFonts w:eastAsia="Times New Roman" w:cs="Times New Roman"/>
          <w:i/>
          <w:iCs/>
          <w:sz w:val="20"/>
          <w:szCs w:val="20"/>
          <w:u w:val="single"/>
          <w:lang w:eastAsia="ar-SA"/>
        </w:rPr>
        <w:t>)</w:t>
      </w:r>
      <w:r w:rsidRPr="004A2314">
        <w:rPr>
          <w:rFonts w:eastAsia="Times New Roman" w:cs="Times New Roman"/>
          <w:sz w:val="20"/>
          <w:szCs w:val="20"/>
          <w:lang w:eastAsia="ar-SA"/>
        </w:rPr>
        <w:t>..</w:t>
      </w:r>
      <w:proofErr w:type="gramEnd"/>
    </w:p>
    <w:p w:rsidR="004A2314" w:rsidRPr="004A2314" w:rsidRDefault="004A2314" w:rsidP="004A2314">
      <w:pPr>
        <w:numPr>
          <w:ilvl w:val="0"/>
          <w:numId w:val="3"/>
        </w:numPr>
        <w:suppressLineNumbers/>
        <w:tabs>
          <w:tab w:val="num" w:pos="720"/>
        </w:tabs>
        <w:suppressAutoHyphens/>
        <w:spacing w:line="240" w:lineRule="auto"/>
        <w:ind w:left="720" w:hanging="360"/>
        <w:jc w:val="left"/>
        <w:rPr>
          <w:rFonts w:eastAsia="Times New Roman" w:cs="Times New Roman"/>
          <w:sz w:val="20"/>
          <w:szCs w:val="20"/>
          <w:lang w:eastAsia="ar-SA"/>
        </w:rPr>
      </w:pPr>
      <w:r w:rsidRPr="004A2314">
        <w:rPr>
          <w:rFonts w:eastAsia="Times New Roman" w:cs="Times New Roman"/>
          <w:sz w:val="20"/>
          <w:szCs w:val="20"/>
          <w:lang w:eastAsia="ar-SA"/>
        </w:rPr>
        <w:t xml:space="preserve">Аттестационный лист по производственной практике  </w:t>
      </w:r>
      <w:r w:rsidRPr="004A2314">
        <w:rPr>
          <w:rFonts w:eastAsia="Times New Roman" w:cs="Times New Roman"/>
          <w:i/>
          <w:iCs/>
          <w:sz w:val="20"/>
          <w:szCs w:val="20"/>
          <w:u w:val="single"/>
          <w:lang w:eastAsia="ar-SA"/>
        </w:rPr>
        <w:t>(подписывается руководителем практики от организации)</w:t>
      </w:r>
      <w:r w:rsidRPr="004A2314">
        <w:rPr>
          <w:rFonts w:eastAsia="Times New Roman" w:cs="Times New Roman"/>
          <w:sz w:val="20"/>
          <w:szCs w:val="20"/>
          <w:lang w:eastAsia="ar-SA"/>
        </w:rPr>
        <w:t>.</w:t>
      </w:r>
    </w:p>
    <w:p w:rsidR="004A2314" w:rsidRPr="004A2314" w:rsidRDefault="004A2314" w:rsidP="004A2314">
      <w:pPr>
        <w:numPr>
          <w:ilvl w:val="0"/>
          <w:numId w:val="3"/>
        </w:numPr>
        <w:suppressLineNumbers/>
        <w:tabs>
          <w:tab w:val="num" w:pos="720"/>
        </w:tabs>
        <w:suppressAutoHyphens/>
        <w:spacing w:line="240" w:lineRule="auto"/>
        <w:ind w:left="720" w:hanging="360"/>
        <w:jc w:val="left"/>
        <w:rPr>
          <w:rFonts w:eastAsia="Times New Roman" w:cs="Times New Roman"/>
          <w:sz w:val="20"/>
          <w:szCs w:val="20"/>
          <w:lang w:eastAsia="ar-SA"/>
        </w:rPr>
      </w:pPr>
      <w:r w:rsidRPr="004A2314">
        <w:rPr>
          <w:rFonts w:eastAsia="Times New Roman" w:cs="Times New Roman"/>
          <w:sz w:val="20"/>
          <w:szCs w:val="20"/>
          <w:lang w:eastAsia="ar-SA"/>
        </w:rPr>
        <w:t xml:space="preserve">Приложение к аттестационному листу по производственной практике </w:t>
      </w:r>
      <w:r w:rsidRPr="004A2314">
        <w:rPr>
          <w:rFonts w:eastAsia="Times New Roman" w:cs="Times New Roman"/>
          <w:i/>
          <w:iCs/>
          <w:sz w:val="20"/>
          <w:szCs w:val="20"/>
          <w:u w:val="single"/>
          <w:lang w:eastAsia="ar-SA"/>
        </w:rPr>
        <w:t>(подписывается руководителем практики от организации + печать)</w:t>
      </w:r>
      <w:r w:rsidRPr="004A2314">
        <w:rPr>
          <w:rFonts w:eastAsia="Times New Roman" w:cs="Times New Roman"/>
          <w:sz w:val="20"/>
          <w:szCs w:val="20"/>
          <w:lang w:eastAsia="ar-SA"/>
        </w:rPr>
        <w:t>.</w:t>
      </w:r>
    </w:p>
    <w:p w:rsidR="004A2314" w:rsidRPr="004A2314" w:rsidRDefault="004A2314" w:rsidP="004A2314">
      <w:pPr>
        <w:numPr>
          <w:ilvl w:val="0"/>
          <w:numId w:val="3"/>
        </w:numPr>
        <w:tabs>
          <w:tab w:val="left" w:pos="284"/>
          <w:tab w:val="num" w:pos="720"/>
        </w:tabs>
        <w:suppressAutoHyphens/>
        <w:spacing w:line="100" w:lineRule="atLeast"/>
        <w:ind w:left="720" w:hanging="360"/>
        <w:jc w:val="left"/>
        <w:rPr>
          <w:rFonts w:eastAsia="Times New Roman" w:cs="Times New Roman"/>
          <w:sz w:val="20"/>
          <w:szCs w:val="20"/>
          <w:lang w:eastAsia="ar-SA"/>
        </w:rPr>
      </w:pPr>
      <w:r w:rsidRPr="004A2314">
        <w:rPr>
          <w:rFonts w:eastAsia="Times New Roman" w:cs="Times New Roman"/>
          <w:sz w:val="20"/>
          <w:szCs w:val="20"/>
          <w:lang w:eastAsia="ar-SA"/>
        </w:rPr>
        <w:t>Характеристика на обучающегося по освоению общих компетенций</w:t>
      </w:r>
      <w:proofErr w:type="gramStart"/>
      <w:r w:rsidRPr="004A2314">
        <w:rPr>
          <w:rFonts w:eastAsia="Times New Roman" w:cs="Times New Roman"/>
          <w:sz w:val="20"/>
          <w:szCs w:val="20"/>
          <w:lang w:eastAsia="ar-SA"/>
        </w:rPr>
        <w:t>.</w:t>
      </w:r>
      <w:proofErr w:type="gramEnd"/>
      <w:r w:rsidRPr="004A2314">
        <w:rPr>
          <w:rFonts w:eastAsia="Times New Roman" w:cs="Times New Roman"/>
          <w:sz w:val="20"/>
          <w:szCs w:val="20"/>
          <w:lang w:eastAsia="ar-SA"/>
        </w:rPr>
        <w:t xml:space="preserve"> </w:t>
      </w:r>
      <w:r w:rsidRPr="004A2314">
        <w:rPr>
          <w:rFonts w:eastAsia="Times New Roman" w:cs="Times New Roman"/>
          <w:i/>
          <w:iCs/>
          <w:sz w:val="20"/>
          <w:szCs w:val="20"/>
          <w:u w:val="single"/>
          <w:lang w:eastAsia="ar-SA"/>
        </w:rPr>
        <w:t>(</w:t>
      </w:r>
      <w:proofErr w:type="gramStart"/>
      <w:r w:rsidRPr="004A2314">
        <w:rPr>
          <w:rFonts w:eastAsia="Times New Roman" w:cs="Times New Roman"/>
          <w:i/>
          <w:iCs/>
          <w:sz w:val="20"/>
          <w:szCs w:val="20"/>
          <w:u w:val="single"/>
          <w:lang w:eastAsia="ar-SA"/>
        </w:rPr>
        <w:t>п</w:t>
      </w:r>
      <w:proofErr w:type="gramEnd"/>
      <w:r w:rsidRPr="004A2314">
        <w:rPr>
          <w:rFonts w:eastAsia="Times New Roman" w:cs="Times New Roman"/>
          <w:i/>
          <w:iCs/>
          <w:sz w:val="20"/>
          <w:szCs w:val="20"/>
          <w:u w:val="single"/>
          <w:lang w:eastAsia="ar-SA"/>
        </w:rPr>
        <w:t>одписывается руководителем практики от организации + печать)</w:t>
      </w:r>
      <w:r w:rsidRPr="004A2314">
        <w:rPr>
          <w:rFonts w:eastAsia="Times New Roman" w:cs="Times New Roman"/>
          <w:sz w:val="20"/>
          <w:szCs w:val="20"/>
          <w:lang w:eastAsia="ar-SA"/>
        </w:rPr>
        <w:t>.</w:t>
      </w:r>
    </w:p>
    <w:p w:rsidR="004A2314" w:rsidRPr="004A2314" w:rsidRDefault="004A2314" w:rsidP="004A2314">
      <w:pPr>
        <w:numPr>
          <w:ilvl w:val="0"/>
          <w:numId w:val="3"/>
        </w:numPr>
        <w:suppressLineNumbers/>
        <w:tabs>
          <w:tab w:val="num" w:pos="720"/>
        </w:tabs>
        <w:suppressAutoHyphens/>
        <w:spacing w:line="240" w:lineRule="auto"/>
        <w:ind w:left="720" w:hanging="360"/>
        <w:jc w:val="left"/>
        <w:rPr>
          <w:rFonts w:eastAsia="Times New Roman" w:cs="Times New Roman"/>
          <w:sz w:val="20"/>
          <w:szCs w:val="20"/>
          <w:lang w:eastAsia="ar-SA"/>
        </w:rPr>
      </w:pPr>
      <w:r w:rsidRPr="004A2314">
        <w:rPr>
          <w:rFonts w:eastAsia="Times New Roman" w:cs="Times New Roman"/>
          <w:sz w:val="20"/>
          <w:szCs w:val="20"/>
          <w:lang w:eastAsia="ar-SA"/>
        </w:rPr>
        <w:t xml:space="preserve">Отзыв студента о прохождении производственной практики </w:t>
      </w:r>
      <w:r w:rsidRPr="004A2314">
        <w:rPr>
          <w:rFonts w:eastAsia="Times New Roman" w:cs="Times New Roman"/>
          <w:i/>
          <w:iCs/>
          <w:sz w:val="20"/>
          <w:szCs w:val="20"/>
          <w:u w:val="single"/>
          <w:lang w:eastAsia="ar-SA"/>
        </w:rPr>
        <w:t>(подписывается студентом)</w:t>
      </w:r>
      <w:r w:rsidRPr="004A2314">
        <w:rPr>
          <w:rFonts w:eastAsia="Times New Roman" w:cs="Times New Roman"/>
          <w:sz w:val="20"/>
          <w:szCs w:val="20"/>
          <w:lang w:eastAsia="ar-SA"/>
        </w:rPr>
        <w:t>.</w:t>
      </w:r>
    </w:p>
    <w:p w:rsidR="004A2314" w:rsidRPr="004A2314" w:rsidRDefault="004A2314" w:rsidP="004A2314">
      <w:pPr>
        <w:numPr>
          <w:ilvl w:val="0"/>
          <w:numId w:val="3"/>
        </w:numPr>
        <w:suppressLineNumbers/>
        <w:tabs>
          <w:tab w:val="num" w:pos="720"/>
        </w:tabs>
        <w:suppressAutoHyphens/>
        <w:spacing w:line="240" w:lineRule="auto"/>
        <w:ind w:left="720" w:hanging="360"/>
        <w:jc w:val="left"/>
        <w:rPr>
          <w:rFonts w:eastAsia="Times New Roman" w:cs="Times New Roman"/>
          <w:sz w:val="20"/>
          <w:szCs w:val="20"/>
          <w:lang w:eastAsia="ar-SA"/>
        </w:rPr>
      </w:pPr>
      <w:r w:rsidRPr="004A2314">
        <w:rPr>
          <w:rFonts w:eastAsia="Times New Roman" w:cs="Times New Roman"/>
          <w:sz w:val="20"/>
          <w:szCs w:val="20"/>
          <w:lang w:eastAsia="ar-SA"/>
        </w:rPr>
        <w:t>Замечания руководителя практики от колледжа.</w:t>
      </w:r>
    </w:p>
    <w:p w:rsidR="004A2314" w:rsidRPr="004A2314" w:rsidRDefault="004A2314" w:rsidP="004A2314">
      <w:pPr>
        <w:numPr>
          <w:ilvl w:val="0"/>
          <w:numId w:val="3"/>
        </w:numPr>
        <w:suppressLineNumbers/>
        <w:tabs>
          <w:tab w:val="num" w:pos="720"/>
        </w:tabs>
        <w:suppressAutoHyphens/>
        <w:spacing w:line="240" w:lineRule="auto"/>
        <w:ind w:left="720" w:hanging="360"/>
        <w:jc w:val="left"/>
        <w:rPr>
          <w:rFonts w:eastAsia="Times New Roman" w:cs="Times New Roman"/>
          <w:sz w:val="20"/>
          <w:szCs w:val="20"/>
          <w:lang w:eastAsia="ar-SA"/>
        </w:rPr>
      </w:pPr>
      <w:r w:rsidRPr="004A2314">
        <w:rPr>
          <w:rFonts w:eastAsia="Times New Roman" w:cs="Times New Roman"/>
          <w:sz w:val="20"/>
          <w:szCs w:val="20"/>
          <w:lang w:eastAsia="ar-SA"/>
        </w:rPr>
        <w:t xml:space="preserve">Календарно-тематический план </w:t>
      </w:r>
      <w:r w:rsidRPr="004A2314">
        <w:rPr>
          <w:rFonts w:eastAsia="Times New Roman" w:cs="Times New Roman"/>
          <w:i/>
          <w:iCs/>
          <w:sz w:val="20"/>
          <w:szCs w:val="20"/>
          <w:u w:val="single"/>
          <w:lang w:eastAsia="ar-SA"/>
        </w:rPr>
        <w:t>(подписывается руководителем практики от организации)</w:t>
      </w:r>
      <w:r w:rsidRPr="004A2314">
        <w:rPr>
          <w:rFonts w:eastAsia="Times New Roman" w:cs="Times New Roman"/>
          <w:sz w:val="20"/>
          <w:szCs w:val="20"/>
          <w:lang w:eastAsia="ar-SA"/>
        </w:rPr>
        <w:t>.</w:t>
      </w:r>
    </w:p>
    <w:p w:rsidR="004A2314" w:rsidRPr="004A2314" w:rsidRDefault="004A2314" w:rsidP="004A2314">
      <w:pPr>
        <w:numPr>
          <w:ilvl w:val="0"/>
          <w:numId w:val="3"/>
        </w:numPr>
        <w:suppressLineNumbers/>
        <w:tabs>
          <w:tab w:val="num" w:pos="720"/>
        </w:tabs>
        <w:suppressAutoHyphens/>
        <w:spacing w:line="240" w:lineRule="auto"/>
        <w:ind w:left="720" w:hanging="360"/>
        <w:jc w:val="left"/>
        <w:rPr>
          <w:rFonts w:eastAsia="Times New Roman" w:cs="Times New Roman"/>
          <w:sz w:val="20"/>
          <w:szCs w:val="20"/>
          <w:lang w:eastAsia="ar-SA"/>
        </w:rPr>
      </w:pPr>
      <w:r w:rsidRPr="004A2314">
        <w:rPr>
          <w:rFonts w:eastAsia="Times New Roman" w:cs="Times New Roman"/>
          <w:sz w:val="20"/>
          <w:szCs w:val="20"/>
          <w:lang w:eastAsia="ar-SA"/>
        </w:rPr>
        <w:t xml:space="preserve">Дневник прохождения производственной практики </w:t>
      </w:r>
      <w:r w:rsidRPr="004A2314">
        <w:rPr>
          <w:rFonts w:eastAsia="Times New Roman" w:cs="Times New Roman"/>
          <w:i/>
          <w:iCs/>
          <w:sz w:val="20"/>
          <w:szCs w:val="20"/>
          <w:u w:val="single"/>
          <w:lang w:eastAsia="ar-SA"/>
        </w:rPr>
        <w:t>(подписывается руководителем практики от организации + печать)</w:t>
      </w:r>
      <w:r w:rsidRPr="004A2314">
        <w:rPr>
          <w:rFonts w:eastAsia="Times New Roman" w:cs="Times New Roman"/>
          <w:sz w:val="20"/>
          <w:szCs w:val="20"/>
          <w:lang w:eastAsia="ar-SA"/>
        </w:rPr>
        <w:t>.</w:t>
      </w:r>
    </w:p>
    <w:p w:rsidR="004A2314" w:rsidRPr="004A2314" w:rsidRDefault="004A2314" w:rsidP="004A2314">
      <w:pPr>
        <w:numPr>
          <w:ilvl w:val="0"/>
          <w:numId w:val="3"/>
        </w:numPr>
        <w:suppressLineNumbers/>
        <w:tabs>
          <w:tab w:val="num" w:pos="720"/>
        </w:tabs>
        <w:suppressAutoHyphens/>
        <w:spacing w:line="240" w:lineRule="auto"/>
        <w:ind w:left="720" w:hanging="360"/>
        <w:jc w:val="left"/>
        <w:rPr>
          <w:rFonts w:eastAsia="Times New Roman" w:cs="Times New Roman"/>
          <w:sz w:val="20"/>
          <w:szCs w:val="20"/>
          <w:lang w:eastAsia="ar-SA"/>
        </w:rPr>
      </w:pPr>
      <w:r w:rsidRPr="004A2314">
        <w:rPr>
          <w:rFonts w:eastAsia="Times New Roman" w:cs="Times New Roman"/>
          <w:sz w:val="20"/>
          <w:szCs w:val="20"/>
          <w:lang w:eastAsia="ar-SA"/>
        </w:rPr>
        <w:t xml:space="preserve">Отчет </w:t>
      </w:r>
      <w:r w:rsidR="007D4FEB">
        <w:rPr>
          <w:rFonts w:eastAsia="Times New Roman" w:cs="Times New Roman"/>
          <w:sz w:val="20"/>
          <w:szCs w:val="20"/>
          <w:lang w:eastAsia="ar-SA"/>
        </w:rPr>
        <w:t>о прохождении</w:t>
      </w:r>
      <w:r w:rsidRPr="004A2314">
        <w:rPr>
          <w:rFonts w:eastAsia="Times New Roman" w:cs="Times New Roman"/>
          <w:sz w:val="20"/>
          <w:szCs w:val="20"/>
          <w:lang w:eastAsia="ar-SA"/>
        </w:rPr>
        <w:t xml:space="preserve"> производственной практики</w:t>
      </w:r>
    </w:p>
    <w:p w:rsidR="004A2314" w:rsidRPr="004A2314" w:rsidRDefault="004A2314" w:rsidP="004A2314">
      <w:pPr>
        <w:numPr>
          <w:ilvl w:val="0"/>
          <w:numId w:val="3"/>
        </w:numPr>
        <w:suppressLineNumbers/>
        <w:tabs>
          <w:tab w:val="num" w:pos="720"/>
        </w:tabs>
        <w:suppressAutoHyphens/>
        <w:spacing w:line="240" w:lineRule="auto"/>
        <w:ind w:left="720" w:hanging="360"/>
        <w:jc w:val="left"/>
        <w:rPr>
          <w:rFonts w:eastAsia="Times New Roman" w:cs="Times New Roman"/>
          <w:sz w:val="20"/>
          <w:szCs w:val="20"/>
          <w:lang w:eastAsia="ar-SA"/>
        </w:rPr>
      </w:pPr>
      <w:r w:rsidRPr="004A2314">
        <w:rPr>
          <w:rFonts w:eastAsia="Times New Roman" w:cs="Times New Roman"/>
          <w:sz w:val="20"/>
          <w:szCs w:val="20"/>
          <w:lang w:eastAsia="ar-SA"/>
        </w:rPr>
        <w:t>Список использованных источников.</w:t>
      </w:r>
    </w:p>
    <w:p w:rsidR="004A2314" w:rsidRPr="004A2314" w:rsidRDefault="004A2314" w:rsidP="004A2314">
      <w:pPr>
        <w:numPr>
          <w:ilvl w:val="0"/>
          <w:numId w:val="3"/>
        </w:numPr>
        <w:suppressLineNumbers/>
        <w:tabs>
          <w:tab w:val="num" w:pos="720"/>
        </w:tabs>
        <w:suppressAutoHyphens/>
        <w:spacing w:line="240" w:lineRule="auto"/>
        <w:ind w:left="720" w:hanging="360"/>
        <w:jc w:val="left"/>
        <w:rPr>
          <w:rFonts w:eastAsia="Times New Roman" w:cs="Times New Roman"/>
          <w:b/>
          <w:i/>
          <w:iCs/>
          <w:sz w:val="20"/>
          <w:szCs w:val="20"/>
          <w:lang w:eastAsia="ar-SA"/>
        </w:rPr>
      </w:pPr>
      <w:r w:rsidRPr="004A2314">
        <w:rPr>
          <w:rFonts w:eastAsia="Times New Roman" w:cs="Times New Roman"/>
          <w:sz w:val="20"/>
          <w:szCs w:val="20"/>
          <w:lang w:eastAsia="ar-SA"/>
        </w:rPr>
        <w:t xml:space="preserve"> Приложения (если есть).</w:t>
      </w:r>
    </w:p>
    <w:p w:rsidR="004A2314" w:rsidRPr="004A2314" w:rsidRDefault="004A2314" w:rsidP="004A2314">
      <w:pPr>
        <w:ind w:firstLine="0"/>
        <w:rPr>
          <w:rFonts w:eastAsia="Calibri" w:cs="Arial"/>
        </w:rPr>
      </w:pPr>
    </w:p>
    <w:p w:rsidR="004A2314" w:rsidRPr="004A2314" w:rsidRDefault="004A2314" w:rsidP="004A2314">
      <w:pPr>
        <w:pageBreakBefore/>
        <w:suppressAutoHyphens/>
        <w:autoSpaceDE w:val="0"/>
        <w:spacing w:line="200" w:lineRule="atLeast"/>
        <w:ind w:firstLine="0"/>
        <w:jc w:val="center"/>
        <w:rPr>
          <w:rFonts w:eastAsia="Times New Roman" w:cs="Times New Roman"/>
          <w:b/>
          <w:bCs/>
          <w:color w:val="000000"/>
          <w:sz w:val="24"/>
          <w:szCs w:val="24"/>
          <w:lang w:eastAsia="hi-IN" w:bidi="hi-IN"/>
        </w:rPr>
      </w:pPr>
      <w:r w:rsidRPr="004A2314">
        <w:rPr>
          <w:rFonts w:eastAsia="Times New Roman" w:cs="Times New Roman"/>
          <w:b/>
          <w:bCs/>
          <w:color w:val="000000"/>
          <w:sz w:val="24"/>
          <w:szCs w:val="24"/>
          <w:lang w:eastAsia="hi-IN" w:bidi="hi-IN"/>
        </w:rPr>
        <w:lastRenderedPageBreak/>
        <w:t xml:space="preserve">ЛИЧНАЯ КАРТОЧКА ИНСТРУКТАЖА ПО БЕЗОПАСНЫМ МЕТОДАМ РАБОТЫ И ПРОТИВОПОЖАРНОЙ БЕЗОПАСНОСТИ </w:t>
      </w:r>
    </w:p>
    <w:p w:rsidR="004A2314" w:rsidRPr="004A2314" w:rsidRDefault="004A2314" w:rsidP="004A2314">
      <w:pPr>
        <w:suppressAutoHyphens/>
        <w:autoSpaceDE w:val="0"/>
        <w:spacing w:line="200" w:lineRule="atLeast"/>
        <w:ind w:firstLine="0"/>
        <w:jc w:val="center"/>
        <w:rPr>
          <w:rFonts w:eastAsia="Times New Roman" w:cs="Times New Roman"/>
          <w:b/>
          <w:bCs/>
          <w:color w:val="000000"/>
          <w:sz w:val="24"/>
          <w:szCs w:val="24"/>
          <w:lang w:eastAsia="hi-IN" w:bidi="hi-IN"/>
        </w:rPr>
      </w:pPr>
    </w:p>
    <w:p w:rsidR="004A2314" w:rsidRPr="004A2314" w:rsidRDefault="004A2314" w:rsidP="004A2314">
      <w:pPr>
        <w:suppressAutoHyphens/>
        <w:autoSpaceDE w:val="0"/>
        <w:spacing w:line="200" w:lineRule="atLeast"/>
        <w:ind w:firstLine="0"/>
        <w:jc w:val="center"/>
        <w:rPr>
          <w:rFonts w:eastAsia="Times New Roman" w:cs="Times New Roman"/>
          <w:b/>
          <w:bCs/>
          <w:color w:val="000000"/>
          <w:szCs w:val="28"/>
          <w:lang w:eastAsia="hi-IN" w:bidi="hi-IN"/>
        </w:rPr>
      </w:pPr>
      <w:r w:rsidRPr="004A2314">
        <w:rPr>
          <w:rFonts w:eastAsia="Times New Roman" w:cs="Times New Roman"/>
          <w:b/>
          <w:bCs/>
          <w:color w:val="000000"/>
          <w:szCs w:val="28"/>
          <w:lang w:eastAsia="hi-IN" w:bidi="hi-IN"/>
        </w:rPr>
        <w:t xml:space="preserve">1. Вводный инструктаж </w:t>
      </w:r>
    </w:p>
    <w:p w:rsidR="004A2314" w:rsidRPr="004A2314" w:rsidRDefault="004A2314" w:rsidP="004A2314">
      <w:pPr>
        <w:suppressAutoHyphens/>
        <w:autoSpaceDE w:val="0"/>
        <w:spacing w:line="200" w:lineRule="atLeast"/>
        <w:ind w:firstLine="0"/>
        <w:jc w:val="center"/>
        <w:rPr>
          <w:rFonts w:eastAsia="Times New Roman" w:cs="Times New Roman"/>
          <w:b/>
          <w:bCs/>
          <w:color w:val="000000"/>
          <w:szCs w:val="28"/>
          <w:lang w:eastAsia="hi-IN" w:bidi="hi-IN"/>
        </w:rPr>
      </w:pPr>
    </w:p>
    <w:tbl>
      <w:tblPr>
        <w:tblW w:w="0" w:type="auto"/>
        <w:tblInd w:w="113" w:type="dxa"/>
        <w:tblLayout w:type="fixed"/>
        <w:tblCellMar>
          <w:top w:w="108" w:type="dxa"/>
          <w:left w:w="0" w:type="dxa"/>
          <w:bottom w:w="108" w:type="dxa"/>
          <w:right w:w="0" w:type="dxa"/>
        </w:tblCellMar>
        <w:tblLook w:val="0000" w:firstRow="0" w:lastRow="0" w:firstColumn="0" w:lastColumn="0" w:noHBand="0" w:noVBand="0"/>
      </w:tblPr>
      <w:tblGrid>
        <w:gridCol w:w="4708"/>
        <w:gridCol w:w="4609"/>
      </w:tblGrid>
      <w:tr w:rsidR="004A2314" w:rsidRPr="004A2314" w:rsidTr="00FC339A">
        <w:trPr>
          <w:trHeight w:val="2205"/>
        </w:trPr>
        <w:tc>
          <w:tcPr>
            <w:tcW w:w="4708" w:type="dxa"/>
            <w:tcBorders>
              <w:top w:val="single" w:sz="1" w:space="0" w:color="000000"/>
              <w:left w:val="single" w:sz="1" w:space="0" w:color="000000"/>
              <w:bottom w:val="single" w:sz="1" w:space="0" w:color="000000"/>
            </w:tcBorders>
            <w:shd w:val="clear" w:color="auto" w:fill="auto"/>
          </w:tcPr>
          <w:p w:rsidR="004A2314" w:rsidRPr="004A2314" w:rsidRDefault="004A2314" w:rsidP="00232176">
            <w:pPr>
              <w:suppressAutoHyphens/>
              <w:autoSpaceDE w:val="0"/>
              <w:spacing w:line="240" w:lineRule="auto"/>
              <w:ind w:left="113" w:firstLine="0"/>
              <w:jc w:val="left"/>
              <w:rPr>
                <w:rFonts w:eastAsia="Times New Roman" w:cs="Times New Roman"/>
                <w:color w:val="000000"/>
                <w:szCs w:val="28"/>
                <w:lang w:eastAsia="hi-IN" w:bidi="hi-IN"/>
              </w:rPr>
            </w:pPr>
            <w:r w:rsidRPr="004A2314">
              <w:rPr>
                <w:rFonts w:eastAsia="Times New Roman" w:cs="Times New Roman"/>
                <w:color w:val="000000"/>
                <w:szCs w:val="28"/>
                <w:lang w:eastAsia="hi-IN" w:bidi="hi-IN"/>
              </w:rPr>
              <w:t xml:space="preserve">Провёл инженер по охране труда и технике безопасности </w:t>
            </w:r>
          </w:p>
          <w:p w:rsidR="004A2314" w:rsidRPr="004A2314" w:rsidRDefault="004A2314" w:rsidP="00232176">
            <w:pPr>
              <w:suppressAutoHyphens/>
              <w:autoSpaceDE w:val="0"/>
              <w:spacing w:line="240" w:lineRule="auto"/>
              <w:ind w:left="113" w:firstLine="0"/>
              <w:jc w:val="left"/>
              <w:rPr>
                <w:rFonts w:eastAsia="Times New Roman" w:cs="Times New Roman"/>
                <w:color w:val="000000"/>
                <w:szCs w:val="28"/>
                <w:lang w:eastAsia="hi-IN" w:bidi="hi-IN"/>
              </w:rPr>
            </w:pPr>
          </w:p>
          <w:p w:rsidR="004A2314" w:rsidRPr="004A2314" w:rsidRDefault="004A2314" w:rsidP="00232176">
            <w:pPr>
              <w:suppressAutoHyphens/>
              <w:autoSpaceDE w:val="0"/>
              <w:spacing w:line="240" w:lineRule="auto"/>
              <w:ind w:left="113" w:firstLine="0"/>
              <w:jc w:val="left"/>
              <w:rPr>
                <w:rFonts w:eastAsia="Times New Roman" w:cs="Times New Roman"/>
                <w:i/>
                <w:iCs/>
                <w:color w:val="000000"/>
                <w:sz w:val="20"/>
                <w:szCs w:val="20"/>
                <w:lang w:eastAsia="hi-IN" w:bidi="hi-IN"/>
              </w:rPr>
            </w:pPr>
            <w:r w:rsidRPr="004A2314">
              <w:rPr>
                <w:rFonts w:eastAsia="Times New Roman" w:cs="Times New Roman"/>
                <w:color w:val="000000"/>
                <w:szCs w:val="28"/>
                <w:lang w:eastAsia="hi-IN" w:bidi="hi-IN"/>
              </w:rPr>
              <w:t xml:space="preserve">_________ ____________________ </w:t>
            </w:r>
          </w:p>
          <w:p w:rsidR="004A2314" w:rsidRPr="004A2314" w:rsidRDefault="004A2314" w:rsidP="00232176">
            <w:pPr>
              <w:suppressAutoHyphens/>
              <w:autoSpaceDE w:val="0"/>
              <w:spacing w:line="240" w:lineRule="auto"/>
              <w:ind w:left="113" w:firstLine="0"/>
              <w:jc w:val="left"/>
              <w:rPr>
                <w:rFonts w:eastAsia="Times New Roman" w:cs="Times New Roman"/>
                <w:color w:val="000000"/>
                <w:szCs w:val="28"/>
                <w:lang w:eastAsia="hi-IN" w:bidi="hi-IN"/>
              </w:rPr>
            </w:pPr>
            <w:r w:rsidRPr="004A2314">
              <w:rPr>
                <w:rFonts w:eastAsia="Times New Roman" w:cs="Times New Roman"/>
                <w:i/>
                <w:iCs/>
                <w:color w:val="000000"/>
                <w:sz w:val="20"/>
                <w:szCs w:val="20"/>
                <w:lang w:eastAsia="hi-IN" w:bidi="hi-IN"/>
              </w:rPr>
              <w:t xml:space="preserve">         подпись,        Фамилия И.О. </w:t>
            </w:r>
          </w:p>
          <w:p w:rsidR="004A2314" w:rsidRPr="004A2314" w:rsidRDefault="004A2314" w:rsidP="00232176">
            <w:pPr>
              <w:suppressAutoHyphens/>
              <w:autoSpaceDE w:val="0"/>
              <w:spacing w:line="240" w:lineRule="auto"/>
              <w:ind w:left="113" w:firstLine="0"/>
              <w:jc w:val="left"/>
              <w:rPr>
                <w:rFonts w:eastAsia="Times New Roman" w:cs="Times New Roman"/>
                <w:color w:val="000000"/>
                <w:szCs w:val="28"/>
                <w:lang w:eastAsia="hi-IN" w:bidi="hi-IN"/>
              </w:rPr>
            </w:pPr>
          </w:p>
          <w:p w:rsidR="004A2314" w:rsidRPr="004A2314" w:rsidRDefault="004A2314" w:rsidP="00232176">
            <w:pPr>
              <w:suppressAutoHyphens/>
              <w:autoSpaceDE w:val="0"/>
              <w:spacing w:line="240" w:lineRule="auto"/>
              <w:ind w:left="113" w:firstLine="0"/>
              <w:jc w:val="left"/>
              <w:rPr>
                <w:rFonts w:eastAsia="Times New Roman" w:cs="Times New Roman"/>
                <w:color w:val="000000"/>
                <w:szCs w:val="28"/>
                <w:lang w:eastAsia="hi-IN" w:bidi="hi-IN"/>
              </w:rPr>
            </w:pPr>
            <w:r w:rsidRPr="004A2314">
              <w:rPr>
                <w:rFonts w:eastAsia="Times New Roman" w:cs="Times New Roman"/>
                <w:color w:val="000000"/>
                <w:szCs w:val="28"/>
                <w:lang w:eastAsia="hi-IN" w:bidi="hi-IN"/>
              </w:rPr>
              <w:t xml:space="preserve">____ _______________20____г. </w:t>
            </w:r>
          </w:p>
        </w:tc>
        <w:tc>
          <w:tcPr>
            <w:tcW w:w="4609" w:type="dxa"/>
            <w:tcBorders>
              <w:top w:val="single" w:sz="1" w:space="0" w:color="000000"/>
              <w:bottom w:val="single" w:sz="1" w:space="0" w:color="000000"/>
              <w:right w:val="single" w:sz="1" w:space="0" w:color="000000"/>
            </w:tcBorders>
            <w:shd w:val="clear" w:color="auto" w:fill="auto"/>
          </w:tcPr>
          <w:p w:rsidR="004A2314" w:rsidRPr="004A2314" w:rsidRDefault="004A2314" w:rsidP="004A2314">
            <w:pPr>
              <w:suppressAutoHyphens/>
              <w:autoSpaceDE w:val="0"/>
              <w:spacing w:line="240" w:lineRule="auto"/>
              <w:ind w:firstLine="0"/>
              <w:jc w:val="left"/>
              <w:rPr>
                <w:rFonts w:eastAsia="Times New Roman" w:cs="Times New Roman"/>
                <w:color w:val="000000"/>
                <w:szCs w:val="28"/>
                <w:lang w:eastAsia="hi-IN" w:bidi="hi-IN"/>
              </w:rPr>
            </w:pPr>
            <w:r w:rsidRPr="004A2314">
              <w:rPr>
                <w:rFonts w:eastAsia="Times New Roman" w:cs="Times New Roman"/>
                <w:color w:val="000000"/>
                <w:szCs w:val="28"/>
                <w:lang w:eastAsia="hi-IN" w:bidi="hi-IN"/>
              </w:rPr>
              <w:t>Инструктаж получил (а) и усвоил (а)</w:t>
            </w:r>
          </w:p>
          <w:p w:rsidR="004A2314" w:rsidRPr="004A2314" w:rsidRDefault="004A2314" w:rsidP="004A2314">
            <w:pPr>
              <w:suppressAutoHyphens/>
              <w:autoSpaceDE w:val="0"/>
              <w:spacing w:line="240" w:lineRule="auto"/>
              <w:ind w:firstLine="0"/>
              <w:jc w:val="left"/>
              <w:rPr>
                <w:rFonts w:eastAsia="Times New Roman" w:cs="Times New Roman"/>
                <w:color w:val="000000"/>
                <w:szCs w:val="28"/>
                <w:lang w:eastAsia="hi-IN" w:bidi="hi-IN"/>
              </w:rPr>
            </w:pPr>
          </w:p>
          <w:p w:rsidR="004A2314" w:rsidRPr="004A2314" w:rsidRDefault="004A2314" w:rsidP="004A2314">
            <w:pPr>
              <w:suppressAutoHyphens/>
              <w:autoSpaceDE w:val="0"/>
              <w:spacing w:line="240" w:lineRule="auto"/>
              <w:ind w:firstLine="0"/>
              <w:jc w:val="left"/>
              <w:rPr>
                <w:rFonts w:eastAsia="Times New Roman" w:cs="Times New Roman"/>
                <w:color w:val="000000"/>
                <w:szCs w:val="28"/>
                <w:lang w:eastAsia="hi-IN" w:bidi="hi-IN"/>
              </w:rPr>
            </w:pPr>
            <w:r w:rsidRPr="004A2314">
              <w:rPr>
                <w:rFonts w:eastAsia="Times New Roman" w:cs="Times New Roman"/>
                <w:color w:val="000000"/>
                <w:szCs w:val="28"/>
                <w:lang w:eastAsia="hi-IN" w:bidi="hi-IN"/>
              </w:rPr>
              <w:t xml:space="preserve"> </w:t>
            </w:r>
          </w:p>
          <w:p w:rsidR="004A2314" w:rsidRPr="004A2314" w:rsidRDefault="004A2314" w:rsidP="004A2314">
            <w:pPr>
              <w:suppressAutoHyphens/>
              <w:autoSpaceDE w:val="0"/>
              <w:spacing w:line="240" w:lineRule="auto"/>
              <w:ind w:firstLine="0"/>
              <w:jc w:val="left"/>
              <w:rPr>
                <w:rFonts w:eastAsia="Times New Roman" w:cs="Times New Roman"/>
                <w:i/>
                <w:iCs/>
                <w:color w:val="000000"/>
                <w:sz w:val="20"/>
                <w:szCs w:val="20"/>
                <w:lang w:eastAsia="hi-IN" w:bidi="hi-IN"/>
              </w:rPr>
            </w:pPr>
            <w:r w:rsidRPr="004A2314">
              <w:rPr>
                <w:rFonts w:eastAsia="Times New Roman" w:cs="Times New Roman"/>
                <w:color w:val="000000"/>
                <w:szCs w:val="28"/>
                <w:lang w:eastAsia="hi-IN" w:bidi="hi-IN"/>
              </w:rPr>
              <w:t xml:space="preserve">_________ _____________________ </w:t>
            </w:r>
          </w:p>
          <w:p w:rsidR="004A2314" w:rsidRPr="004A2314" w:rsidRDefault="004A2314" w:rsidP="004A2314">
            <w:pPr>
              <w:suppressAutoHyphens/>
              <w:autoSpaceDE w:val="0"/>
              <w:spacing w:line="240" w:lineRule="auto"/>
              <w:ind w:firstLine="0"/>
              <w:jc w:val="left"/>
              <w:rPr>
                <w:rFonts w:eastAsia="Times New Roman" w:cs="Times New Roman"/>
                <w:color w:val="000000"/>
                <w:szCs w:val="28"/>
                <w:lang w:eastAsia="hi-IN" w:bidi="hi-IN"/>
              </w:rPr>
            </w:pPr>
            <w:r w:rsidRPr="004A2314">
              <w:rPr>
                <w:rFonts w:eastAsia="Times New Roman" w:cs="Times New Roman"/>
                <w:i/>
                <w:iCs/>
                <w:color w:val="000000"/>
                <w:sz w:val="20"/>
                <w:szCs w:val="20"/>
                <w:lang w:eastAsia="hi-IN" w:bidi="hi-IN"/>
              </w:rPr>
              <w:t xml:space="preserve">        подпись,            Фамилия И.О. </w:t>
            </w:r>
          </w:p>
          <w:p w:rsidR="004A2314" w:rsidRPr="004A2314" w:rsidRDefault="004A2314" w:rsidP="004A2314">
            <w:pPr>
              <w:suppressAutoHyphens/>
              <w:autoSpaceDE w:val="0"/>
              <w:spacing w:line="240" w:lineRule="auto"/>
              <w:ind w:firstLine="0"/>
              <w:jc w:val="left"/>
              <w:rPr>
                <w:rFonts w:eastAsia="Times New Roman" w:cs="Times New Roman"/>
                <w:color w:val="000000"/>
                <w:szCs w:val="28"/>
                <w:lang w:eastAsia="hi-IN" w:bidi="hi-IN"/>
              </w:rPr>
            </w:pPr>
          </w:p>
          <w:p w:rsidR="004A2314" w:rsidRPr="004A2314" w:rsidRDefault="004A2314" w:rsidP="004A2314">
            <w:pPr>
              <w:suppressAutoHyphens/>
              <w:autoSpaceDE w:val="0"/>
              <w:spacing w:line="240" w:lineRule="auto"/>
              <w:ind w:firstLine="0"/>
              <w:jc w:val="left"/>
              <w:rPr>
                <w:rFonts w:eastAsia="Times New Roman" w:cs="Times New Roman"/>
                <w:color w:val="000000"/>
                <w:sz w:val="24"/>
                <w:szCs w:val="24"/>
                <w:lang w:eastAsia="hi-IN" w:bidi="hi-IN"/>
              </w:rPr>
            </w:pPr>
            <w:r w:rsidRPr="004A2314">
              <w:rPr>
                <w:rFonts w:eastAsia="Times New Roman" w:cs="Times New Roman"/>
                <w:color w:val="000000"/>
                <w:szCs w:val="28"/>
                <w:lang w:eastAsia="hi-IN" w:bidi="hi-IN"/>
              </w:rPr>
              <w:t xml:space="preserve">____ _______________20____г. </w:t>
            </w:r>
          </w:p>
        </w:tc>
      </w:tr>
    </w:tbl>
    <w:p w:rsidR="004A2314" w:rsidRPr="004A2314" w:rsidRDefault="004A2314" w:rsidP="004A2314">
      <w:pPr>
        <w:suppressAutoHyphens/>
        <w:autoSpaceDE w:val="0"/>
        <w:spacing w:line="200" w:lineRule="atLeast"/>
        <w:ind w:firstLine="0"/>
        <w:jc w:val="center"/>
        <w:rPr>
          <w:rFonts w:eastAsia="Times New Roman" w:cs="Times New Roman"/>
          <w:b/>
          <w:bCs/>
          <w:color w:val="000000"/>
          <w:szCs w:val="28"/>
          <w:lang w:eastAsia="hi-IN" w:bidi="hi-IN"/>
        </w:rPr>
      </w:pPr>
    </w:p>
    <w:p w:rsidR="004A2314" w:rsidRPr="004A2314" w:rsidRDefault="004A2314" w:rsidP="004A2314">
      <w:pPr>
        <w:suppressAutoHyphens/>
        <w:autoSpaceDE w:val="0"/>
        <w:spacing w:line="200" w:lineRule="atLeast"/>
        <w:ind w:firstLine="0"/>
        <w:jc w:val="center"/>
        <w:rPr>
          <w:rFonts w:eastAsia="Times New Roman" w:cs="Times New Roman"/>
          <w:b/>
          <w:bCs/>
          <w:color w:val="000000"/>
          <w:szCs w:val="28"/>
          <w:lang w:eastAsia="hi-IN" w:bidi="hi-IN"/>
        </w:rPr>
      </w:pPr>
      <w:r w:rsidRPr="004A2314">
        <w:rPr>
          <w:rFonts w:eastAsia="Times New Roman" w:cs="Times New Roman"/>
          <w:b/>
          <w:bCs/>
          <w:color w:val="000000"/>
          <w:szCs w:val="28"/>
          <w:lang w:eastAsia="hi-IN" w:bidi="hi-IN"/>
        </w:rPr>
        <w:t xml:space="preserve">2. Первичный инструктаж на рабочем месте </w:t>
      </w:r>
    </w:p>
    <w:p w:rsidR="004A2314" w:rsidRPr="004A2314" w:rsidRDefault="004A2314" w:rsidP="004A2314">
      <w:pPr>
        <w:suppressAutoHyphens/>
        <w:autoSpaceDE w:val="0"/>
        <w:spacing w:line="200" w:lineRule="atLeast"/>
        <w:ind w:firstLine="0"/>
        <w:jc w:val="center"/>
        <w:rPr>
          <w:rFonts w:eastAsia="Times New Roman" w:cs="Times New Roman"/>
          <w:b/>
          <w:bCs/>
          <w:color w:val="000000"/>
          <w:szCs w:val="28"/>
          <w:lang w:eastAsia="hi-IN" w:bidi="hi-IN"/>
        </w:rPr>
      </w:pPr>
    </w:p>
    <w:tbl>
      <w:tblPr>
        <w:tblW w:w="0" w:type="auto"/>
        <w:tblInd w:w="128" w:type="dxa"/>
        <w:tblLayout w:type="fixed"/>
        <w:tblCellMar>
          <w:top w:w="108" w:type="dxa"/>
          <w:left w:w="0" w:type="dxa"/>
          <w:bottom w:w="108" w:type="dxa"/>
          <w:right w:w="0" w:type="dxa"/>
        </w:tblCellMar>
        <w:tblLook w:val="0000" w:firstRow="0" w:lastRow="0" w:firstColumn="0" w:lastColumn="0" w:noHBand="0" w:noVBand="0"/>
      </w:tblPr>
      <w:tblGrid>
        <w:gridCol w:w="4693"/>
        <w:gridCol w:w="4624"/>
      </w:tblGrid>
      <w:tr w:rsidR="004A2314" w:rsidRPr="004A2314" w:rsidTr="00FC339A">
        <w:trPr>
          <w:trHeight w:val="1046"/>
        </w:trPr>
        <w:tc>
          <w:tcPr>
            <w:tcW w:w="4693" w:type="dxa"/>
            <w:tcBorders>
              <w:top w:val="single" w:sz="1" w:space="0" w:color="000000"/>
              <w:left w:val="single" w:sz="1" w:space="0" w:color="000000"/>
              <w:bottom w:val="single" w:sz="1" w:space="0" w:color="000000"/>
            </w:tcBorders>
            <w:shd w:val="clear" w:color="auto" w:fill="auto"/>
          </w:tcPr>
          <w:p w:rsidR="004A2314" w:rsidRPr="004A2314" w:rsidRDefault="004A2314" w:rsidP="00232176">
            <w:pPr>
              <w:suppressAutoHyphens/>
              <w:autoSpaceDE w:val="0"/>
              <w:spacing w:line="240" w:lineRule="auto"/>
              <w:ind w:left="113" w:firstLine="0"/>
              <w:jc w:val="left"/>
              <w:rPr>
                <w:rFonts w:eastAsia="Times New Roman" w:cs="Times New Roman"/>
                <w:color w:val="000000"/>
                <w:szCs w:val="28"/>
                <w:lang w:eastAsia="hi-IN" w:bidi="hi-IN"/>
              </w:rPr>
            </w:pPr>
            <w:r w:rsidRPr="004A2314">
              <w:rPr>
                <w:rFonts w:eastAsia="Times New Roman" w:cs="Times New Roman"/>
                <w:color w:val="000000"/>
                <w:szCs w:val="28"/>
                <w:lang w:eastAsia="hi-IN" w:bidi="hi-IN"/>
              </w:rPr>
              <w:t xml:space="preserve">Провёл инженер по охране труда и технике безопасности </w:t>
            </w:r>
          </w:p>
          <w:p w:rsidR="004A2314" w:rsidRPr="004A2314" w:rsidRDefault="004A2314" w:rsidP="00232176">
            <w:pPr>
              <w:suppressAutoHyphens/>
              <w:autoSpaceDE w:val="0"/>
              <w:spacing w:line="240" w:lineRule="auto"/>
              <w:ind w:left="113" w:firstLine="0"/>
              <w:jc w:val="left"/>
              <w:rPr>
                <w:rFonts w:eastAsia="Times New Roman" w:cs="Times New Roman"/>
                <w:color w:val="000000"/>
                <w:szCs w:val="28"/>
                <w:lang w:eastAsia="hi-IN" w:bidi="hi-IN"/>
              </w:rPr>
            </w:pPr>
          </w:p>
          <w:p w:rsidR="004A2314" w:rsidRPr="004A2314" w:rsidRDefault="004A2314" w:rsidP="00232176">
            <w:pPr>
              <w:suppressAutoHyphens/>
              <w:autoSpaceDE w:val="0"/>
              <w:spacing w:line="240" w:lineRule="auto"/>
              <w:ind w:left="113" w:firstLine="0"/>
              <w:jc w:val="left"/>
              <w:rPr>
                <w:rFonts w:eastAsia="Times New Roman" w:cs="Times New Roman"/>
                <w:i/>
                <w:iCs/>
                <w:color w:val="000000"/>
                <w:sz w:val="20"/>
                <w:szCs w:val="20"/>
                <w:lang w:eastAsia="hi-IN" w:bidi="hi-IN"/>
              </w:rPr>
            </w:pPr>
            <w:r w:rsidRPr="004A2314">
              <w:rPr>
                <w:rFonts w:eastAsia="Times New Roman" w:cs="Times New Roman"/>
                <w:color w:val="000000"/>
                <w:szCs w:val="28"/>
                <w:lang w:eastAsia="hi-IN" w:bidi="hi-IN"/>
              </w:rPr>
              <w:t xml:space="preserve">_________ ____________________ </w:t>
            </w:r>
          </w:p>
          <w:p w:rsidR="004A2314" w:rsidRPr="004A2314" w:rsidRDefault="004A2314" w:rsidP="00232176">
            <w:pPr>
              <w:suppressAutoHyphens/>
              <w:autoSpaceDE w:val="0"/>
              <w:spacing w:line="240" w:lineRule="auto"/>
              <w:ind w:left="113" w:firstLine="0"/>
              <w:jc w:val="left"/>
              <w:rPr>
                <w:rFonts w:eastAsia="Times New Roman" w:cs="Times New Roman"/>
                <w:color w:val="000000"/>
                <w:sz w:val="23"/>
                <w:szCs w:val="23"/>
                <w:lang w:eastAsia="hi-IN" w:bidi="hi-IN"/>
              </w:rPr>
            </w:pPr>
            <w:r w:rsidRPr="004A2314">
              <w:rPr>
                <w:rFonts w:eastAsia="Times New Roman" w:cs="Times New Roman"/>
                <w:i/>
                <w:iCs/>
                <w:color w:val="000000"/>
                <w:sz w:val="20"/>
                <w:szCs w:val="20"/>
                <w:lang w:eastAsia="hi-IN" w:bidi="hi-IN"/>
              </w:rPr>
              <w:t xml:space="preserve">     подпись,               Фамилия И.О.</w:t>
            </w:r>
            <w:r w:rsidRPr="004A2314">
              <w:rPr>
                <w:rFonts w:eastAsia="Times New Roman" w:cs="Times New Roman"/>
                <w:i/>
                <w:iCs/>
                <w:color w:val="000000"/>
                <w:sz w:val="23"/>
                <w:szCs w:val="23"/>
                <w:lang w:eastAsia="hi-IN" w:bidi="hi-IN"/>
              </w:rPr>
              <w:t xml:space="preserve"> </w:t>
            </w:r>
          </w:p>
          <w:p w:rsidR="004A2314" w:rsidRPr="004A2314" w:rsidRDefault="004A2314" w:rsidP="00232176">
            <w:pPr>
              <w:suppressAutoHyphens/>
              <w:autoSpaceDE w:val="0"/>
              <w:spacing w:line="240" w:lineRule="auto"/>
              <w:ind w:left="113" w:firstLine="0"/>
              <w:jc w:val="left"/>
              <w:rPr>
                <w:rFonts w:eastAsia="Times New Roman" w:cs="Times New Roman"/>
                <w:color w:val="000000"/>
                <w:sz w:val="23"/>
                <w:szCs w:val="23"/>
                <w:lang w:eastAsia="hi-IN" w:bidi="hi-IN"/>
              </w:rPr>
            </w:pPr>
          </w:p>
          <w:p w:rsidR="004A2314" w:rsidRPr="004A2314" w:rsidRDefault="004A2314" w:rsidP="00232176">
            <w:pPr>
              <w:suppressAutoHyphens/>
              <w:autoSpaceDE w:val="0"/>
              <w:spacing w:line="240" w:lineRule="auto"/>
              <w:ind w:left="113" w:firstLine="0"/>
              <w:jc w:val="left"/>
              <w:rPr>
                <w:rFonts w:eastAsia="Times New Roman" w:cs="Times New Roman"/>
                <w:color w:val="000000"/>
                <w:szCs w:val="28"/>
                <w:lang w:eastAsia="hi-IN" w:bidi="hi-IN"/>
              </w:rPr>
            </w:pPr>
            <w:r w:rsidRPr="004A2314">
              <w:rPr>
                <w:rFonts w:eastAsia="Times New Roman" w:cs="Times New Roman"/>
                <w:color w:val="000000"/>
                <w:szCs w:val="28"/>
                <w:lang w:eastAsia="hi-IN" w:bidi="hi-IN"/>
              </w:rPr>
              <w:t xml:space="preserve">____ _______________20____г. </w:t>
            </w:r>
          </w:p>
        </w:tc>
        <w:tc>
          <w:tcPr>
            <w:tcW w:w="4624" w:type="dxa"/>
            <w:tcBorders>
              <w:top w:val="single" w:sz="1" w:space="0" w:color="000000"/>
              <w:bottom w:val="single" w:sz="1" w:space="0" w:color="000000"/>
              <w:right w:val="single" w:sz="1" w:space="0" w:color="000000"/>
            </w:tcBorders>
            <w:shd w:val="clear" w:color="auto" w:fill="auto"/>
          </w:tcPr>
          <w:p w:rsidR="004A2314" w:rsidRPr="004A2314" w:rsidRDefault="004A2314" w:rsidP="004A2314">
            <w:pPr>
              <w:suppressAutoHyphens/>
              <w:autoSpaceDE w:val="0"/>
              <w:spacing w:line="240" w:lineRule="auto"/>
              <w:ind w:firstLine="0"/>
              <w:jc w:val="left"/>
              <w:rPr>
                <w:rFonts w:eastAsia="Times New Roman" w:cs="Times New Roman"/>
                <w:color w:val="000000"/>
                <w:szCs w:val="28"/>
                <w:lang w:eastAsia="hi-IN" w:bidi="hi-IN"/>
              </w:rPr>
            </w:pPr>
            <w:r w:rsidRPr="004A2314">
              <w:rPr>
                <w:rFonts w:eastAsia="Times New Roman" w:cs="Times New Roman"/>
                <w:color w:val="000000"/>
                <w:szCs w:val="28"/>
                <w:lang w:eastAsia="hi-IN" w:bidi="hi-IN"/>
              </w:rPr>
              <w:t>Инструктаж получил (а) и усвоил (а)</w:t>
            </w:r>
          </w:p>
          <w:p w:rsidR="004A2314" w:rsidRPr="004A2314" w:rsidRDefault="004A2314" w:rsidP="004A2314">
            <w:pPr>
              <w:suppressAutoHyphens/>
              <w:autoSpaceDE w:val="0"/>
              <w:spacing w:line="240" w:lineRule="auto"/>
              <w:ind w:firstLine="0"/>
              <w:jc w:val="left"/>
              <w:rPr>
                <w:rFonts w:eastAsia="Times New Roman" w:cs="Times New Roman"/>
                <w:color w:val="000000"/>
                <w:szCs w:val="28"/>
                <w:lang w:eastAsia="hi-IN" w:bidi="hi-IN"/>
              </w:rPr>
            </w:pPr>
          </w:p>
          <w:p w:rsidR="004A2314" w:rsidRPr="004A2314" w:rsidRDefault="004A2314" w:rsidP="004A2314">
            <w:pPr>
              <w:suppressAutoHyphens/>
              <w:autoSpaceDE w:val="0"/>
              <w:spacing w:line="240" w:lineRule="auto"/>
              <w:ind w:firstLine="0"/>
              <w:jc w:val="left"/>
              <w:rPr>
                <w:rFonts w:eastAsia="Times New Roman" w:cs="Times New Roman"/>
                <w:color w:val="000000"/>
                <w:szCs w:val="28"/>
                <w:lang w:eastAsia="hi-IN" w:bidi="hi-IN"/>
              </w:rPr>
            </w:pPr>
            <w:r w:rsidRPr="004A2314">
              <w:rPr>
                <w:rFonts w:eastAsia="Times New Roman" w:cs="Times New Roman"/>
                <w:color w:val="000000"/>
                <w:szCs w:val="28"/>
                <w:lang w:eastAsia="hi-IN" w:bidi="hi-IN"/>
              </w:rPr>
              <w:t xml:space="preserve"> </w:t>
            </w:r>
          </w:p>
          <w:p w:rsidR="004A2314" w:rsidRPr="004A2314" w:rsidRDefault="004A2314" w:rsidP="004A2314">
            <w:pPr>
              <w:suppressAutoHyphens/>
              <w:autoSpaceDE w:val="0"/>
              <w:spacing w:line="240" w:lineRule="auto"/>
              <w:ind w:firstLine="0"/>
              <w:jc w:val="left"/>
              <w:rPr>
                <w:rFonts w:eastAsia="Times New Roman" w:cs="Times New Roman"/>
                <w:i/>
                <w:iCs/>
                <w:color w:val="000000"/>
                <w:sz w:val="20"/>
                <w:szCs w:val="20"/>
                <w:lang w:eastAsia="hi-IN" w:bidi="hi-IN"/>
              </w:rPr>
            </w:pPr>
            <w:r w:rsidRPr="004A2314">
              <w:rPr>
                <w:rFonts w:eastAsia="Times New Roman" w:cs="Times New Roman"/>
                <w:color w:val="000000"/>
                <w:szCs w:val="28"/>
                <w:lang w:eastAsia="hi-IN" w:bidi="hi-IN"/>
              </w:rPr>
              <w:t xml:space="preserve">_________ ____________________ </w:t>
            </w:r>
          </w:p>
          <w:p w:rsidR="004A2314" w:rsidRPr="004A2314" w:rsidRDefault="004A2314" w:rsidP="004A2314">
            <w:pPr>
              <w:suppressAutoHyphens/>
              <w:autoSpaceDE w:val="0"/>
              <w:spacing w:line="240" w:lineRule="auto"/>
              <w:ind w:firstLine="0"/>
              <w:jc w:val="left"/>
              <w:rPr>
                <w:rFonts w:eastAsia="Times New Roman" w:cs="Times New Roman"/>
                <w:color w:val="000000"/>
                <w:szCs w:val="28"/>
                <w:lang w:eastAsia="hi-IN" w:bidi="hi-IN"/>
              </w:rPr>
            </w:pPr>
            <w:r w:rsidRPr="004A2314">
              <w:rPr>
                <w:rFonts w:eastAsia="Times New Roman" w:cs="Times New Roman"/>
                <w:i/>
                <w:iCs/>
                <w:color w:val="000000"/>
                <w:sz w:val="20"/>
                <w:szCs w:val="20"/>
                <w:lang w:eastAsia="hi-IN" w:bidi="hi-IN"/>
              </w:rPr>
              <w:t xml:space="preserve">        подпись,           Фамилия И.О. </w:t>
            </w:r>
          </w:p>
          <w:p w:rsidR="004A2314" w:rsidRPr="004A2314" w:rsidRDefault="004A2314" w:rsidP="004A2314">
            <w:pPr>
              <w:suppressAutoHyphens/>
              <w:autoSpaceDE w:val="0"/>
              <w:spacing w:line="240" w:lineRule="auto"/>
              <w:ind w:firstLine="0"/>
              <w:jc w:val="left"/>
              <w:rPr>
                <w:rFonts w:eastAsia="Times New Roman" w:cs="Times New Roman"/>
                <w:color w:val="000000"/>
                <w:szCs w:val="28"/>
                <w:lang w:eastAsia="hi-IN" w:bidi="hi-IN"/>
              </w:rPr>
            </w:pPr>
          </w:p>
          <w:p w:rsidR="004A2314" w:rsidRPr="004A2314" w:rsidRDefault="004A2314" w:rsidP="004A2314">
            <w:pPr>
              <w:suppressAutoHyphens/>
              <w:autoSpaceDE w:val="0"/>
              <w:spacing w:line="240" w:lineRule="auto"/>
              <w:ind w:firstLine="0"/>
              <w:jc w:val="left"/>
              <w:rPr>
                <w:rFonts w:eastAsia="Times New Roman" w:cs="Times New Roman"/>
                <w:color w:val="000000"/>
                <w:sz w:val="24"/>
                <w:szCs w:val="24"/>
                <w:lang w:eastAsia="hi-IN" w:bidi="hi-IN"/>
              </w:rPr>
            </w:pPr>
            <w:r w:rsidRPr="004A2314">
              <w:rPr>
                <w:rFonts w:eastAsia="Times New Roman" w:cs="Times New Roman"/>
                <w:color w:val="000000"/>
                <w:szCs w:val="28"/>
                <w:lang w:eastAsia="hi-IN" w:bidi="hi-IN"/>
              </w:rPr>
              <w:t xml:space="preserve">____ _______________20____г. </w:t>
            </w:r>
          </w:p>
        </w:tc>
      </w:tr>
    </w:tbl>
    <w:p w:rsidR="004A2314" w:rsidRPr="004A2314" w:rsidRDefault="004A2314" w:rsidP="004A2314">
      <w:pPr>
        <w:suppressAutoHyphens/>
        <w:autoSpaceDE w:val="0"/>
        <w:spacing w:line="200" w:lineRule="atLeast"/>
        <w:ind w:firstLine="0"/>
        <w:jc w:val="center"/>
        <w:rPr>
          <w:rFonts w:eastAsia="Times New Roman" w:cs="Times New Roman"/>
          <w:b/>
          <w:bCs/>
          <w:color w:val="000000"/>
          <w:szCs w:val="28"/>
          <w:lang w:eastAsia="hi-IN" w:bidi="hi-IN"/>
        </w:rPr>
      </w:pPr>
    </w:p>
    <w:p w:rsidR="004A2314" w:rsidRPr="004A2314" w:rsidRDefault="004A2314" w:rsidP="004A2314">
      <w:pPr>
        <w:suppressAutoHyphens/>
        <w:autoSpaceDE w:val="0"/>
        <w:spacing w:line="200" w:lineRule="atLeast"/>
        <w:ind w:firstLine="0"/>
        <w:jc w:val="center"/>
        <w:rPr>
          <w:rFonts w:eastAsia="Times New Roman" w:cs="Times New Roman"/>
          <w:b/>
          <w:bCs/>
          <w:color w:val="000000"/>
          <w:szCs w:val="28"/>
          <w:lang w:eastAsia="hi-IN" w:bidi="hi-IN"/>
        </w:rPr>
      </w:pPr>
      <w:r w:rsidRPr="004A2314">
        <w:rPr>
          <w:rFonts w:eastAsia="Times New Roman" w:cs="Times New Roman"/>
          <w:b/>
          <w:bCs/>
          <w:color w:val="000000"/>
          <w:szCs w:val="28"/>
          <w:lang w:eastAsia="hi-IN" w:bidi="hi-IN"/>
        </w:rPr>
        <w:t xml:space="preserve">3. Разрешение на допуск к работе </w:t>
      </w:r>
    </w:p>
    <w:p w:rsidR="004A2314" w:rsidRPr="004A2314" w:rsidRDefault="004A2314" w:rsidP="004A2314">
      <w:pPr>
        <w:suppressAutoHyphens/>
        <w:autoSpaceDE w:val="0"/>
        <w:spacing w:line="200" w:lineRule="atLeast"/>
        <w:ind w:firstLine="0"/>
        <w:jc w:val="left"/>
        <w:rPr>
          <w:rFonts w:eastAsia="Times New Roman" w:cs="Times New Roman"/>
          <w:b/>
          <w:bCs/>
          <w:color w:val="000000"/>
          <w:szCs w:val="28"/>
          <w:lang w:eastAsia="hi-IN" w:bidi="hi-IN"/>
        </w:rPr>
      </w:pPr>
    </w:p>
    <w:p w:rsidR="004A2314" w:rsidRDefault="004A2314" w:rsidP="004A2314">
      <w:pPr>
        <w:suppressAutoHyphens/>
        <w:autoSpaceDE w:val="0"/>
        <w:spacing w:line="200" w:lineRule="atLeast"/>
        <w:ind w:firstLine="0"/>
        <w:jc w:val="left"/>
        <w:rPr>
          <w:rFonts w:eastAsia="Times New Roman" w:cs="Times New Roman"/>
          <w:b/>
          <w:bCs/>
          <w:color w:val="000000"/>
          <w:szCs w:val="28"/>
          <w:lang w:eastAsia="hi-IN" w:bidi="hi-IN"/>
        </w:rPr>
      </w:pPr>
      <w:r w:rsidRPr="004A2314">
        <w:rPr>
          <w:rFonts w:eastAsia="Times New Roman" w:cs="Times New Roman"/>
          <w:color w:val="000000"/>
          <w:szCs w:val="28"/>
          <w:lang w:eastAsia="hi-IN" w:bidi="hi-IN"/>
        </w:rPr>
        <w:t>Разрешено допустить к самостоятельной работе</w:t>
      </w:r>
      <w:r w:rsidRPr="004A2314">
        <w:rPr>
          <w:rFonts w:eastAsia="Times New Roman" w:cs="Times New Roman"/>
          <w:b/>
          <w:bCs/>
          <w:color w:val="000000"/>
          <w:szCs w:val="28"/>
          <w:lang w:eastAsia="hi-IN" w:bidi="hi-IN"/>
        </w:rPr>
        <w:t xml:space="preserve"> </w:t>
      </w:r>
    </w:p>
    <w:p w:rsidR="007F7B5F" w:rsidRPr="007F7B5F" w:rsidRDefault="007F7B5F" w:rsidP="007F7B5F">
      <w:pPr>
        <w:tabs>
          <w:tab w:val="right" w:pos="9356"/>
        </w:tabs>
        <w:suppressAutoHyphens/>
        <w:autoSpaceDE w:val="0"/>
        <w:spacing w:line="200" w:lineRule="atLeast"/>
        <w:ind w:firstLine="0"/>
        <w:jc w:val="left"/>
        <w:rPr>
          <w:rFonts w:eastAsia="Times New Roman" w:cs="Times New Roman"/>
          <w:bCs/>
          <w:color w:val="000000"/>
          <w:szCs w:val="28"/>
          <w:u w:val="single"/>
          <w:lang w:eastAsia="hi-IN" w:bidi="hi-IN"/>
        </w:rPr>
      </w:pPr>
      <w:r>
        <w:rPr>
          <w:rFonts w:eastAsia="Times New Roman" w:cs="Times New Roman"/>
          <w:bCs/>
          <w:color w:val="000000"/>
          <w:szCs w:val="28"/>
          <w:u w:val="single"/>
          <w:lang w:eastAsia="hi-IN" w:bidi="hi-IN"/>
        </w:rPr>
        <w:t xml:space="preserve">    </w:t>
      </w:r>
      <w:r>
        <w:rPr>
          <w:rFonts w:eastAsia="Times New Roman" w:cs="Times New Roman"/>
          <w:bCs/>
          <w:color w:val="000000"/>
          <w:szCs w:val="28"/>
          <w:u w:val="single"/>
          <w:lang w:eastAsia="hi-IN" w:bidi="hi-IN"/>
        </w:rPr>
        <w:tab/>
      </w:r>
    </w:p>
    <w:p w:rsidR="007F7B5F" w:rsidRPr="007F7B5F" w:rsidRDefault="007F7B5F" w:rsidP="007F7B5F">
      <w:pPr>
        <w:tabs>
          <w:tab w:val="right" w:pos="9356"/>
        </w:tabs>
        <w:suppressAutoHyphens/>
        <w:autoSpaceDE w:val="0"/>
        <w:spacing w:line="200" w:lineRule="atLeast"/>
        <w:ind w:firstLine="0"/>
        <w:jc w:val="left"/>
        <w:rPr>
          <w:rFonts w:eastAsia="Times New Roman" w:cs="Times New Roman"/>
          <w:color w:val="000000"/>
          <w:szCs w:val="28"/>
          <w:u w:val="single"/>
          <w:lang w:eastAsia="hi-IN" w:bidi="hi-IN"/>
        </w:rPr>
      </w:pPr>
      <w:r>
        <w:rPr>
          <w:rFonts w:eastAsia="Times New Roman" w:cs="Times New Roman"/>
          <w:color w:val="000000"/>
          <w:szCs w:val="28"/>
          <w:u w:val="single"/>
          <w:lang w:eastAsia="hi-IN" w:bidi="hi-IN"/>
        </w:rPr>
        <w:t xml:space="preserve">   </w:t>
      </w:r>
      <w:r>
        <w:rPr>
          <w:rFonts w:eastAsia="Times New Roman" w:cs="Times New Roman"/>
          <w:color w:val="000000"/>
          <w:szCs w:val="28"/>
          <w:u w:val="single"/>
          <w:lang w:eastAsia="hi-IN" w:bidi="hi-IN"/>
        </w:rPr>
        <w:tab/>
      </w:r>
    </w:p>
    <w:p w:rsidR="004A2314" w:rsidRPr="004A2314" w:rsidRDefault="004A2314" w:rsidP="004A2314">
      <w:pPr>
        <w:suppressAutoHyphens/>
        <w:autoSpaceDE w:val="0"/>
        <w:spacing w:line="240" w:lineRule="auto"/>
        <w:ind w:firstLine="0"/>
        <w:jc w:val="left"/>
        <w:rPr>
          <w:rFonts w:eastAsia="Times New Roman" w:cs="Times New Roman"/>
          <w:color w:val="000000"/>
          <w:szCs w:val="28"/>
          <w:lang w:eastAsia="hi-IN" w:bidi="hi-IN"/>
        </w:rPr>
      </w:pPr>
    </w:p>
    <w:p w:rsidR="004A2314" w:rsidRPr="004A2314" w:rsidRDefault="004A2314" w:rsidP="004A2314">
      <w:pPr>
        <w:suppressAutoHyphens/>
        <w:autoSpaceDE w:val="0"/>
        <w:spacing w:line="240" w:lineRule="auto"/>
        <w:ind w:firstLine="0"/>
        <w:jc w:val="left"/>
        <w:rPr>
          <w:rFonts w:eastAsia="Times New Roman" w:cs="Times New Roman"/>
          <w:color w:val="000000"/>
          <w:szCs w:val="28"/>
          <w:lang w:eastAsia="hi-IN" w:bidi="hi-IN"/>
        </w:rPr>
      </w:pPr>
    </w:p>
    <w:p w:rsidR="004A2314" w:rsidRPr="004A2314" w:rsidRDefault="004A2314" w:rsidP="004A2314">
      <w:pPr>
        <w:suppressAutoHyphens/>
        <w:autoSpaceDE w:val="0"/>
        <w:spacing w:line="240" w:lineRule="auto"/>
        <w:ind w:firstLine="0"/>
        <w:jc w:val="left"/>
        <w:rPr>
          <w:rFonts w:eastAsia="Times New Roman" w:cs="Times New Roman"/>
          <w:color w:val="000000"/>
          <w:szCs w:val="28"/>
          <w:lang w:eastAsia="hi-IN" w:bidi="hi-IN"/>
        </w:rPr>
      </w:pPr>
    </w:p>
    <w:p w:rsidR="004A2314" w:rsidRPr="004F5C67" w:rsidRDefault="004A2314" w:rsidP="004F5C67">
      <w:pPr>
        <w:tabs>
          <w:tab w:val="left" w:leader="underscore" w:pos="5670"/>
          <w:tab w:val="left" w:pos="6237"/>
          <w:tab w:val="right" w:leader="underscore" w:pos="9356"/>
        </w:tabs>
        <w:suppressAutoHyphens/>
        <w:autoSpaceDE w:val="0"/>
        <w:spacing w:line="240" w:lineRule="auto"/>
        <w:ind w:firstLine="0"/>
        <w:jc w:val="left"/>
        <w:rPr>
          <w:rFonts w:eastAsia="Times New Roman" w:cs="Times New Roman"/>
          <w:b/>
          <w:i/>
          <w:iCs/>
          <w:color w:val="000000"/>
          <w:sz w:val="20"/>
          <w:szCs w:val="20"/>
          <w:u w:val="single"/>
          <w:lang w:eastAsia="hi-IN" w:bidi="hi-IN"/>
        </w:rPr>
      </w:pPr>
      <w:r w:rsidRPr="004A2314">
        <w:rPr>
          <w:rFonts w:eastAsia="Times New Roman" w:cs="Times New Roman"/>
          <w:color w:val="000000"/>
          <w:szCs w:val="28"/>
          <w:lang w:eastAsia="hi-IN" w:bidi="hi-IN"/>
        </w:rPr>
        <w:t xml:space="preserve">Начальник цеха (отдела) </w:t>
      </w:r>
      <w:r w:rsidR="004F5C67" w:rsidRPr="004F5C67">
        <w:rPr>
          <w:rFonts w:eastAsia="Times New Roman" w:cs="Times New Roman"/>
          <w:color w:val="000000"/>
          <w:szCs w:val="28"/>
          <w:lang w:eastAsia="hi-IN" w:bidi="hi-IN"/>
        </w:rPr>
        <w:tab/>
      </w:r>
      <w:r w:rsidR="004F5C67">
        <w:rPr>
          <w:rFonts w:eastAsia="Times New Roman" w:cs="Times New Roman"/>
          <w:color w:val="000000"/>
          <w:szCs w:val="28"/>
          <w:lang w:eastAsia="hi-IN" w:bidi="hi-IN"/>
        </w:rPr>
        <w:tab/>
      </w:r>
      <w:r w:rsidR="004F5C67">
        <w:rPr>
          <w:rFonts w:eastAsia="Times New Roman" w:cs="Times New Roman"/>
          <w:color w:val="000000"/>
          <w:szCs w:val="28"/>
          <w:lang w:eastAsia="hi-IN" w:bidi="hi-IN"/>
        </w:rPr>
        <w:tab/>
      </w:r>
    </w:p>
    <w:p w:rsidR="004A2314" w:rsidRPr="004A2314" w:rsidRDefault="004A2314" w:rsidP="004A2314">
      <w:pPr>
        <w:suppressAutoHyphens/>
        <w:autoSpaceDE w:val="0"/>
        <w:spacing w:line="100" w:lineRule="atLeast"/>
        <w:ind w:firstLine="0"/>
        <w:jc w:val="left"/>
        <w:rPr>
          <w:rFonts w:eastAsia="Times New Roman" w:cs="Times New Roman"/>
          <w:b/>
          <w:i/>
          <w:iCs/>
          <w:color w:val="000000"/>
          <w:szCs w:val="28"/>
          <w:lang w:eastAsia="hi-IN" w:bidi="hi-IN"/>
        </w:rPr>
      </w:pPr>
      <w:r w:rsidRPr="004A2314">
        <w:rPr>
          <w:rFonts w:eastAsia="Times New Roman" w:cs="Times New Roman"/>
          <w:b/>
          <w:i/>
          <w:iCs/>
          <w:color w:val="000000"/>
          <w:sz w:val="20"/>
          <w:szCs w:val="20"/>
          <w:lang w:eastAsia="hi-IN" w:bidi="hi-IN"/>
        </w:rPr>
        <w:t xml:space="preserve">                                                        </w:t>
      </w:r>
      <w:r w:rsidR="004F5C67">
        <w:rPr>
          <w:rFonts w:eastAsia="Times New Roman" w:cs="Times New Roman"/>
          <w:b/>
          <w:i/>
          <w:iCs/>
          <w:color w:val="000000"/>
          <w:sz w:val="20"/>
          <w:szCs w:val="20"/>
          <w:lang w:eastAsia="hi-IN" w:bidi="hi-IN"/>
        </w:rPr>
        <w:t xml:space="preserve">            </w:t>
      </w:r>
      <w:r w:rsidRPr="004A2314">
        <w:rPr>
          <w:rFonts w:eastAsia="Times New Roman" w:cs="Times New Roman"/>
          <w:b/>
          <w:i/>
          <w:iCs/>
          <w:color w:val="000000"/>
          <w:sz w:val="20"/>
          <w:szCs w:val="20"/>
          <w:lang w:eastAsia="hi-IN" w:bidi="hi-IN"/>
        </w:rPr>
        <w:t xml:space="preserve">    </w:t>
      </w:r>
      <w:r w:rsidRPr="004A2314">
        <w:rPr>
          <w:rFonts w:eastAsia="Times New Roman" w:cs="Times New Roman"/>
          <w:i/>
          <w:iCs/>
          <w:color w:val="000000"/>
          <w:sz w:val="20"/>
          <w:szCs w:val="20"/>
          <w:lang w:eastAsia="hi-IN" w:bidi="hi-IN"/>
        </w:rPr>
        <w:t xml:space="preserve">        подпись                                   </w:t>
      </w:r>
      <w:r w:rsidR="00C73063">
        <w:rPr>
          <w:rFonts w:eastAsia="Times New Roman" w:cs="Times New Roman"/>
          <w:i/>
          <w:iCs/>
          <w:color w:val="000000"/>
          <w:sz w:val="20"/>
          <w:szCs w:val="20"/>
          <w:lang w:eastAsia="hi-IN" w:bidi="hi-IN"/>
        </w:rPr>
        <w:t xml:space="preserve">             </w:t>
      </w:r>
      <w:r w:rsidR="004F5C67">
        <w:rPr>
          <w:rFonts w:eastAsia="Times New Roman" w:cs="Times New Roman"/>
          <w:i/>
          <w:iCs/>
          <w:color w:val="000000"/>
          <w:sz w:val="20"/>
          <w:szCs w:val="20"/>
          <w:lang w:eastAsia="hi-IN" w:bidi="hi-IN"/>
        </w:rPr>
        <w:t xml:space="preserve">  </w:t>
      </w:r>
      <w:r w:rsidRPr="004A2314">
        <w:rPr>
          <w:rFonts w:eastAsia="Times New Roman" w:cs="Times New Roman"/>
          <w:i/>
          <w:iCs/>
          <w:color w:val="000000"/>
          <w:sz w:val="20"/>
          <w:szCs w:val="20"/>
          <w:lang w:eastAsia="hi-IN" w:bidi="hi-IN"/>
        </w:rPr>
        <w:t xml:space="preserve"> Фамилия И.О. </w:t>
      </w:r>
    </w:p>
    <w:p w:rsidR="004A2314" w:rsidRPr="004A2314" w:rsidRDefault="004A2314" w:rsidP="004A2314">
      <w:pPr>
        <w:ind w:firstLine="0"/>
        <w:rPr>
          <w:rFonts w:eastAsia="Calibri" w:cs="Arial"/>
        </w:rPr>
      </w:pPr>
    </w:p>
    <w:p w:rsidR="00DC0DFD" w:rsidRPr="004A2314" w:rsidRDefault="00DC0DFD" w:rsidP="00DC0DFD">
      <w:pPr>
        <w:pageBreakBefore/>
        <w:tabs>
          <w:tab w:val="left" w:pos="6096"/>
        </w:tabs>
        <w:suppressAutoHyphens/>
        <w:spacing w:line="240" w:lineRule="auto"/>
        <w:ind w:firstLine="0"/>
        <w:jc w:val="left"/>
        <w:rPr>
          <w:rFonts w:eastAsia="Times New Roman" w:cs="Times New Roman"/>
          <w:sz w:val="18"/>
          <w:szCs w:val="18"/>
          <w:lang w:eastAsia="ar-SA"/>
        </w:rPr>
      </w:pPr>
      <w:r w:rsidRPr="004A2314">
        <w:rPr>
          <w:rFonts w:eastAsia="Times New Roman" w:cs="Times New Roman"/>
          <w:sz w:val="18"/>
          <w:szCs w:val="18"/>
          <w:lang w:eastAsia="ar-SA"/>
        </w:rPr>
        <w:lastRenderedPageBreak/>
        <w:t>СОГЛАСОВАНО</w:t>
      </w:r>
      <w:r>
        <w:rPr>
          <w:rFonts w:eastAsia="Times New Roman" w:cs="Times New Roman"/>
          <w:sz w:val="18"/>
          <w:szCs w:val="18"/>
          <w:lang w:eastAsia="ar-SA"/>
        </w:rPr>
        <w:t xml:space="preserve"> </w:t>
      </w:r>
      <w:r>
        <w:rPr>
          <w:rFonts w:eastAsia="Times New Roman" w:cs="Times New Roman"/>
          <w:sz w:val="18"/>
          <w:szCs w:val="18"/>
          <w:lang w:eastAsia="ar-SA"/>
        </w:rPr>
        <w:tab/>
      </w:r>
      <w:r w:rsidRPr="004A2314">
        <w:rPr>
          <w:rFonts w:eastAsia="Times New Roman" w:cs="Times New Roman"/>
          <w:sz w:val="18"/>
          <w:szCs w:val="18"/>
          <w:lang w:eastAsia="ar-SA"/>
        </w:rPr>
        <w:t>УТВЕРЖДАЮ</w:t>
      </w:r>
    </w:p>
    <w:p w:rsidR="00DC0DFD" w:rsidRPr="004A2314" w:rsidRDefault="00DC0DFD" w:rsidP="00DC0DFD">
      <w:pPr>
        <w:tabs>
          <w:tab w:val="left" w:pos="6096"/>
        </w:tabs>
        <w:suppressAutoHyphens/>
        <w:spacing w:line="240" w:lineRule="auto"/>
        <w:ind w:firstLine="0"/>
        <w:jc w:val="left"/>
        <w:rPr>
          <w:rFonts w:eastAsia="Times New Roman" w:cs="Times New Roman"/>
          <w:sz w:val="18"/>
          <w:szCs w:val="18"/>
          <w:lang w:eastAsia="ar-SA"/>
        </w:rPr>
      </w:pPr>
      <w:r w:rsidRPr="004A2314">
        <w:rPr>
          <w:rFonts w:eastAsia="Times New Roman" w:cs="Times New Roman"/>
          <w:sz w:val="18"/>
          <w:szCs w:val="18"/>
          <w:lang w:eastAsia="ar-SA"/>
        </w:rPr>
        <w:t>руководитель от организации</w:t>
      </w:r>
      <w:r>
        <w:rPr>
          <w:rFonts w:eastAsia="Times New Roman" w:cs="Times New Roman"/>
          <w:sz w:val="18"/>
          <w:szCs w:val="18"/>
          <w:lang w:eastAsia="ar-SA"/>
        </w:rPr>
        <w:t xml:space="preserve"> </w:t>
      </w:r>
      <w:r>
        <w:rPr>
          <w:rFonts w:eastAsia="Times New Roman" w:cs="Times New Roman"/>
          <w:sz w:val="18"/>
          <w:szCs w:val="18"/>
          <w:lang w:eastAsia="ar-SA"/>
        </w:rPr>
        <w:tab/>
        <w:t xml:space="preserve">председатель </w:t>
      </w:r>
      <w:r w:rsidRPr="004A2314">
        <w:rPr>
          <w:rFonts w:eastAsia="Times New Roman" w:cs="Times New Roman"/>
          <w:sz w:val="18"/>
          <w:szCs w:val="18"/>
          <w:lang w:eastAsia="ar-SA"/>
        </w:rPr>
        <w:t>ПЦК</w:t>
      </w:r>
      <w:r>
        <w:rPr>
          <w:rFonts w:eastAsia="Times New Roman" w:cs="Times New Roman"/>
          <w:sz w:val="18"/>
          <w:szCs w:val="18"/>
          <w:lang w:eastAsia="ar-SA"/>
        </w:rPr>
        <w:t xml:space="preserve"> «Программирования»</w:t>
      </w:r>
    </w:p>
    <w:p w:rsidR="00DC0DFD" w:rsidRPr="002C205D" w:rsidRDefault="00DC0DFD" w:rsidP="00DC0DFD">
      <w:pPr>
        <w:tabs>
          <w:tab w:val="left" w:pos="6096"/>
          <w:tab w:val="right" w:pos="9356"/>
        </w:tabs>
        <w:suppressAutoHyphens/>
        <w:spacing w:line="240" w:lineRule="auto"/>
        <w:ind w:firstLine="0"/>
        <w:jc w:val="left"/>
        <w:rPr>
          <w:rFonts w:eastAsia="Times New Roman" w:cs="Times New Roman"/>
          <w:sz w:val="18"/>
          <w:szCs w:val="18"/>
          <w:u w:val="single"/>
          <w:lang w:eastAsia="ar-SA"/>
        </w:rPr>
      </w:pPr>
      <w:r w:rsidRPr="004A2314">
        <w:rPr>
          <w:rFonts w:eastAsia="Times New Roman" w:cs="Times New Roman"/>
          <w:sz w:val="18"/>
          <w:szCs w:val="18"/>
          <w:lang w:eastAsia="ar-SA"/>
        </w:rPr>
        <w:t>______________________________</w:t>
      </w:r>
      <w:r>
        <w:rPr>
          <w:rFonts w:eastAsia="Times New Roman" w:cs="Times New Roman"/>
          <w:sz w:val="18"/>
          <w:szCs w:val="18"/>
          <w:lang w:eastAsia="ar-SA"/>
        </w:rPr>
        <w:tab/>
      </w:r>
      <w:r>
        <w:rPr>
          <w:rFonts w:eastAsia="Times New Roman" w:cs="Times New Roman"/>
          <w:sz w:val="18"/>
          <w:szCs w:val="18"/>
          <w:u w:val="single"/>
          <w:lang w:eastAsia="ar-SA"/>
        </w:rPr>
        <w:tab/>
      </w:r>
    </w:p>
    <w:p w:rsidR="00DC0DFD" w:rsidRPr="004A2314" w:rsidRDefault="00DC0DFD" w:rsidP="00DC0DFD">
      <w:pPr>
        <w:tabs>
          <w:tab w:val="left" w:pos="6096"/>
          <w:tab w:val="right" w:pos="9356"/>
        </w:tabs>
        <w:suppressAutoHyphens/>
        <w:spacing w:line="240" w:lineRule="auto"/>
        <w:ind w:firstLine="0"/>
        <w:jc w:val="left"/>
        <w:rPr>
          <w:rFonts w:eastAsia="Times New Roman" w:cs="Times New Roman"/>
          <w:sz w:val="18"/>
          <w:szCs w:val="18"/>
          <w:lang w:eastAsia="ar-SA"/>
        </w:rPr>
      </w:pPr>
      <w:r w:rsidRPr="004A2314">
        <w:rPr>
          <w:rFonts w:eastAsia="Times New Roman" w:cs="Times New Roman"/>
          <w:sz w:val="18"/>
          <w:szCs w:val="18"/>
          <w:lang w:eastAsia="ar-SA"/>
        </w:rPr>
        <w:t>______________________________</w:t>
      </w:r>
      <w:r>
        <w:rPr>
          <w:rFonts w:eastAsia="Times New Roman" w:cs="Times New Roman"/>
          <w:sz w:val="18"/>
          <w:szCs w:val="18"/>
          <w:lang w:eastAsia="ar-SA"/>
        </w:rPr>
        <w:tab/>
      </w:r>
      <w:r>
        <w:rPr>
          <w:rFonts w:eastAsia="Times New Roman" w:cs="Times New Roman"/>
          <w:sz w:val="18"/>
          <w:szCs w:val="18"/>
          <w:u w:val="single"/>
          <w:lang w:eastAsia="ar-SA"/>
        </w:rPr>
        <w:tab/>
      </w:r>
    </w:p>
    <w:p w:rsidR="00DC0DFD" w:rsidRPr="004A2314" w:rsidRDefault="00DC0DFD" w:rsidP="00DC0DFD">
      <w:pPr>
        <w:tabs>
          <w:tab w:val="left" w:pos="6804"/>
        </w:tabs>
        <w:suppressAutoHyphens/>
        <w:spacing w:line="240" w:lineRule="auto"/>
        <w:ind w:firstLine="0"/>
        <w:jc w:val="left"/>
        <w:rPr>
          <w:rFonts w:eastAsia="Times New Roman" w:cs="Times New Roman"/>
          <w:sz w:val="18"/>
          <w:szCs w:val="18"/>
          <w:lang w:eastAsia="ar-SA"/>
        </w:rPr>
      </w:pPr>
    </w:p>
    <w:p w:rsidR="00DC0DFD" w:rsidRPr="009F633F" w:rsidRDefault="00DC0DFD" w:rsidP="00DC0DFD">
      <w:pPr>
        <w:tabs>
          <w:tab w:val="left" w:pos="6096"/>
        </w:tabs>
        <w:suppressAutoHyphens/>
        <w:spacing w:line="240" w:lineRule="auto"/>
        <w:ind w:firstLine="0"/>
        <w:jc w:val="left"/>
        <w:rPr>
          <w:rFonts w:eastAsia="Times New Roman" w:cs="Times New Roman"/>
          <w:sz w:val="18"/>
          <w:szCs w:val="18"/>
          <w:lang w:eastAsia="ar-SA"/>
        </w:rPr>
      </w:pPr>
      <w:r w:rsidRPr="009F633F">
        <w:rPr>
          <w:rFonts w:eastAsia="Times New Roman" w:cs="Times New Roman"/>
          <w:sz w:val="18"/>
          <w:szCs w:val="18"/>
          <w:lang w:eastAsia="ar-SA"/>
        </w:rPr>
        <w:t>МП</w:t>
      </w:r>
    </w:p>
    <w:p w:rsidR="004A2314" w:rsidRPr="004A2314" w:rsidRDefault="004A2314" w:rsidP="004A2314">
      <w:pPr>
        <w:suppressAutoHyphens/>
        <w:spacing w:line="240" w:lineRule="auto"/>
        <w:ind w:firstLine="0"/>
        <w:jc w:val="left"/>
        <w:rPr>
          <w:rFonts w:eastAsia="Times New Roman" w:cs="Times New Roman"/>
          <w:sz w:val="18"/>
          <w:szCs w:val="18"/>
          <w:lang w:eastAsia="ar-SA"/>
        </w:rPr>
      </w:pPr>
    </w:p>
    <w:p w:rsidR="004A2314" w:rsidRPr="004A2314" w:rsidRDefault="004A2314" w:rsidP="004A2314">
      <w:pPr>
        <w:suppressAutoHyphens/>
        <w:spacing w:line="240" w:lineRule="auto"/>
        <w:ind w:firstLine="0"/>
        <w:jc w:val="left"/>
        <w:rPr>
          <w:rFonts w:eastAsia="Times New Roman" w:cs="Times New Roman"/>
          <w:sz w:val="18"/>
          <w:szCs w:val="18"/>
          <w:lang w:eastAsia="ar-SA"/>
        </w:rPr>
      </w:pPr>
    </w:p>
    <w:p w:rsidR="004A2314" w:rsidRPr="004A2314" w:rsidRDefault="004A2314" w:rsidP="004A2314">
      <w:pPr>
        <w:suppressAutoHyphens/>
        <w:spacing w:line="240" w:lineRule="auto"/>
        <w:ind w:firstLine="0"/>
        <w:jc w:val="center"/>
        <w:rPr>
          <w:rFonts w:eastAsia="Times New Roman" w:cs="Times New Roman"/>
          <w:sz w:val="24"/>
          <w:szCs w:val="24"/>
          <w:lang w:eastAsia="ar-SA"/>
        </w:rPr>
      </w:pPr>
      <w:r w:rsidRPr="004A2314">
        <w:rPr>
          <w:rFonts w:eastAsia="Times New Roman" w:cs="Times New Roman"/>
          <w:sz w:val="24"/>
          <w:szCs w:val="24"/>
          <w:lang w:eastAsia="ar-SA"/>
        </w:rPr>
        <w:t>ФГБОУ ВО РГАТУ  им. П.А. Соловьева</w:t>
      </w:r>
    </w:p>
    <w:p w:rsidR="004A2314" w:rsidRPr="004A2314" w:rsidRDefault="004A2314" w:rsidP="004A2314">
      <w:pPr>
        <w:suppressAutoHyphens/>
        <w:spacing w:line="240" w:lineRule="auto"/>
        <w:ind w:firstLine="0"/>
        <w:jc w:val="center"/>
        <w:rPr>
          <w:rFonts w:eastAsia="Times New Roman" w:cs="Times New Roman"/>
          <w:i/>
          <w:iCs/>
          <w:sz w:val="24"/>
          <w:szCs w:val="24"/>
          <w:lang w:eastAsia="ar-SA"/>
        </w:rPr>
      </w:pPr>
      <w:r w:rsidRPr="004A2314">
        <w:rPr>
          <w:rFonts w:eastAsia="Times New Roman" w:cs="Times New Roman"/>
          <w:sz w:val="24"/>
          <w:szCs w:val="24"/>
          <w:lang w:eastAsia="ar-SA"/>
        </w:rPr>
        <w:t>Авиационный колледж</w:t>
      </w:r>
    </w:p>
    <w:p w:rsidR="004A2314" w:rsidRPr="004A2314" w:rsidRDefault="004A2314" w:rsidP="004A2314">
      <w:pPr>
        <w:suppressAutoHyphens/>
        <w:spacing w:line="240" w:lineRule="auto"/>
        <w:ind w:firstLine="720"/>
        <w:jc w:val="center"/>
        <w:rPr>
          <w:rFonts w:eastAsia="Times New Roman" w:cs="Times New Roman"/>
          <w:i/>
          <w:iCs/>
          <w:sz w:val="24"/>
          <w:szCs w:val="24"/>
          <w:lang w:eastAsia="ar-SA"/>
        </w:rPr>
      </w:pPr>
    </w:p>
    <w:p w:rsidR="004A2314" w:rsidRPr="004A2314" w:rsidRDefault="004A2314" w:rsidP="004A2314">
      <w:pPr>
        <w:suppressAutoHyphens/>
        <w:spacing w:line="240" w:lineRule="auto"/>
        <w:ind w:firstLine="0"/>
        <w:jc w:val="center"/>
        <w:rPr>
          <w:rFonts w:eastAsia="Times New Roman" w:cs="Times New Roman"/>
          <w:sz w:val="24"/>
          <w:szCs w:val="24"/>
          <w:lang w:eastAsia="ar-SA"/>
        </w:rPr>
      </w:pPr>
      <w:r w:rsidRPr="004A2314">
        <w:rPr>
          <w:rFonts w:eastAsia="Times New Roman" w:cs="Times New Roman"/>
          <w:b/>
          <w:bCs/>
          <w:i/>
          <w:iCs/>
          <w:sz w:val="24"/>
          <w:szCs w:val="24"/>
          <w:lang w:eastAsia="ar-SA"/>
        </w:rPr>
        <w:t>ИНДИВИДУАЛЬНОЕ ЗАДАНИЕ</w:t>
      </w:r>
    </w:p>
    <w:p w:rsidR="004A2314" w:rsidRPr="004A2314" w:rsidRDefault="004A2314" w:rsidP="004A2314">
      <w:pPr>
        <w:suppressAutoHyphens/>
        <w:spacing w:line="240" w:lineRule="auto"/>
        <w:ind w:firstLine="0"/>
        <w:jc w:val="center"/>
        <w:rPr>
          <w:rFonts w:eastAsia="Times New Roman" w:cs="Times New Roman"/>
          <w:sz w:val="24"/>
          <w:szCs w:val="24"/>
          <w:lang w:eastAsia="ar-SA"/>
        </w:rPr>
      </w:pPr>
    </w:p>
    <w:p w:rsidR="004A2314" w:rsidRPr="004A2314" w:rsidRDefault="004A2314" w:rsidP="004A2314">
      <w:pPr>
        <w:suppressAutoHyphens/>
        <w:spacing w:line="240" w:lineRule="auto"/>
        <w:ind w:firstLine="0"/>
        <w:jc w:val="center"/>
        <w:rPr>
          <w:rFonts w:eastAsia="Times New Roman" w:cs="Times New Roman"/>
          <w:sz w:val="24"/>
          <w:szCs w:val="24"/>
          <w:lang w:eastAsia="ar-SA"/>
        </w:rPr>
      </w:pPr>
      <w:r w:rsidRPr="004A2314">
        <w:rPr>
          <w:rFonts w:eastAsia="Times New Roman" w:cs="Times New Roman"/>
          <w:sz w:val="24"/>
          <w:szCs w:val="24"/>
          <w:lang w:eastAsia="ar-SA"/>
        </w:rPr>
        <w:t xml:space="preserve">НА ПРОИЗВОДСТВЕННУЮ ПРАКТИКУ ПП.01 </w:t>
      </w:r>
    </w:p>
    <w:p w:rsidR="004A2314" w:rsidRPr="004A2314" w:rsidRDefault="004A2314" w:rsidP="004A2314">
      <w:pPr>
        <w:suppressAutoHyphens/>
        <w:spacing w:line="240" w:lineRule="auto"/>
        <w:ind w:firstLine="0"/>
        <w:jc w:val="center"/>
        <w:rPr>
          <w:rFonts w:eastAsia="Times New Roman" w:cs="Times New Roman"/>
          <w:sz w:val="24"/>
          <w:szCs w:val="24"/>
          <w:lang w:eastAsia="ar-SA"/>
        </w:rPr>
      </w:pPr>
      <w:r w:rsidRPr="004A2314">
        <w:rPr>
          <w:rFonts w:eastAsia="Times New Roman" w:cs="Times New Roman"/>
          <w:sz w:val="24"/>
          <w:szCs w:val="24"/>
          <w:lang w:eastAsia="ar-SA"/>
        </w:rPr>
        <w:t xml:space="preserve">(ПО ПРОФИЛЮ СПЕЦИАЛЬНОСТИ) </w:t>
      </w:r>
    </w:p>
    <w:p w:rsidR="004A2314" w:rsidRPr="004A2314" w:rsidRDefault="004A2314" w:rsidP="004A2314">
      <w:pPr>
        <w:suppressAutoHyphens/>
        <w:spacing w:line="240" w:lineRule="auto"/>
        <w:ind w:firstLine="0"/>
        <w:jc w:val="center"/>
        <w:rPr>
          <w:rFonts w:eastAsia="Times New Roman" w:cs="Times New Roman"/>
          <w:b/>
          <w:bCs/>
          <w:sz w:val="24"/>
          <w:szCs w:val="24"/>
          <w:lang w:eastAsia="ar-SA"/>
        </w:rPr>
      </w:pPr>
    </w:p>
    <w:p w:rsidR="004A2314" w:rsidRPr="004A2314" w:rsidRDefault="004A2314" w:rsidP="004A2314">
      <w:pPr>
        <w:suppressAutoHyphens/>
        <w:spacing w:line="240" w:lineRule="auto"/>
        <w:ind w:firstLine="0"/>
        <w:jc w:val="center"/>
        <w:rPr>
          <w:rFonts w:eastAsia="Times New Roman" w:cs="Times New Roman"/>
          <w:b/>
          <w:bCs/>
          <w:sz w:val="24"/>
          <w:szCs w:val="24"/>
          <w:lang w:eastAsia="ar-SA"/>
        </w:rPr>
      </w:pPr>
      <w:r w:rsidRPr="004A2314">
        <w:rPr>
          <w:rFonts w:eastAsia="Times New Roman" w:cs="Times New Roman"/>
          <w:b/>
          <w:bCs/>
          <w:sz w:val="24"/>
          <w:szCs w:val="24"/>
          <w:lang w:eastAsia="ar-SA"/>
        </w:rPr>
        <w:t>09.02.03 Программирование в компьютерных системах</w:t>
      </w:r>
    </w:p>
    <w:p w:rsidR="004A2314" w:rsidRPr="004A2314" w:rsidRDefault="004A2314" w:rsidP="004A2314">
      <w:pPr>
        <w:suppressAutoHyphens/>
        <w:spacing w:line="240" w:lineRule="auto"/>
        <w:ind w:firstLine="0"/>
        <w:jc w:val="center"/>
        <w:rPr>
          <w:rFonts w:eastAsia="Times New Roman" w:cs="Times New Roman"/>
          <w:sz w:val="24"/>
          <w:szCs w:val="24"/>
          <w:lang w:eastAsia="ar-SA"/>
        </w:rPr>
      </w:pPr>
    </w:p>
    <w:p w:rsidR="00DC0DFD" w:rsidRPr="00BF286A" w:rsidRDefault="00DC0DFD" w:rsidP="00DC0DFD">
      <w:pPr>
        <w:tabs>
          <w:tab w:val="right" w:pos="9356"/>
        </w:tabs>
        <w:suppressAutoHyphens/>
        <w:spacing w:line="240" w:lineRule="auto"/>
        <w:ind w:firstLine="0"/>
        <w:jc w:val="left"/>
        <w:rPr>
          <w:rFonts w:eastAsia="Times New Roman" w:cs="Times New Roman"/>
          <w:b/>
          <w:bCs/>
          <w:sz w:val="24"/>
          <w:szCs w:val="24"/>
          <w:u w:val="single"/>
          <w:lang w:eastAsia="ar-SA"/>
        </w:rPr>
      </w:pPr>
      <w:r w:rsidRPr="004A2314">
        <w:rPr>
          <w:rFonts w:eastAsia="Times New Roman" w:cs="Times New Roman"/>
          <w:sz w:val="24"/>
          <w:szCs w:val="24"/>
          <w:lang w:eastAsia="ar-SA"/>
        </w:rPr>
        <w:t>в организац</w:t>
      </w:r>
      <w:proofErr w:type="gramStart"/>
      <w:r w:rsidRPr="004A2314">
        <w:rPr>
          <w:rFonts w:eastAsia="Times New Roman" w:cs="Times New Roman"/>
          <w:sz w:val="24"/>
          <w:szCs w:val="24"/>
          <w:lang w:eastAsia="ar-SA"/>
        </w:rPr>
        <w:t>ии</w:t>
      </w:r>
      <w:r>
        <w:rPr>
          <w:rFonts w:eastAsia="Times New Roman" w:cs="Times New Roman"/>
          <w:sz w:val="24"/>
          <w:szCs w:val="24"/>
          <w:u w:val="single"/>
          <w:lang w:eastAsia="ar-SA"/>
        </w:rPr>
        <w:t xml:space="preserve">     </w:t>
      </w:r>
      <w:r w:rsidR="006415F1">
        <w:rPr>
          <w:rFonts w:eastAsia="Times New Roman" w:cs="Times New Roman"/>
          <w:sz w:val="24"/>
          <w:szCs w:val="24"/>
          <w:u w:val="single"/>
          <w:lang w:eastAsia="ar-SA"/>
        </w:rPr>
        <w:t>ООО</w:t>
      </w:r>
      <w:proofErr w:type="gramEnd"/>
      <w:r w:rsidR="000C0212">
        <w:rPr>
          <w:rFonts w:eastAsia="Times New Roman" w:cs="Times New Roman"/>
          <w:sz w:val="24"/>
          <w:szCs w:val="24"/>
          <w:u w:val="single"/>
          <w:lang w:eastAsia="ar-SA"/>
        </w:rPr>
        <w:t xml:space="preserve"> НПО «</w:t>
      </w:r>
      <w:proofErr w:type="spellStart"/>
      <w:r w:rsidR="000C0212">
        <w:rPr>
          <w:rFonts w:eastAsia="Times New Roman" w:cs="Times New Roman"/>
          <w:sz w:val="24"/>
          <w:szCs w:val="24"/>
          <w:u w:val="single"/>
          <w:lang w:eastAsia="ar-SA"/>
        </w:rPr>
        <w:t>Криста</w:t>
      </w:r>
      <w:proofErr w:type="spellEnd"/>
      <w:r w:rsidR="000C0212">
        <w:rPr>
          <w:rFonts w:eastAsia="Times New Roman" w:cs="Times New Roman"/>
          <w:sz w:val="24"/>
          <w:szCs w:val="24"/>
          <w:u w:val="single"/>
          <w:lang w:eastAsia="ar-SA"/>
        </w:rPr>
        <w:t>»</w:t>
      </w:r>
      <w:r>
        <w:rPr>
          <w:rFonts w:eastAsia="Times New Roman" w:cs="Times New Roman"/>
          <w:sz w:val="24"/>
          <w:szCs w:val="24"/>
          <w:u w:val="single"/>
          <w:lang w:eastAsia="ar-SA"/>
        </w:rPr>
        <w:tab/>
      </w:r>
    </w:p>
    <w:p w:rsidR="00DC0DFD" w:rsidRPr="004A2314" w:rsidRDefault="00DC0DFD" w:rsidP="00DC0DFD">
      <w:pPr>
        <w:suppressAutoHyphens/>
        <w:spacing w:line="240" w:lineRule="auto"/>
        <w:ind w:firstLine="0"/>
        <w:jc w:val="center"/>
        <w:rPr>
          <w:rFonts w:eastAsia="Times New Roman" w:cs="Times New Roman"/>
          <w:b/>
          <w:bCs/>
          <w:sz w:val="24"/>
          <w:szCs w:val="24"/>
          <w:lang w:eastAsia="ar-SA"/>
        </w:rPr>
      </w:pPr>
    </w:p>
    <w:p w:rsidR="00DC0DFD" w:rsidRPr="00BF286A" w:rsidRDefault="00DC0DFD" w:rsidP="00DC0DFD">
      <w:pPr>
        <w:tabs>
          <w:tab w:val="right" w:pos="9356"/>
        </w:tabs>
        <w:suppressAutoHyphens/>
        <w:spacing w:line="240" w:lineRule="auto"/>
        <w:ind w:firstLine="0"/>
        <w:jc w:val="left"/>
        <w:rPr>
          <w:rFonts w:eastAsia="Times New Roman" w:cs="Times New Roman"/>
          <w:sz w:val="24"/>
          <w:szCs w:val="24"/>
          <w:u w:val="single"/>
          <w:lang w:eastAsia="ar-SA"/>
        </w:rPr>
      </w:pPr>
      <w:r w:rsidRPr="004A2314">
        <w:rPr>
          <w:rFonts w:eastAsia="Times New Roman" w:cs="Times New Roman"/>
          <w:sz w:val="24"/>
          <w:szCs w:val="24"/>
          <w:lang w:eastAsia="ar-SA"/>
        </w:rPr>
        <w:t>студенту</w:t>
      </w:r>
      <w:r>
        <w:rPr>
          <w:rFonts w:eastAsia="Times New Roman" w:cs="Times New Roman"/>
          <w:sz w:val="24"/>
          <w:szCs w:val="24"/>
          <w:u w:val="single"/>
          <w:lang w:eastAsia="ar-SA"/>
        </w:rPr>
        <w:t xml:space="preserve">    </w:t>
      </w:r>
      <w:proofErr w:type="spellStart"/>
      <w:r w:rsidR="000C0212">
        <w:rPr>
          <w:rFonts w:eastAsia="Times New Roman" w:cs="Times New Roman"/>
          <w:sz w:val="24"/>
          <w:szCs w:val="24"/>
          <w:u w:val="single"/>
          <w:lang w:eastAsia="ar-SA"/>
        </w:rPr>
        <w:t>Чиркову</w:t>
      </w:r>
      <w:proofErr w:type="spellEnd"/>
      <w:r w:rsidR="000C0212">
        <w:rPr>
          <w:rFonts w:eastAsia="Times New Roman" w:cs="Times New Roman"/>
          <w:sz w:val="24"/>
          <w:szCs w:val="24"/>
          <w:u w:val="single"/>
          <w:lang w:eastAsia="ar-SA"/>
        </w:rPr>
        <w:t xml:space="preserve"> Михаилу Дмитриевичу</w:t>
      </w:r>
      <w:r>
        <w:rPr>
          <w:rFonts w:eastAsia="Times New Roman" w:cs="Times New Roman"/>
          <w:sz w:val="24"/>
          <w:szCs w:val="24"/>
          <w:u w:val="single"/>
          <w:lang w:eastAsia="ar-SA"/>
        </w:rPr>
        <w:tab/>
      </w:r>
    </w:p>
    <w:p w:rsidR="00DC0DFD" w:rsidRPr="004A2314" w:rsidRDefault="00DC0DFD" w:rsidP="00DC0DFD">
      <w:pPr>
        <w:suppressAutoHyphens/>
        <w:spacing w:line="240" w:lineRule="auto"/>
        <w:ind w:firstLine="0"/>
        <w:jc w:val="left"/>
        <w:rPr>
          <w:rFonts w:eastAsia="Times New Roman" w:cs="Times New Roman"/>
          <w:sz w:val="24"/>
          <w:szCs w:val="24"/>
          <w:lang w:eastAsia="ar-SA"/>
        </w:rPr>
      </w:pPr>
    </w:p>
    <w:p w:rsidR="00DC0DFD" w:rsidRPr="00D53343" w:rsidRDefault="00DC0DFD" w:rsidP="00DC0DFD">
      <w:pPr>
        <w:tabs>
          <w:tab w:val="left" w:pos="3686"/>
          <w:tab w:val="right" w:pos="7655"/>
        </w:tabs>
        <w:suppressAutoHyphens/>
        <w:spacing w:line="240" w:lineRule="auto"/>
        <w:ind w:firstLine="0"/>
        <w:jc w:val="left"/>
        <w:rPr>
          <w:rFonts w:eastAsia="Times New Roman" w:cs="Times New Roman"/>
          <w:sz w:val="24"/>
          <w:szCs w:val="24"/>
          <w:u w:val="single"/>
          <w:lang w:eastAsia="ar-SA"/>
        </w:rPr>
      </w:pPr>
      <w:r w:rsidRPr="004A2314">
        <w:rPr>
          <w:rFonts w:eastAsia="Times New Roman" w:cs="Times New Roman"/>
          <w:sz w:val="24"/>
          <w:szCs w:val="24"/>
          <w:lang w:eastAsia="ar-SA"/>
        </w:rPr>
        <w:t xml:space="preserve">Начало практики </w:t>
      </w:r>
      <w:r>
        <w:rPr>
          <w:rFonts w:eastAsia="Times New Roman" w:cs="Times New Roman"/>
          <w:sz w:val="24"/>
          <w:szCs w:val="24"/>
          <w:u w:val="single"/>
          <w:lang w:eastAsia="ar-SA"/>
        </w:rPr>
        <w:t xml:space="preserve">    </w:t>
      </w:r>
      <w:r w:rsidR="00DF45CC">
        <w:rPr>
          <w:rFonts w:eastAsia="Times New Roman" w:cs="Times New Roman"/>
          <w:sz w:val="24"/>
          <w:szCs w:val="24"/>
          <w:u w:val="single"/>
          <w:lang w:eastAsia="ar-SA"/>
        </w:rPr>
        <w:t>30.01</w:t>
      </w:r>
      <w:r>
        <w:rPr>
          <w:rFonts w:eastAsia="Times New Roman" w:cs="Times New Roman"/>
          <w:sz w:val="24"/>
          <w:szCs w:val="24"/>
          <w:u w:val="single"/>
          <w:lang w:eastAsia="ar-SA"/>
        </w:rPr>
        <w:tab/>
      </w:r>
      <w:r w:rsidRPr="004A2314">
        <w:rPr>
          <w:rFonts w:eastAsia="Times New Roman" w:cs="Times New Roman"/>
          <w:sz w:val="24"/>
          <w:szCs w:val="24"/>
          <w:lang w:eastAsia="ar-SA"/>
        </w:rPr>
        <w:t xml:space="preserve"> </w:t>
      </w:r>
      <w:r>
        <w:rPr>
          <w:rFonts w:eastAsia="Times New Roman" w:cs="Times New Roman"/>
          <w:sz w:val="24"/>
          <w:szCs w:val="24"/>
          <w:lang w:eastAsia="ar-SA"/>
        </w:rPr>
        <w:t xml:space="preserve">Окончание практики </w:t>
      </w:r>
      <w:r>
        <w:rPr>
          <w:rFonts w:eastAsia="Times New Roman" w:cs="Times New Roman"/>
          <w:sz w:val="24"/>
          <w:szCs w:val="24"/>
          <w:u w:val="single"/>
          <w:lang w:eastAsia="ar-SA"/>
        </w:rPr>
        <w:t xml:space="preserve">   </w:t>
      </w:r>
      <w:r w:rsidR="00DF45CC">
        <w:rPr>
          <w:rFonts w:eastAsia="Times New Roman" w:cs="Times New Roman"/>
          <w:sz w:val="24"/>
          <w:szCs w:val="24"/>
          <w:u w:val="single"/>
          <w:lang w:eastAsia="ar-SA"/>
        </w:rPr>
        <w:t>11.02</w:t>
      </w:r>
      <w:r>
        <w:rPr>
          <w:rFonts w:eastAsia="Times New Roman" w:cs="Times New Roman"/>
          <w:sz w:val="24"/>
          <w:szCs w:val="24"/>
          <w:u w:val="single"/>
          <w:lang w:eastAsia="ar-SA"/>
        </w:rPr>
        <w:tab/>
      </w:r>
    </w:p>
    <w:p w:rsidR="004A2314" w:rsidRPr="004A2314" w:rsidRDefault="004A2314" w:rsidP="004A2314">
      <w:pPr>
        <w:suppressAutoHyphens/>
        <w:spacing w:line="240" w:lineRule="auto"/>
        <w:ind w:firstLine="0"/>
        <w:jc w:val="left"/>
        <w:rPr>
          <w:rFonts w:eastAsia="Times New Roman" w:cs="Times New Roman"/>
          <w:szCs w:val="28"/>
          <w:u w:val="single"/>
          <w:lang w:eastAsia="ar-SA"/>
        </w:rPr>
      </w:pPr>
    </w:p>
    <w:p w:rsidR="004A2314" w:rsidRPr="004A2314" w:rsidRDefault="004A2314" w:rsidP="004A2314">
      <w:pPr>
        <w:suppressAutoHyphens/>
        <w:spacing w:line="240" w:lineRule="auto"/>
        <w:ind w:firstLine="0"/>
        <w:jc w:val="left"/>
        <w:rPr>
          <w:rFonts w:eastAsia="Times New Roman" w:cs="Times New Roman"/>
          <w:sz w:val="24"/>
          <w:szCs w:val="24"/>
          <w:lang w:eastAsia="ar-SA"/>
        </w:rPr>
      </w:pPr>
      <w:r w:rsidRPr="004A2314">
        <w:rPr>
          <w:rFonts w:eastAsia="Times New Roman" w:cs="Times New Roman"/>
          <w:sz w:val="24"/>
          <w:szCs w:val="24"/>
          <w:lang w:eastAsia="ar-SA"/>
        </w:rPr>
        <w:t xml:space="preserve">В процессе производственной практики студент должен познакомиться </w:t>
      </w:r>
      <w:proofErr w:type="gramStart"/>
      <w:r w:rsidRPr="004A2314">
        <w:rPr>
          <w:rFonts w:eastAsia="Times New Roman" w:cs="Times New Roman"/>
          <w:sz w:val="24"/>
          <w:szCs w:val="24"/>
          <w:lang w:eastAsia="ar-SA"/>
        </w:rPr>
        <w:t>с</w:t>
      </w:r>
      <w:proofErr w:type="gramEnd"/>
      <w:r w:rsidRPr="004A2314">
        <w:rPr>
          <w:rFonts w:eastAsia="Times New Roman" w:cs="Times New Roman"/>
          <w:sz w:val="24"/>
          <w:szCs w:val="24"/>
          <w:lang w:eastAsia="ar-SA"/>
        </w:rPr>
        <w:t>:</w:t>
      </w:r>
    </w:p>
    <w:p w:rsidR="004A2314" w:rsidRPr="004A2314" w:rsidRDefault="004A2314" w:rsidP="004A2314">
      <w:pPr>
        <w:numPr>
          <w:ilvl w:val="0"/>
          <w:numId w:val="4"/>
        </w:numPr>
        <w:suppressAutoHyphens/>
        <w:spacing w:line="240" w:lineRule="auto"/>
        <w:jc w:val="left"/>
        <w:rPr>
          <w:rFonts w:eastAsia="Times New Roman" w:cs="Times New Roman"/>
          <w:sz w:val="24"/>
          <w:szCs w:val="24"/>
          <w:lang w:eastAsia="ar-SA"/>
        </w:rPr>
      </w:pPr>
      <w:r w:rsidRPr="004A2314">
        <w:rPr>
          <w:rFonts w:eastAsia="Times New Roman" w:cs="Times New Roman"/>
          <w:sz w:val="24"/>
          <w:szCs w:val="24"/>
          <w:lang w:eastAsia="ar-SA"/>
        </w:rPr>
        <w:t>организационной структурой предприятия;</w:t>
      </w:r>
    </w:p>
    <w:p w:rsidR="004A2314" w:rsidRPr="004A2314" w:rsidRDefault="004A2314" w:rsidP="004A2314">
      <w:pPr>
        <w:numPr>
          <w:ilvl w:val="0"/>
          <w:numId w:val="4"/>
        </w:numPr>
        <w:suppressAutoHyphens/>
        <w:spacing w:line="240" w:lineRule="auto"/>
        <w:jc w:val="left"/>
        <w:rPr>
          <w:rFonts w:eastAsia="Times New Roman" w:cs="Times New Roman"/>
          <w:sz w:val="24"/>
          <w:szCs w:val="24"/>
          <w:lang w:eastAsia="ar-SA"/>
        </w:rPr>
      </w:pPr>
      <w:r w:rsidRPr="004A2314">
        <w:rPr>
          <w:rFonts w:eastAsia="Times New Roman" w:cs="Times New Roman"/>
          <w:sz w:val="24"/>
          <w:szCs w:val="24"/>
          <w:lang w:eastAsia="ar-SA"/>
        </w:rPr>
        <w:t>функциями подразделений и их взаимосвязью;</w:t>
      </w:r>
    </w:p>
    <w:p w:rsidR="004A2314" w:rsidRPr="004A2314" w:rsidRDefault="004A2314" w:rsidP="004A2314">
      <w:pPr>
        <w:numPr>
          <w:ilvl w:val="0"/>
          <w:numId w:val="4"/>
        </w:numPr>
        <w:suppressAutoHyphens/>
        <w:spacing w:line="240" w:lineRule="auto"/>
        <w:jc w:val="left"/>
        <w:rPr>
          <w:rFonts w:eastAsia="Times New Roman" w:cs="Times New Roman"/>
          <w:sz w:val="24"/>
          <w:szCs w:val="24"/>
          <w:lang w:eastAsia="ar-SA"/>
        </w:rPr>
      </w:pPr>
      <w:r w:rsidRPr="004A2314">
        <w:rPr>
          <w:rFonts w:eastAsia="Times New Roman" w:cs="Times New Roman"/>
          <w:sz w:val="24"/>
          <w:szCs w:val="24"/>
          <w:lang w:eastAsia="ar-SA"/>
        </w:rPr>
        <w:t>правилами внутреннего распорядка предприятия;</w:t>
      </w:r>
    </w:p>
    <w:p w:rsidR="004A2314" w:rsidRPr="004A2314" w:rsidRDefault="004A2314" w:rsidP="004A2314">
      <w:pPr>
        <w:numPr>
          <w:ilvl w:val="0"/>
          <w:numId w:val="4"/>
        </w:numPr>
        <w:suppressAutoHyphens/>
        <w:spacing w:line="240" w:lineRule="auto"/>
        <w:jc w:val="left"/>
        <w:rPr>
          <w:rFonts w:eastAsia="Times New Roman" w:cs="Times New Roman"/>
          <w:sz w:val="20"/>
          <w:szCs w:val="20"/>
          <w:lang w:eastAsia="ar-SA"/>
        </w:rPr>
      </w:pPr>
      <w:r w:rsidRPr="004A2314">
        <w:rPr>
          <w:rFonts w:eastAsia="Times New Roman" w:cs="Times New Roman"/>
          <w:sz w:val="24"/>
          <w:szCs w:val="24"/>
          <w:lang w:eastAsia="ar-SA"/>
        </w:rPr>
        <w:t>правилами охраны труда и противопожарной безопасности.</w:t>
      </w:r>
    </w:p>
    <w:p w:rsidR="004A2314" w:rsidRPr="004A2314" w:rsidRDefault="004A2314" w:rsidP="004A2314">
      <w:pPr>
        <w:suppressAutoHyphens/>
        <w:spacing w:line="240" w:lineRule="auto"/>
        <w:ind w:firstLine="0"/>
        <w:jc w:val="left"/>
        <w:rPr>
          <w:rFonts w:eastAsia="Times New Roman" w:cs="Times New Roman"/>
          <w:sz w:val="24"/>
          <w:szCs w:val="24"/>
          <w:lang w:eastAsia="ar-SA"/>
        </w:rPr>
      </w:pPr>
    </w:p>
    <w:p w:rsidR="004A2314" w:rsidRPr="004A2314" w:rsidRDefault="004A2314" w:rsidP="004A2314">
      <w:pPr>
        <w:suppressAutoHyphens/>
        <w:spacing w:line="240" w:lineRule="auto"/>
        <w:ind w:firstLine="0"/>
        <w:jc w:val="left"/>
        <w:rPr>
          <w:rFonts w:eastAsia="Times New Roman" w:cs="Times New Roman"/>
          <w:sz w:val="24"/>
          <w:szCs w:val="24"/>
          <w:lang w:eastAsia="ar-SA"/>
        </w:rPr>
      </w:pPr>
      <w:r w:rsidRPr="004A2314">
        <w:rPr>
          <w:rFonts w:eastAsia="Times New Roman" w:cs="Times New Roman"/>
          <w:sz w:val="24"/>
          <w:szCs w:val="24"/>
          <w:lang w:eastAsia="ar-SA"/>
        </w:rPr>
        <w:t>В процессе практики студент должен:</w:t>
      </w:r>
    </w:p>
    <w:p w:rsidR="00DC7C97" w:rsidRPr="00DC7C97" w:rsidRDefault="004A2314" w:rsidP="00DC7C97">
      <w:pPr>
        <w:numPr>
          <w:ilvl w:val="0"/>
          <w:numId w:val="5"/>
        </w:numPr>
        <w:shd w:val="clear" w:color="auto" w:fill="FFFFFF"/>
        <w:tabs>
          <w:tab w:val="right" w:pos="9356"/>
        </w:tabs>
        <w:suppressAutoHyphens/>
        <w:spacing w:before="5" w:line="200" w:lineRule="atLeast"/>
        <w:ind w:left="714" w:hanging="357"/>
        <w:jc w:val="left"/>
        <w:rPr>
          <w:rFonts w:eastAsia="Times New Roman" w:cs="Times New Roman"/>
          <w:spacing w:val="-3"/>
          <w:sz w:val="24"/>
          <w:szCs w:val="24"/>
          <w:lang w:eastAsia="ar-SA"/>
        </w:rPr>
      </w:pPr>
      <w:proofErr w:type="gramStart"/>
      <w:r w:rsidRPr="004A2314">
        <w:rPr>
          <w:rFonts w:eastAsia="Times New Roman" w:cs="Times New Roman"/>
          <w:spacing w:val="-3"/>
          <w:sz w:val="24"/>
          <w:szCs w:val="24"/>
          <w:lang w:eastAsia="ar-SA"/>
        </w:rPr>
        <w:t>разрабатывать алгоритм поставленной задачи и реализовать его средствами автоматизированного проектирования</w:t>
      </w:r>
      <w:r w:rsidR="00DC7C97">
        <w:rPr>
          <w:rFonts w:eastAsia="Times New Roman" w:cs="Times New Roman"/>
          <w:spacing w:val="-3"/>
          <w:sz w:val="24"/>
          <w:szCs w:val="24"/>
          <w:lang w:eastAsia="ar-SA"/>
        </w:rPr>
        <w:t xml:space="preserve"> (постановка задачи:</w:t>
      </w:r>
      <w:proofErr w:type="gramEnd"/>
      <w:r w:rsidR="00DC7C97">
        <w:rPr>
          <w:rFonts w:eastAsia="Times New Roman" w:cs="Times New Roman"/>
          <w:spacing w:val="-3"/>
          <w:sz w:val="24"/>
          <w:szCs w:val="24"/>
          <w:lang w:eastAsia="ar-SA"/>
        </w:rPr>
        <w:t xml:space="preserve"> </w:t>
      </w:r>
      <w:r w:rsidR="00DC7C97">
        <w:rPr>
          <w:rFonts w:eastAsia="Times New Roman" w:cs="Times New Roman"/>
          <w:spacing w:val="-3"/>
          <w:sz w:val="24"/>
          <w:szCs w:val="24"/>
          <w:u w:val="single"/>
          <w:lang w:eastAsia="ar-SA"/>
        </w:rPr>
        <w:t xml:space="preserve">    </w:t>
      </w:r>
      <w:r w:rsidR="006415F1">
        <w:rPr>
          <w:rFonts w:eastAsia="Times New Roman" w:cs="Times New Roman"/>
          <w:spacing w:val="-3"/>
          <w:sz w:val="24"/>
          <w:szCs w:val="24"/>
          <w:u w:val="single"/>
          <w:lang w:eastAsia="ar-SA"/>
        </w:rPr>
        <w:t>Разработка тестового программного модуля ведения документов по основной бюджетной классификации</w:t>
      </w:r>
      <w:r w:rsidR="00DC7C97">
        <w:rPr>
          <w:rFonts w:eastAsia="Times New Roman" w:cs="Times New Roman"/>
          <w:spacing w:val="-3"/>
          <w:sz w:val="24"/>
          <w:szCs w:val="24"/>
          <w:u w:val="single"/>
          <w:lang w:eastAsia="ar-SA"/>
        </w:rPr>
        <w:tab/>
      </w:r>
    </w:p>
    <w:p w:rsidR="004A2314" w:rsidRPr="006415F1" w:rsidRDefault="00DC7C97" w:rsidP="006415F1">
      <w:pPr>
        <w:shd w:val="clear" w:color="auto" w:fill="FFFFFF"/>
        <w:tabs>
          <w:tab w:val="right" w:pos="9356"/>
        </w:tabs>
        <w:suppressAutoHyphens/>
        <w:spacing w:before="5" w:line="200" w:lineRule="atLeast"/>
        <w:ind w:left="709" w:firstLine="0"/>
        <w:jc w:val="left"/>
        <w:rPr>
          <w:rFonts w:eastAsia="Times New Roman" w:cs="Times New Roman"/>
          <w:spacing w:val="-3"/>
          <w:sz w:val="24"/>
          <w:szCs w:val="24"/>
          <w:u w:val="single"/>
          <w:lang w:eastAsia="ar-SA"/>
        </w:rPr>
      </w:pPr>
      <w:r>
        <w:rPr>
          <w:rFonts w:eastAsia="Times New Roman" w:cs="Times New Roman"/>
          <w:spacing w:val="-3"/>
          <w:sz w:val="24"/>
          <w:szCs w:val="24"/>
          <w:u w:val="single"/>
          <w:lang w:eastAsia="ar-SA"/>
        </w:rPr>
        <w:t xml:space="preserve">   </w:t>
      </w:r>
      <w:r>
        <w:rPr>
          <w:rFonts w:eastAsia="Times New Roman" w:cs="Times New Roman"/>
          <w:spacing w:val="-3"/>
          <w:sz w:val="24"/>
          <w:szCs w:val="24"/>
          <w:u w:val="single"/>
          <w:lang w:eastAsia="ar-SA"/>
        </w:rPr>
        <w:tab/>
      </w:r>
      <w:r>
        <w:rPr>
          <w:rFonts w:eastAsia="Times New Roman" w:cs="Times New Roman"/>
          <w:spacing w:val="-3"/>
          <w:sz w:val="24"/>
          <w:szCs w:val="24"/>
          <w:lang w:eastAsia="ar-SA"/>
        </w:rPr>
        <w:t>)</w:t>
      </w:r>
      <w:r w:rsidR="004A2314" w:rsidRPr="004A2314">
        <w:rPr>
          <w:rFonts w:eastAsia="Times New Roman" w:cs="Times New Roman"/>
          <w:spacing w:val="-3"/>
          <w:sz w:val="24"/>
          <w:szCs w:val="24"/>
          <w:lang w:eastAsia="ar-SA"/>
        </w:rPr>
        <w:t>;</w:t>
      </w:r>
    </w:p>
    <w:p w:rsidR="004A2314" w:rsidRPr="004A2314" w:rsidRDefault="004A2314" w:rsidP="004A2314">
      <w:pPr>
        <w:numPr>
          <w:ilvl w:val="0"/>
          <w:numId w:val="5"/>
        </w:numPr>
        <w:shd w:val="clear" w:color="auto" w:fill="FFFFFF"/>
        <w:tabs>
          <w:tab w:val="left" w:pos="709"/>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5" w:line="200" w:lineRule="atLeast"/>
        <w:jc w:val="left"/>
        <w:rPr>
          <w:rFonts w:eastAsia="Times New Roman" w:cs="Times New Roman"/>
          <w:spacing w:val="-3"/>
          <w:sz w:val="24"/>
          <w:szCs w:val="24"/>
          <w:lang w:eastAsia="ar-SA"/>
        </w:rPr>
      </w:pPr>
      <w:r w:rsidRPr="004A2314">
        <w:rPr>
          <w:rFonts w:eastAsia="Times New Roman" w:cs="Times New Roman"/>
          <w:spacing w:val="-3"/>
          <w:sz w:val="24"/>
          <w:szCs w:val="24"/>
          <w:lang w:eastAsia="ar-SA"/>
        </w:rPr>
        <w:t>создавать программу по разработанному алгоритму как отдельный модуль;</w:t>
      </w:r>
    </w:p>
    <w:p w:rsidR="00D332CD" w:rsidRPr="00DC7C97" w:rsidRDefault="004A2314" w:rsidP="00D332CD">
      <w:pPr>
        <w:numPr>
          <w:ilvl w:val="0"/>
          <w:numId w:val="5"/>
        </w:numPr>
        <w:shd w:val="clear" w:color="auto" w:fill="FFFFFF"/>
        <w:tabs>
          <w:tab w:val="right" w:pos="9356"/>
        </w:tabs>
        <w:suppressAutoHyphens/>
        <w:spacing w:before="5" w:line="200" w:lineRule="atLeast"/>
        <w:ind w:left="714" w:hanging="357"/>
        <w:jc w:val="left"/>
        <w:rPr>
          <w:rFonts w:eastAsia="Times New Roman" w:cs="Times New Roman"/>
          <w:spacing w:val="-3"/>
          <w:sz w:val="24"/>
          <w:szCs w:val="24"/>
          <w:lang w:eastAsia="ar-SA"/>
        </w:rPr>
      </w:pPr>
      <w:proofErr w:type="gramStart"/>
      <w:r w:rsidRPr="004A2314">
        <w:rPr>
          <w:rFonts w:eastAsia="Times New Roman" w:cs="Times New Roman"/>
          <w:spacing w:val="-3"/>
          <w:sz w:val="24"/>
          <w:szCs w:val="24"/>
          <w:lang w:eastAsia="ar-SA"/>
        </w:rPr>
        <w:t>осуществлять разработку кода программного модуля на современных языках программирования</w:t>
      </w:r>
      <w:r w:rsidR="00D332CD">
        <w:rPr>
          <w:rFonts w:eastAsia="Times New Roman" w:cs="Times New Roman"/>
          <w:spacing w:val="-3"/>
          <w:sz w:val="24"/>
          <w:szCs w:val="24"/>
          <w:lang w:eastAsia="ar-SA"/>
        </w:rPr>
        <w:t xml:space="preserve"> (используемые языки программирования:</w:t>
      </w:r>
      <w:proofErr w:type="gramEnd"/>
      <w:r w:rsidR="00D332CD">
        <w:rPr>
          <w:rFonts w:eastAsia="Times New Roman" w:cs="Times New Roman"/>
          <w:spacing w:val="-3"/>
          <w:sz w:val="24"/>
          <w:szCs w:val="24"/>
          <w:lang w:eastAsia="ar-SA"/>
        </w:rPr>
        <w:t xml:space="preserve"> </w:t>
      </w:r>
      <w:r w:rsidR="00D332CD">
        <w:rPr>
          <w:rFonts w:eastAsia="Times New Roman" w:cs="Times New Roman"/>
          <w:spacing w:val="-3"/>
          <w:sz w:val="24"/>
          <w:szCs w:val="24"/>
          <w:u w:val="single"/>
          <w:lang w:eastAsia="ar-SA"/>
        </w:rPr>
        <w:t xml:space="preserve">    </w:t>
      </w:r>
      <w:r w:rsidR="00480899">
        <w:rPr>
          <w:rFonts w:eastAsia="Times New Roman" w:cs="Times New Roman"/>
          <w:spacing w:val="-3"/>
          <w:sz w:val="24"/>
          <w:szCs w:val="24"/>
          <w:u w:val="single"/>
          <w:lang w:val="en-US" w:eastAsia="ar-SA"/>
        </w:rPr>
        <w:t>Object</w:t>
      </w:r>
      <w:r w:rsidR="00480899" w:rsidRPr="00480899">
        <w:rPr>
          <w:rFonts w:eastAsia="Times New Roman" w:cs="Times New Roman"/>
          <w:spacing w:val="-3"/>
          <w:sz w:val="24"/>
          <w:szCs w:val="24"/>
          <w:u w:val="single"/>
          <w:lang w:eastAsia="ar-SA"/>
        </w:rPr>
        <w:t xml:space="preserve"> </w:t>
      </w:r>
      <w:r w:rsidR="00480899">
        <w:rPr>
          <w:rFonts w:eastAsia="Times New Roman" w:cs="Times New Roman"/>
          <w:spacing w:val="-3"/>
          <w:sz w:val="24"/>
          <w:szCs w:val="24"/>
          <w:u w:val="single"/>
          <w:lang w:val="en-US" w:eastAsia="ar-SA"/>
        </w:rPr>
        <w:t>Pascal</w:t>
      </w:r>
      <w:r w:rsidR="00480899" w:rsidRPr="00480899">
        <w:rPr>
          <w:rFonts w:eastAsia="Times New Roman" w:cs="Times New Roman"/>
          <w:spacing w:val="-3"/>
          <w:sz w:val="24"/>
          <w:szCs w:val="24"/>
          <w:u w:val="single"/>
          <w:lang w:eastAsia="ar-SA"/>
        </w:rPr>
        <w:t xml:space="preserve"> </w:t>
      </w:r>
      <w:r w:rsidR="00D332CD">
        <w:rPr>
          <w:rFonts w:eastAsia="Times New Roman" w:cs="Times New Roman"/>
          <w:spacing w:val="-3"/>
          <w:sz w:val="24"/>
          <w:szCs w:val="24"/>
          <w:u w:val="single"/>
          <w:lang w:eastAsia="ar-SA"/>
        </w:rPr>
        <w:tab/>
      </w:r>
    </w:p>
    <w:p w:rsidR="00D332CD" w:rsidRPr="003E20FB" w:rsidRDefault="00D332CD" w:rsidP="00D332CD">
      <w:pPr>
        <w:shd w:val="clear" w:color="auto" w:fill="FFFFFF"/>
        <w:tabs>
          <w:tab w:val="right" w:pos="9356"/>
        </w:tabs>
        <w:suppressAutoHyphens/>
        <w:spacing w:before="5" w:line="200" w:lineRule="atLeast"/>
        <w:ind w:left="709" w:firstLine="0"/>
        <w:jc w:val="left"/>
        <w:rPr>
          <w:rFonts w:eastAsia="Times New Roman" w:cs="Times New Roman"/>
          <w:spacing w:val="-3"/>
          <w:sz w:val="24"/>
          <w:szCs w:val="24"/>
          <w:lang w:val="en-US" w:eastAsia="ar-SA"/>
        </w:rPr>
      </w:pPr>
      <w:r>
        <w:rPr>
          <w:rFonts w:eastAsia="Times New Roman" w:cs="Times New Roman"/>
          <w:spacing w:val="-3"/>
          <w:sz w:val="24"/>
          <w:szCs w:val="24"/>
          <w:u w:val="single"/>
          <w:lang w:eastAsia="ar-SA"/>
        </w:rPr>
        <w:t xml:space="preserve">   </w:t>
      </w:r>
      <w:r>
        <w:rPr>
          <w:rFonts w:eastAsia="Times New Roman" w:cs="Times New Roman"/>
          <w:spacing w:val="-3"/>
          <w:sz w:val="24"/>
          <w:szCs w:val="24"/>
          <w:u w:val="single"/>
          <w:lang w:eastAsia="ar-SA"/>
        </w:rPr>
        <w:tab/>
      </w:r>
      <w:r>
        <w:rPr>
          <w:rFonts w:eastAsia="Times New Roman" w:cs="Times New Roman"/>
          <w:spacing w:val="-3"/>
          <w:sz w:val="24"/>
          <w:szCs w:val="24"/>
          <w:lang w:eastAsia="ar-SA"/>
        </w:rPr>
        <w:t>)</w:t>
      </w:r>
      <w:r w:rsidRPr="004A2314">
        <w:rPr>
          <w:rFonts w:eastAsia="Times New Roman" w:cs="Times New Roman"/>
          <w:spacing w:val="-3"/>
          <w:sz w:val="24"/>
          <w:szCs w:val="24"/>
          <w:lang w:eastAsia="ar-SA"/>
        </w:rPr>
        <w:t>;</w:t>
      </w:r>
    </w:p>
    <w:p w:rsidR="004A2314" w:rsidRPr="004A2314" w:rsidRDefault="004A2314" w:rsidP="004A2314">
      <w:pPr>
        <w:numPr>
          <w:ilvl w:val="0"/>
          <w:numId w:val="5"/>
        </w:numPr>
        <w:shd w:val="clear" w:color="auto" w:fill="FFFFFF"/>
        <w:tabs>
          <w:tab w:val="left" w:pos="709"/>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5" w:line="200" w:lineRule="atLeast"/>
        <w:jc w:val="left"/>
        <w:rPr>
          <w:rFonts w:eastAsia="Times New Roman" w:cs="Times New Roman"/>
          <w:spacing w:val="-3"/>
          <w:sz w:val="24"/>
          <w:szCs w:val="24"/>
          <w:lang w:eastAsia="ar-SA"/>
        </w:rPr>
      </w:pPr>
      <w:r w:rsidRPr="004A2314">
        <w:rPr>
          <w:rFonts w:eastAsia="Times New Roman" w:cs="Times New Roman"/>
          <w:spacing w:val="-3"/>
          <w:sz w:val="24"/>
          <w:szCs w:val="24"/>
          <w:lang w:eastAsia="ar-SA"/>
        </w:rPr>
        <w:t xml:space="preserve">разрабатывать код программного продукта на основе готовой спецификации на уровне модуля;    </w:t>
      </w:r>
    </w:p>
    <w:p w:rsidR="004A2314" w:rsidRPr="004A2314" w:rsidRDefault="004A2314" w:rsidP="004A2314">
      <w:pPr>
        <w:numPr>
          <w:ilvl w:val="0"/>
          <w:numId w:val="5"/>
        </w:numPr>
        <w:shd w:val="clear" w:color="auto" w:fill="FFFFFF"/>
        <w:tabs>
          <w:tab w:val="left" w:pos="709"/>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5" w:line="200" w:lineRule="atLeast"/>
        <w:jc w:val="left"/>
        <w:rPr>
          <w:rFonts w:eastAsia="Times New Roman" w:cs="Times New Roman"/>
          <w:spacing w:val="-3"/>
          <w:sz w:val="24"/>
          <w:szCs w:val="24"/>
          <w:lang w:eastAsia="ar-SA"/>
        </w:rPr>
      </w:pPr>
      <w:r w:rsidRPr="004A2314">
        <w:rPr>
          <w:rFonts w:eastAsia="Times New Roman" w:cs="Times New Roman"/>
          <w:spacing w:val="-3"/>
          <w:sz w:val="24"/>
          <w:szCs w:val="24"/>
          <w:lang w:eastAsia="ar-SA"/>
        </w:rPr>
        <w:t>выполнять отладку и тестирование программы на уровне модуля;</w:t>
      </w:r>
    </w:p>
    <w:p w:rsidR="004A2314" w:rsidRPr="004A2314" w:rsidRDefault="004A2314" w:rsidP="004A2314">
      <w:pPr>
        <w:numPr>
          <w:ilvl w:val="0"/>
          <w:numId w:val="5"/>
        </w:numPr>
        <w:shd w:val="clear" w:color="auto" w:fill="FFFFFF"/>
        <w:tabs>
          <w:tab w:val="left" w:pos="709"/>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5" w:line="200" w:lineRule="atLeast"/>
        <w:jc w:val="left"/>
        <w:rPr>
          <w:rFonts w:eastAsia="Times New Roman" w:cs="Times New Roman"/>
          <w:spacing w:val="-3"/>
          <w:sz w:val="24"/>
          <w:szCs w:val="24"/>
          <w:lang w:eastAsia="ar-SA"/>
        </w:rPr>
      </w:pPr>
      <w:r w:rsidRPr="004A2314">
        <w:rPr>
          <w:rFonts w:eastAsia="Times New Roman" w:cs="Times New Roman"/>
          <w:spacing w:val="-3"/>
          <w:sz w:val="24"/>
          <w:szCs w:val="24"/>
          <w:lang w:eastAsia="ar-SA"/>
        </w:rPr>
        <w:t>использовать инструментальные средства на этапе отладки программного продукта;</w:t>
      </w:r>
    </w:p>
    <w:p w:rsidR="004A2314" w:rsidRPr="004A2314" w:rsidRDefault="004A2314" w:rsidP="004A2314">
      <w:pPr>
        <w:numPr>
          <w:ilvl w:val="0"/>
          <w:numId w:val="5"/>
        </w:numPr>
        <w:shd w:val="clear" w:color="auto" w:fill="FFFFFF"/>
        <w:tabs>
          <w:tab w:val="left" w:pos="709"/>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5" w:line="200" w:lineRule="atLeast"/>
        <w:jc w:val="left"/>
        <w:rPr>
          <w:rFonts w:eastAsia="Times New Roman" w:cs="Times New Roman"/>
          <w:spacing w:val="-3"/>
          <w:sz w:val="24"/>
          <w:szCs w:val="24"/>
          <w:lang w:eastAsia="ar-SA"/>
        </w:rPr>
      </w:pPr>
      <w:r w:rsidRPr="004A2314">
        <w:rPr>
          <w:rFonts w:eastAsia="Times New Roman" w:cs="Times New Roman"/>
          <w:spacing w:val="-3"/>
          <w:sz w:val="24"/>
          <w:szCs w:val="24"/>
          <w:lang w:eastAsia="ar-SA"/>
        </w:rPr>
        <w:t>оформлять документацию на программные средства;</w:t>
      </w:r>
    </w:p>
    <w:p w:rsidR="004A2314" w:rsidRPr="004A2314" w:rsidRDefault="004A2314" w:rsidP="004A2314">
      <w:pPr>
        <w:numPr>
          <w:ilvl w:val="0"/>
          <w:numId w:val="5"/>
        </w:numPr>
        <w:shd w:val="clear" w:color="auto" w:fill="FFFFFF"/>
        <w:tabs>
          <w:tab w:val="left" w:pos="709"/>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5" w:line="200" w:lineRule="atLeast"/>
        <w:jc w:val="left"/>
        <w:rPr>
          <w:rFonts w:eastAsia="Times New Roman" w:cs="Times New Roman"/>
          <w:spacing w:val="-3"/>
          <w:sz w:val="20"/>
          <w:szCs w:val="20"/>
          <w:lang w:eastAsia="ar-SA"/>
        </w:rPr>
      </w:pPr>
      <w:r w:rsidRPr="004A2314">
        <w:rPr>
          <w:rFonts w:eastAsia="Times New Roman" w:cs="Times New Roman"/>
          <w:spacing w:val="-3"/>
          <w:sz w:val="24"/>
          <w:szCs w:val="24"/>
          <w:lang w:eastAsia="ar-SA"/>
        </w:rPr>
        <w:t>использовать инструментальные средства для автоматизации оформления документации.</w:t>
      </w:r>
    </w:p>
    <w:p w:rsidR="004A2314" w:rsidRDefault="004A2314" w:rsidP="004A2314">
      <w:pPr>
        <w:suppressAutoHyphens/>
        <w:spacing w:line="240" w:lineRule="auto"/>
        <w:ind w:firstLine="0"/>
        <w:jc w:val="left"/>
        <w:rPr>
          <w:rFonts w:eastAsia="Times New Roman" w:cs="Times New Roman"/>
          <w:sz w:val="24"/>
          <w:szCs w:val="24"/>
          <w:lang w:eastAsia="ar-SA"/>
        </w:rPr>
      </w:pPr>
    </w:p>
    <w:p w:rsidR="00A51027" w:rsidRPr="004A2314" w:rsidRDefault="00A51027" w:rsidP="004A2314">
      <w:pPr>
        <w:suppressAutoHyphens/>
        <w:spacing w:line="240" w:lineRule="auto"/>
        <w:ind w:firstLine="0"/>
        <w:jc w:val="left"/>
        <w:rPr>
          <w:rFonts w:eastAsia="Times New Roman" w:cs="Times New Roman"/>
          <w:sz w:val="24"/>
          <w:szCs w:val="24"/>
          <w:lang w:eastAsia="ar-SA"/>
        </w:rPr>
      </w:pPr>
    </w:p>
    <w:p w:rsidR="004A2314" w:rsidRPr="004A2314" w:rsidRDefault="004A2314" w:rsidP="004A2314">
      <w:pPr>
        <w:suppressAutoHyphens/>
        <w:spacing w:line="240" w:lineRule="auto"/>
        <w:ind w:firstLine="0"/>
        <w:jc w:val="center"/>
        <w:rPr>
          <w:rFonts w:eastAsia="Times New Roman" w:cs="Times New Roman"/>
          <w:sz w:val="24"/>
          <w:szCs w:val="24"/>
          <w:lang w:eastAsia="ar-SA"/>
        </w:rPr>
      </w:pPr>
      <w:r w:rsidRPr="004A2314">
        <w:rPr>
          <w:rFonts w:eastAsia="Times New Roman" w:cs="Times New Roman"/>
          <w:sz w:val="24"/>
          <w:szCs w:val="24"/>
          <w:lang w:eastAsia="ar-SA"/>
        </w:rPr>
        <w:t>Руководитель практики:</w:t>
      </w:r>
    </w:p>
    <w:p w:rsidR="00505C96" w:rsidRPr="004A2314" w:rsidRDefault="00505C96" w:rsidP="00505C96">
      <w:pPr>
        <w:tabs>
          <w:tab w:val="left" w:leader="underscore" w:pos="6521"/>
          <w:tab w:val="right" w:leader="underscore" w:pos="9356"/>
        </w:tabs>
        <w:suppressAutoHyphens/>
        <w:spacing w:line="240" w:lineRule="auto"/>
        <w:ind w:firstLine="0"/>
        <w:jc w:val="left"/>
        <w:rPr>
          <w:rFonts w:eastAsia="Times New Roman" w:cs="Times New Roman"/>
          <w:i/>
          <w:iCs/>
          <w:sz w:val="24"/>
          <w:szCs w:val="24"/>
          <w:lang w:eastAsia="ar-SA"/>
        </w:rPr>
      </w:pPr>
      <w:r w:rsidRPr="004A2314">
        <w:rPr>
          <w:rFonts w:eastAsia="Times New Roman" w:cs="Times New Roman"/>
          <w:sz w:val="24"/>
          <w:szCs w:val="24"/>
          <w:lang w:eastAsia="ar-SA"/>
        </w:rPr>
        <w:t>От предприятия:</w:t>
      </w:r>
      <w:r>
        <w:rPr>
          <w:rFonts w:eastAsia="Times New Roman" w:cs="Times New Roman"/>
          <w:sz w:val="24"/>
          <w:szCs w:val="24"/>
          <w:lang w:eastAsia="ar-SA"/>
        </w:rPr>
        <w:tab/>
        <w:t>/</w:t>
      </w:r>
      <w:r>
        <w:rPr>
          <w:rFonts w:eastAsia="Times New Roman" w:cs="Times New Roman"/>
          <w:sz w:val="24"/>
          <w:szCs w:val="24"/>
          <w:lang w:eastAsia="ar-SA"/>
        </w:rPr>
        <w:tab/>
        <w:t>/</w:t>
      </w:r>
    </w:p>
    <w:p w:rsidR="00505C96" w:rsidRPr="004A2314" w:rsidRDefault="00505C96" w:rsidP="00505C96">
      <w:pPr>
        <w:keepNext/>
        <w:tabs>
          <w:tab w:val="num" w:pos="0"/>
        </w:tabs>
        <w:suppressAutoHyphens/>
        <w:spacing w:line="100" w:lineRule="atLeast"/>
        <w:ind w:left="720" w:hanging="720"/>
        <w:jc w:val="left"/>
        <w:outlineLvl w:val="2"/>
        <w:rPr>
          <w:rFonts w:ascii="Arial" w:eastAsia="Times New Roman" w:hAnsi="Arial" w:cs="Arial"/>
          <w:b/>
          <w:bCs/>
          <w:szCs w:val="28"/>
          <w:lang w:eastAsia="ar-SA"/>
        </w:rPr>
      </w:pPr>
      <w:r w:rsidRPr="004A2314">
        <w:rPr>
          <w:rFonts w:eastAsia="Times New Roman" w:cs="Times New Roman"/>
          <w:i/>
          <w:iCs/>
          <w:sz w:val="16"/>
          <w:szCs w:val="16"/>
          <w:lang w:eastAsia="ar-SA"/>
        </w:rPr>
        <w:t xml:space="preserve">                                                                                     (подпись)              (дата)                                       </w:t>
      </w:r>
      <w:r>
        <w:rPr>
          <w:rFonts w:eastAsia="Times New Roman" w:cs="Times New Roman"/>
          <w:i/>
          <w:iCs/>
          <w:sz w:val="16"/>
          <w:szCs w:val="16"/>
          <w:lang w:eastAsia="ar-SA"/>
        </w:rPr>
        <w:t xml:space="preserve">        </w:t>
      </w:r>
      <w:r w:rsidRPr="004A2314">
        <w:rPr>
          <w:rFonts w:eastAsia="Times New Roman" w:cs="Times New Roman"/>
          <w:i/>
          <w:iCs/>
          <w:sz w:val="16"/>
          <w:szCs w:val="16"/>
          <w:lang w:eastAsia="ar-SA"/>
        </w:rPr>
        <w:t xml:space="preserve">   (фамилия, имя, отчество)   </w:t>
      </w:r>
    </w:p>
    <w:p w:rsidR="00505C96" w:rsidRPr="004A2314" w:rsidRDefault="00505C96" w:rsidP="00505C96">
      <w:pPr>
        <w:tabs>
          <w:tab w:val="left" w:leader="underscore" w:pos="6521"/>
          <w:tab w:val="right" w:leader="underscore" w:pos="9356"/>
        </w:tabs>
        <w:suppressAutoHyphens/>
        <w:spacing w:line="240" w:lineRule="auto"/>
        <w:ind w:firstLine="0"/>
        <w:jc w:val="left"/>
        <w:rPr>
          <w:rFonts w:eastAsia="Times New Roman" w:cs="Times New Roman"/>
          <w:sz w:val="24"/>
          <w:szCs w:val="24"/>
          <w:lang w:eastAsia="ar-SA"/>
        </w:rPr>
      </w:pPr>
      <w:r w:rsidRPr="004A2314">
        <w:rPr>
          <w:rFonts w:eastAsia="Times New Roman" w:cs="Times New Roman"/>
          <w:sz w:val="24"/>
          <w:szCs w:val="24"/>
          <w:lang w:eastAsia="ar-SA"/>
        </w:rPr>
        <w:t>От колледжа:</w:t>
      </w:r>
      <w:r>
        <w:rPr>
          <w:rFonts w:eastAsia="Times New Roman" w:cs="Times New Roman"/>
          <w:sz w:val="24"/>
          <w:szCs w:val="24"/>
          <w:lang w:eastAsia="ar-SA"/>
        </w:rPr>
        <w:tab/>
        <w:t>/</w:t>
      </w:r>
      <w:r>
        <w:rPr>
          <w:rFonts w:eastAsia="Times New Roman" w:cs="Times New Roman"/>
          <w:sz w:val="24"/>
          <w:szCs w:val="24"/>
          <w:lang w:eastAsia="ar-SA"/>
        </w:rPr>
        <w:tab/>
        <w:t>/</w:t>
      </w:r>
    </w:p>
    <w:p w:rsidR="00505C96" w:rsidRPr="004A2314" w:rsidRDefault="00505C96" w:rsidP="00505C96">
      <w:pPr>
        <w:keepNext/>
        <w:tabs>
          <w:tab w:val="num" w:pos="0"/>
        </w:tabs>
        <w:suppressAutoHyphens/>
        <w:spacing w:line="100" w:lineRule="atLeast"/>
        <w:ind w:left="720" w:hanging="720"/>
        <w:jc w:val="left"/>
        <w:outlineLvl w:val="2"/>
        <w:rPr>
          <w:rFonts w:ascii="Arial" w:eastAsia="Times New Roman" w:hAnsi="Arial" w:cs="Arial"/>
          <w:b/>
          <w:bCs/>
          <w:szCs w:val="28"/>
          <w:lang w:eastAsia="ar-SA"/>
        </w:rPr>
      </w:pPr>
      <w:r w:rsidRPr="004A2314">
        <w:rPr>
          <w:rFonts w:eastAsia="Times New Roman" w:cs="Times New Roman"/>
          <w:i/>
          <w:iCs/>
          <w:sz w:val="16"/>
          <w:szCs w:val="16"/>
          <w:lang w:eastAsia="ar-SA"/>
        </w:rPr>
        <w:t xml:space="preserve">                                                                                     (подпись)              (дата)                                      </w:t>
      </w:r>
      <w:r>
        <w:rPr>
          <w:rFonts w:eastAsia="Times New Roman" w:cs="Times New Roman"/>
          <w:i/>
          <w:iCs/>
          <w:sz w:val="16"/>
          <w:szCs w:val="16"/>
          <w:lang w:eastAsia="ar-SA"/>
        </w:rPr>
        <w:t xml:space="preserve">         </w:t>
      </w:r>
      <w:r w:rsidRPr="004A2314">
        <w:rPr>
          <w:rFonts w:eastAsia="Times New Roman" w:cs="Times New Roman"/>
          <w:i/>
          <w:iCs/>
          <w:sz w:val="16"/>
          <w:szCs w:val="16"/>
          <w:lang w:eastAsia="ar-SA"/>
        </w:rPr>
        <w:t xml:space="preserve">  (фамилия, имя, отчество)   </w:t>
      </w:r>
    </w:p>
    <w:p w:rsidR="004A2314" w:rsidRPr="004A2314" w:rsidRDefault="004A2314" w:rsidP="004A2314">
      <w:pPr>
        <w:suppressAutoHyphens/>
        <w:spacing w:line="240" w:lineRule="auto"/>
        <w:ind w:firstLine="0"/>
        <w:jc w:val="left"/>
        <w:rPr>
          <w:rFonts w:eastAsia="Times New Roman" w:cs="Times New Roman"/>
          <w:b/>
          <w:i/>
          <w:iCs/>
          <w:sz w:val="24"/>
          <w:szCs w:val="24"/>
          <w:shd w:val="clear" w:color="auto" w:fill="FFFF00"/>
          <w:lang w:eastAsia="ar-SA"/>
        </w:rPr>
      </w:pPr>
    </w:p>
    <w:p w:rsidR="004A2314" w:rsidRPr="004A2314" w:rsidRDefault="004A2314" w:rsidP="004A2314">
      <w:pPr>
        <w:pageBreakBefore/>
        <w:suppressAutoHyphens/>
        <w:spacing w:line="240" w:lineRule="auto"/>
        <w:ind w:firstLine="0"/>
        <w:jc w:val="center"/>
        <w:rPr>
          <w:rFonts w:eastAsia="Times New Roman" w:cs="Times New Roman"/>
          <w:b/>
          <w:sz w:val="24"/>
          <w:szCs w:val="24"/>
          <w:lang w:eastAsia="ar-SA"/>
        </w:rPr>
      </w:pPr>
      <w:r w:rsidRPr="004A2314">
        <w:rPr>
          <w:rFonts w:eastAsia="Times New Roman" w:cs="Times New Roman"/>
          <w:b/>
          <w:sz w:val="24"/>
          <w:szCs w:val="24"/>
          <w:lang w:eastAsia="ar-SA"/>
        </w:rPr>
        <w:lastRenderedPageBreak/>
        <w:t>Аттестационный лист по производственной практике ПП.01</w:t>
      </w:r>
    </w:p>
    <w:p w:rsidR="004A2314" w:rsidRPr="004A2314" w:rsidRDefault="004A2314" w:rsidP="004A2314">
      <w:pPr>
        <w:suppressAutoHyphens/>
        <w:spacing w:line="240" w:lineRule="auto"/>
        <w:ind w:firstLine="0"/>
        <w:jc w:val="center"/>
        <w:rPr>
          <w:rFonts w:eastAsia="Times New Roman" w:cs="Times New Roman"/>
          <w:sz w:val="24"/>
          <w:szCs w:val="24"/>
          <w:lang w:eastAsia="ar-SA"/>
        </w:rPr>
      </w:pPr>
    </w:p>
    <w:p w:rsidR="00505C96" w:rsidRPr="00EB5D64" w:rsidRDefault="00505C96" w:rsidP="00505C96">
      <w:pPr>
        <w:tabs>
          <w:tab w:val="right" w:pos="9356"/>
        </w:tabs>
        <w:suppressAutoHyphens/>
        <w:spacing w:line="240" w:lineRule="auto"/>
        <w:ind w:firstLine="0"/>
        <w:jc w:val="left"/>
        <w:rPr>
          <w:rFonts w:eastAsia="Times New Roman" w:cs="Times New Roman"/>
          <w:sz w:val="24"/>
          <w:szCs w:val="24"/>
          <w:u w:val="single"/>
          <w:lang w:eastAsia="ar-SA"/>
        </w:rPr>
      </w:pPr>
      <w:r w:rsidRPr="004A2314">
        <w:rPr>
          <w:rFonts w:eastAsia="Times New Roman" w:cs="Times New Roman"/>
          <w:sz w:val="24"/>
          <w:szCs w:val="24"/>
          <w:lang w:eastAsia="ar-SA"/>
        </w:rPr>
        <w:t>Ф.И.О.</w:t>
      </w:r>
      <w:r>
        <w:rPr>
          <w:rFonts w:eastAsia="Times New Roman" w:cs="Times New Roman"/>
          <w:sz w:val="24"/>
          <w:szCs w:val="24"/>
          <w:u w:val="single"/>
          <w:lang w:eastAsia="ar-SA"/>
        </w:rPr>
        <w:t xml:space="preserve">    </w:t>
      </w:r>
      <w:r w:rsidR="000C0212">
        <w:rPr>
          <w:rFonts w:eastAsia="Times New Roman" w:cs="Times New Roman"/>
          <w:sz w:val="24"/>
          <w:szCs w:val="24"/>
          <w:u w:val="single"/>
          <w:lang w:eastAsia="ar-SA"/>
        </w:rPr>
        <w:t>Чирков Михаил Дмитриевич</w:t>
      </w:r>
      <w:r>
        <w:rPr>
          <w:rFonts w:eastAsia="Times New Roman" w:cs="Times New Roman"/>
          <w:sz w:val="24"/>
          <w:szCs w:val="24"/>
          <w:u w:val="single"/>
          <w:lang w:eastAsia="ar-SA"/>
        </w:rPr>
        <w:tab/>
      </w:r>
    </w:p>
    <w:p w:rsidR="00505C96" w:rsidRPr="004A2314" w:rsidRDefault="00505C96" w:rsidP="00505C96">
      <w:pPr>
        <w:tabs>
          <w:tab w:val="left" w:pos="1985"/>
          <w:tab w:val="left" w:pos="4536"/>
        </w:tabs>
        <w:suppressAutoHyphens/>
        <w:spacing w:line="240" w:lineRule="auto"/>
        <w:ind w:firstLine="0"/>
        <w:jc w:val="left"/>
        <w:rPr>
          <w:rFonts w:eastAsia="Times New Roman" w:cs="Times New Roman"/>
          <w:sz w:val="24"/>
          <w:szCs w:val="24"/>
          <w:lang w:eastAsia="ar-SA"/>
        </w:rPr>
      </w:pPr>
      <w:r w:rsidRPr="004A2314">
        <w:rPr>
          <w:rFonts w:eastAsia="Times New Roman" w:cs="Times New Roman"/>
          <w:sz w:val="24"/>
          <w:szCs w:val="24"/>
          <w:lang w:eastAsia="ar-SA"/>
        </w:rPr>
        <w:t>Курс</w:t>
      </w:r>
      <w:r>
        <w:rPr>
          <w:rFonts w:eastAsia="Times New Roman" w:cs="Times New Roman"/>
          <w:sz w:val="24"/>
          <w:szCs w:val="24"/>
          <w:lang w:eastAsia="ar-SA"/>
        </w:rPr>
        <w:t xml:space="preserve">  </w:t>
      </w:r>
      <w:r>
        <w:rPr>
          <w:rFonts w:eastAsia="Times New Roman" w:cs="Times New Roman"/>
          <w:sz w:val="24"/>
          <w:szCs w:val="24"/>
          <w:u w:val="single"/>
          <w:lang w:eastAsia="ar-SA"/>
        </w:rPr>
        <w:t xml:space="preserve">   </w:t>
      </w:r>
      <w:r w:rsidR="000C0212">
        <w:rPr>
          <w:rFonts w:eastAsia="Times New Roman" w:cs="Times New Roman"/>
          <w:sz w:val="24"/>
          <w:szCs w:val="24"/>
          <w:u w:val="single"/>
          <w:lang w:eastAsia="ar-SA"/>
        </w:rPr>
        <w:t>4</w:t>
      </w:r>
      <w:r>
        <w:rPr>
          <w:rFonts w:eastAsia="Times New Roman" w:cs="Times New Roman"/>
          <w:sz w:val="24"/>
          <w:szCs w:val="24"/>
          <w:u w:val="single"/>
          <w:lang w:eastAsia="ar-SA"/>
        </w:rPr>
        <w:tab/>
      </w:r>
      <w:r>
        <w:rPr>
          <w:rFonts w:eastAsia="Times New Roman" w:cs="Times New Roman"/>
          <w:sz w:val="24"/>
          <w:szCs w:val="24"/>
          <w:lang w:eastAsia="ar-SA"/>
        </w:rPr>
        <w:t xml:space="preserve">  </w:t>
      </w:r>
      <w:r w:rsidRPr="004A2314">
        <w:rPr>
          <w:rFonts w:eastAsia="Times New Roman" w:cs="Times New Roman"/>
          <w:sz w:val="24"/>
          <w:szCs w:val="24"/>
          <w:lang w:eastAsia="ar-SA"/>
        </w:rPr>
        <w:t>группа</w:t>
      </w:r>
      <w:r>
        <w:rPr>
          <w:rFonts w:eastAsia="Times New Roman" w:cs="Times New Roman"/>
          <w:sz w:val="24"/>
          <w:szCs w:val="24"/>
          <w:lang w:eastAsia="ar-SA"/>
        </w:rPr>
        <w:t xml:space="preserve"> </w:t>
      </w:r>
      <w:r>
        <w:rPr>
          <w:rFonts w:eastAsia="Times New Roman" w:cs="Times New Roman"/>
          <w:sz w:val="24"/>
          <w:szCs w:val="24"/>
          <w:u w:val="single"/>
          <w:lang w:eastAsia="ar-SA"/>
        </w:rPr>
        <w:t xml:space="preserve">    </w:t>
      </w:r>
      <w:r w:rsidR="000C0212">
        <w:rPr>
          <w:rFonts w:eastAsia="Times New Roman" w:cs="Times New Roman"/>
          <w:sz w:val="24"/>
          <w:szCs w:val="24"/>
          <w:u w:val="single"/>
          <w:lang w:eastAsia="ar-SA"/>
        </w:rPr>
        <w:t>ПР-23</w:t>
      </w:r>
      <w:r>
        <w:rPr>
          <w:rFonts w:eastAsia="Times New Roman" w:cs="Times New Roman"/>
          <w:sz w:val="24"/>
          <w:szCs w:val="24"/>
          <w:u w:val="single"/>
          <w:lang w:eastAsia="ar-SA"/>
        </w:rPr>
        <w:tab/>
      </w:r>
      <w:r w:rsidRPr="004A2314">
        <w:rPr>
          <w:rFonts w:eastAsia="Times New Roman" w:cs="Times New Roman"/>
          <w:sz w:val="24"/>
          <w:szCs w:val="24"/>
          <w:lang w:eastAsia="ar-SA"/>
        </w:rPr>
        <w:t>.</w:t>
      </w:r>
    </w:p>
    <w:p w:rsidR="00505C96" w:rsidRPr="004A2314" w:rsidRDefault="00505C96" w:rsidP="00505C96">
      <w:pPr>
        <w:suppressAutoHyphens/>
        <w:spacing w:line="240" w:lineRule="auto"/>
        <w:ind w:firstLine="0"/>
        <w:jc w:val="left"/>
        <w:rPr>
          <w:rFonts w:eastAsia="Times New Roman" w:cs="Times New Roman"/>
          <w:sz w:val="24"/>
          <w:szCs w:val="24"/>
          <w:lang w:eastAsia="ar-SA"/>
        </w:rPr>
      </w:pPr>
      <w:r w:rsidRPr="004A2314">
        <w:rPr>
          <w:rFonts w:eastAsia="Times New Roman" w:cs="Times New Roman"/>
          <w:sz w:val="24"/>
          <w:szCs w:val="24"/>
          <w:lang w:eastAsia="ar-SA"/>
        </w:rPr>
        <w:t>Обучающийс</w:t>
      </w:r>
      <w:proofErr w:type="gramStart"/>
      <w:r w:rsidRPr="004A2314">
        <w:rPr>
          <w:rFonts w:eastAsia="Times New Roman" w:cs="Times New Roman"/>
          <w:sz w:val="24"/>
          <w:szCs w:val="24"/>
          <w:lang w:eastAsia="ar-SA"/>
        </w:rPr>
        <w:t>я(</w:t>
      </w:r>
      <w:proofErr w:type="spellStart"/>
      <w:proofErr w:type="gramEnd"/>
      <w:r w:rsidRPr="004A2314">
        <w:rPr>
          <w:rFonts w:eastAsia="Times New Roman" w:cs="Times New Roman"/>
          <w:sz w:val="24"/>
          <w:szCs w:val="24"/>
          <w:lang w:eastAsia="ar-SA"/>
        </w:rPr>
        <w:t>аяся</w:t>
      </w:r>
      <w:proofErr w:type="spellEnd"/>
      <w:r w:rsidRPr="004A2314">
        <w:rPr>
          <w:rFonts w:eastAsia="Times New Roman" w:cs="Times New Roman"/>
          <w:sz w:val="24"/>
          <w:szCs w:val="24"/>
          <w:lang w:eastAsia="ar-SA"/>
        </w:rPr>
        <w:t>) по  специальности СПО</w:t>
      </w:r>
    </w:p>
    <w:p w:rsidR="00505C96" w:rsidRPr="004A2314" w:rsidRDefault="00505C96" w:rsidP="00505C96">
      <w:pPr>
        <w:tabs>
          <w:tab w:val="right" w:pos="9356"/>
        </w:tabs>
        <w:suppressAutoHyphens/>
        <w:spacing w:line="240" w:lineRule="auto"/>
        <w:ind w:firstLine="0"/>
        <w:jc w:val="left"/>
        <w:rPr>
          <w:rFonts w:eastAsia="Times New Roman" w:cs="Times New Roman"/>
          <w:i/>
          <w:sz w:val="16"/>
          <w:szCs w:val="16"/>
          <w:lang w:eastAsia="ar-SA"/>
        </w:rPr>
      </w:pPr>
      <w:r>
        <w:rPr>
          <w:rFonts w:eastAsia="Times New Roman" w:cs="Times New Roman"/>
          <w:i/>
          <w:iCs/>
          <w:sz w:val="24"/>
          <w:szCs w:val="24"/>
          <w:u w:val="single"/>
          <w:lang w:eastAsia="ar-SA"/>
        </w:rPr>
        <w:t xml:space="preserve">                            </w:t>
      </w:r>
      <w:r w:rsidRPr="004A2314">
        <w:rPr>
          <w:rFonts w:eastAsia="Times New Roman" w:cs="Times New Roman"/>
          <w:i/>
          <w:iCs/>
          <w:sz w:val="24"/>
          <w:szCs w:val="24"/>
          <w:u w:val="single"/>
          <w:lang w:eastAsia="ar-SA"/>
        </w:rPr>
        <w:t>09.02.03 Программирование в компьютерных системах</w:t>
      </w:r>
      <w:r>
        <w:rPr>
          <w:rFonts w:eastAsia="Times New Roman" w:cs="Times New Roman"/>
          <w:i/>
          <w:iCs/>
          <w:sz w:val="24"/>
          <w:szCs w:val="24"/>
          <w:u w:val="single"/>
          <w:lang w:eastAsia="ar-SA"/>
        </w:rPr>
        <w:tab/>
      </w:r>
    </w:p>
    <w:p w:rsidR="004A2314" w:rsidRPr="004A2314" w:rsidRDefault="00505C96" w:rsidP="00505C96">
      <w:pPr>
        <w:suppressAutoHyphens/>
        <w:spacing w:line="240" w:lineRule="auto"/>
        <w:ind w:firstLine="0"/>
        <w:jc w:val="center"/>
        <w:rPr>
          <w:rFonts w:eastAsia="Times New Roman" w:cs="Times New Roman"/>
          <w:sz w:val="24"/>
          <w:szCs w:val="24"/>
          <w:lang w:eastAsia="ar-SA"/>
        </w:rPr>
      </w:pPr>
      <w:r w:rsidRPr="004A2314">
        <w:rPr>
          <w:rFonts w:eastAsia="Times New Roman" w:cs="Times New Roman"/>
          <w:i/>
          <w:sz w:val="16"/>
          <w:szCs w:val="16"/>
          <w:lang w:eastAsia="ar-SA"/>
        </w:rPr>
        <w:t xml:space="preserve"> </w:t>
      </w:r>
      <w:r w:rsidR="004A2314" w:rsidRPr="004A2314">
        <w:rPr>
          <w:rFonts w:eastAsia="Times New Roman" w:cs="Times New Roman"/>
          <w:i/>
          <w:sz w:val="16"/>
          <w:szCs w:val="16"/>
          <w:lang w:eastAsia="ar-SA"/>
        </w:rPr>
        <w:t>(код и наименование)</w:t>
      </w:r>
    </w:p>
    <w:p w:rsidR="004A2314" w:rsidRPr="004A2314" w:rsidRDefault="004A2314" w:rsidP="004A2314">
      <w:pPr>
        <w:suppressAutoHyphens/>
        <w:spacing w:line="240" w:lineRule="auto"/>
        <w:ind w:firstLine="0"/>
        <w:jc w:val="left"/>
        <w:rPr>
          <w:rFonts w:eastAsia="Times New Roman" w:cs="Times New Roman"/>
          <w:sz w:val="24"/>
          <w:szCs w:val="24"/>
          <w:lang w:eastAsia="ar-SA"/>
        </w:rPr>
      </w:pPr>
      <w:r w:rsidRPr="004A2314">
        <w:rPr>
          <w:rFonts w:eastAsia="Times New Roman" w:cs="Times New Roman"/>
          <w:sz w:val="24"/>
          <w:szCs w:val="24"/>
          <w:lang w:eastAsia="ar-SA"/>
        </w:rPr>
        <w:t>проше</w:t>
      </w:r>
      <w:proofErr w:type="gramStart"/>
      <w:r w:rsidRPr="004A2314">
        <w:rPr>
          <w:rFonts w:eastAsia="Times New Roman" w:cs="Times New Roman"/>
          <w:sz w:val="24"/>
          <w:szCs w:val="24"/>
          <w:lang w:eastAsia="ar-SA"/>
        </w:rPr>
        <w:t>л(</w:t>
      </w:r>
      <w:proofErr w:type="gramEnd"/>
      <w:r w:rsidRPr="004A2314">
        <w:rPr>
          <w:rFonts w:eastAsia="Times New Roman" w:cs="Times New Roman"/>
          <w:sz w:val="24"/>
          <w:szCs w:val="24"/>
          <w:lang w:eastAsia="ar-SA"/>
        </w:rPr>
        <w:t>ла) производственную практику по профессиональному модулю</w:t>
      </w:r>
    </w:p>
    <w:p w:rsidR="004A2314" w:rsidRPr="004A2314" w:rsidRDefault="004A2314" w:rsidP="004A2314">
      <w:pPr>
        <w:suppressAutoHyphens/>
        <w:spacing w:line="240" w:lineRule="auto"/>
        <w:ind w:firstLine="0"/>
        <w:jc w:val="left"/>
        <w:rPr>
          <w:rFonts w:eastAsia="Times New Roman" w:cs="Times New Roman"/>
          <w:sz w:val="24"/>
          <w:szCs w:val="24"/>
          <w:lang w:eastAsia="ar-SA"/>
        </w:rPr>
      </w:pPr>
      <w:r w:rsidRPr="004A2314">
        <w:rPr>
          <w:rFonts w:eastAsia="Times New Roman" w:cs="Times New Roman"/>
          <w:i/>
          <w:iCs/>
          <w:sz w:val="24"/>
          <w:szCs w:val="24"/>
          <w:lang w:eastAsia="ar-SA"/>
        </w:rPr>
        <w:t xml:space="preserve">ПМ.01 Разработка программных </w:t>
      </w:r>
      <w:r w:rsidR="004F59EE">
        <w:rPr>
          <w:rFonts w:eastAsia="Times New Roman" w:cs="Times New Roman"/>
          <w:i/>
          <w:iCs/>
          <w:sz w:val="24"/>
          <w:szCs w:val="24"/>
          <w:lang w:eastAsia="ar-SA"/>
        </w:rPr>
        <w:t>модулей программного обеспечени</w:t>
      </w:r>
      <w:r w:rsidRPr="004A2314">
        <w:rPr>
          <w:rFonts w:eastAsia="Times New Roman" w:cs="Times New Roman"/>
          <w:i/>
          <w:iCs/>
          <w:sz w:val="24"/>
          <w:szCs w:val="24"/>
          <w:lang w:eastAsia="ar-SA"/>
        </w:rPr>
        <w:t xml:space="preserve">я для компьютерных систем </w:t>
      </w:r>
      <w:r w:rsidRPr="004A2314">
        <w:rPr>
          <w:rFonts w:eastAsia="Times New Roman" w:cs="Times New Roman"/>
          <w:sz w:val="24"/>
          <w:szCs w:val="24"/>
          <w:lang w:eastAsia="ar-SA"/>
        </w:rPr>
        <w:t xml:space="preserve">в объеме </w:t>
      </w:r>
      <w:r w:rsidRPr="004A2314">
        <w:rPr>
          <w:rFonts w:eastAsia="Times New Roman" w:cs="Times New Roman"/>
          <w:i/>
          <w:iCs/>
          <w:sz w:val="24"/>
          <w:szCs w:val="24"/>
          <w:u w:val="single"/>
          <w:lang w:eastAsia="ar-SA"/>
        </w:rPr>
        <w:t xml:space="preserve">72 </w:t>
      </w:r>
      <w:r w:rsidRPr="004A2314">
        <w:rPr>
          <w:rFonts w:eastAsia="Times New Roman" w:cs="Times New Roman"/>
          <w:sz w:val="24"/>
          <w:szCs w:val="24"/>
          <w:lang w:eastAsia="ar-SA"/>
        </w:rPr>
        <w:t xml:space="preserve"> часа</w:t>
      </w:r>
    </w:p>
    <w:p w:rsidR="00505C96" w:rsidRPr="004A2314" w:rsidRDefault="00505C96" w:rsidP="00505C96">
      <w:pPr>
        <w:tabs>
          <w:tab w:val="left" w:pos="2835"/>
          <w:tab w:val="left" w:pos="5954"/>
        </w:tabs>
        <w:suppressAutoHyphens/>
        <w:spacing w:line="240" w:lineRule="auto"/>
        <w:ind w:firstLine="0"/>
        <w:jc w:val="left"/>
        <w:rPr>
          <w:rFonts w:eastAsia="Times New Roman" w:cs="Times New Roman"/>
          <w:sz w:val="24"/>
          <w:szCs w:val="24"/>
          <w:lang w:eastAsia="ar-SA"/>
        </w:rPr>
      </w:pPr>
      <w:r w:rsidRPr="004A2314">
        <w:rPr>
          <w:rFonts w:eastAsia="Times New Roman" w:cs="Times New Roman"/>
          <w:sz w:val="24"/>
          <w:szCs w:val="24"/>
          <w:lang w:eastAsia="ar-SA"/>
        </w:rPr>
        <w:t xml:space="preserve">с   </w:t>
      </w:r>
      <w:r>
        <w:rPr>
          <w:rFonts w:eastAsia="Times New Roman" w:cs="Times New Roman"/>
          <w:sz w:val="24"/>
          <w:szCs w:val="24"/>
          <w:u w:val="single"/>
          <w:lang w:eastAsia="ar-SA"/>
        </w:rPr>
        <w:t xml:space="preserve">     </w:t>
      </w:r>
      <w:r w:rsidR="000C0212">
        <w:rPr>
          <w:rFonts w:eastAsia="Times New Roman" w:cs="Times New Roman"/>
          <w:sz w:val="24"/>
          <w:szCs w:val="24"/>
          <w:u w:val="single"/>
          <w:lang w:eastAsia="ar-SA"/>
        </w:rPr>
        <w:t>30.01</w:t>
      </w:r>
      <w:r>
        <w:rPr>
          <w:rFonts w:eastAsia="Times New Roman" w:cs="Times New Roman"/>
          <w:sz w:val="24"/>
          <w:szCs w:val="24"/>
          <w:u w:val="single"/>
          <w:lang w:eastAsia="ar-SA"/>
        </w:rPr>
        <w:tab/>
      </w:r>
      <w:r>
        <w:rPr>
          <w:rFonts w:eastAsia="Times New Roman" w:cs="Times New Roman"/>
          <w:sz w:val="24"/>
          <w:szCs w:val="24"/>
          <w:lang w:eastAsia="ar-SA"/>
        </w:rPr>
        <w:t xml:space="preserve">  </w:t>
      </w:r>
      <w:r w:rsidRPr="004A2314">
        <w:rPr>
          <w:rFonts w:eastAsia="Times New Roman" w:cs="Times New Roman"/>
          <w:sz w:val="24"/>
          <w:szCs w:val="24"/>
          <w:lang w:eastAsia="ar-SA"/>
        </w:rPr>
        <w:t xml:space="preserve">   по</w:t>
      </w:r>
      <w:r>
        <w:rPr>
          <w:rFonts w:eastAsia="Times New Roman" w:cs="Times New Roman"/>
          <w:sz w:val="24"/>
          <w:szCs w:val="24"/>
          <w:lang w:eastAsia="ar-SA"/>
        </w:rPr>
        <w:t xml:space="preserve">  </w:t>
      </w:r>
      <w:r w:rsidRPr="004A2314">
        <w:rPr>
          <w:rFonts w:eastAsia="Times New Roman" w:cs="Times New Roman"/>
          <w:sz w:val="24"/>
          <w:szCs w:val="24"/>
          <w:lang w:eastAsia="ar-SA"/>
        </w:rPr>
        <w:t xml:space="preserve"> </w:t>
      </w:r>
      <w:r>
        <w:rPr>
          <w:rFonts w:eastAsia="Times New Roman" w:cs="Times New Roman"/>
          <w:sz w:val="24"/>
          <w:szCs w:val="24"/>
          <w:u w:val="single"/>
          <w:lang w:eastAsia="ar-SA"/>
        </w:rPr>
        <w:t xml:space="preserve">     </w:t>
      </w:r>
      <w:r w:rsidR="000C0212">
        <w:rPr>
          <w:rFonts w:eastAsia="Times New Roman" w:cs="Times New Roman"/>
          <w:sz w:val="24"/>
          <w:szCs w:val="24"/>
          <w:u w:val="single"/>
          <w:lang w:eastAsia="ar-SA"/>
        </w:rPr>
        <w:t>11.02</w:t>
      </w:r>
      <w:r>
        <w:rPr>
          <w:rFonts w:eastAsia="Times New Roman" w:cs="Times New Roman"/>
          <w:sz w:val="24"/>
          <w:szCs w:val="24"/>
          <w:u w:val="single"/>
          <w:lang w:eastAsia="ar-SA"/>
        </w:rPr>
        <w:tab/>
      </w:r>
      <w:r w:rsidRPr="004A2314">
        <w:rPr>
          <w:rFonts w:eastAsia="Times New Roman" w:cs="Times New Roman"/>
          <w:sz w:val="24"/>
          <w:szCs w:val="24"/>
          <w:lang w:eastAsia="ar-SA"/>
        </w:rPr>
        <w:t xml:space="preserve">  20___ г.</w:t>
      </w:r>
    </w:p>
    <w:p w:rsidR="00505C96" w:rsidRPr="005504A9" w:rsidRDefault="00505C96" w:rsidP="00505C96">
      <w:pPr>
        <w:tabs>
          <w:tab w:val="right" w:pos="9356"/>
        </w:tabs>
        <w:suppressAutoHyphens/>
        <w:spacing w:line="240" w:lineRule="auto"/>
        <w:ind w:firstLine="0"/>
        <w:jc w:val="left"/>
        <w:rPr>
          <w:rFonts w:eastAsia="Times New Roman" w:cs="Times New Roman"/>
          <w:i/>
          <w:sz w:val="16"/>
          <w:szCs w:val="16"/>
          <w:u w:val="single"/>
          <w:lang w:eastAsia="ar-SA"/>
        </w:rPr>
      </w:pPr>
      <w:r w:rsidRPr="004A2314">
        <w:rPr>
          <w:rFonts w:eastAsia="Times New Roman" w:cs="Times New Roman"/>
          <w:sz w:val="24"/>
          <w:szCs w:val="24"/>
          <w:lang w:eastAsia="ar-SA"/>
        </w:rPr>
        <w:t>в организац</w:t>
      </w:r>
      <w:proofErr w:type="gramStart"/>
      <w:r w:rsidRPr="004A2314">
        <w:rPr>
          <w:rFonts w:eastAsia="Times New Roman" w:cs="Times New Roman"/>
          <w:sz w:val="24"/>
          <w:szCs w:val="24"/>
          <w:lang w:eastAsia="ar-SA"/>
        </w:rPr>
        <w:t xml:space="preserve">ии </w:t>
      </w:r>
      <w:r>
        <w:rPr>
          <w:rFonts w:eastAsia="Times New Roman" w:cs="Times New Roman"/>
          <w:sz w:val="24"/>
          <w:szCs w:val="24"/>
          <w:u w:val="single"/>
          <w:lang w:eastAsia="ar-SA"/>
        </w:rPr>
        <w:t xml:space="preserve">      </w:t>
      </w:r>
      <w:r w:rsidR="006415F1">
        <w:rPr>
          <w:rFonts w:eastAsia="Times New Roman" w:cs="Times New Roman"/>
          <w:sz w:val="24"/>
          <w:szCs w:val="24"/>
          <w:u w:val="single"/>
          <w:lang w:eastAsia="ar-SA"/>
        </w:rPr>
        <w:t>ООО</w:t>
      </w:r>
      <w:proofErr w:type="gramEnd"/>
      <w:r w:rsidR="000C0212">
        <w:rPr>
          <w:rFonts w:eastAsia="Times New Roman" w:cs="Times New Roman"/>
          <w:sz w:val="24"/>
          <w:szCs w:val="24"/>
          <w:u w:val="single"/>
          <w:lang w:eastAsia="ar-SA"/>
        </w:rPr>
        <w:t xml:space="preserve"> НПО «</w:t>
      </w:r>
      <w:proofErr w:type="spellStart"/>
      <w:r w:rsidR="000C0212">
        <w:rPr>
          <w:rFonts w:eastAsia="Times New Roman" w:cs="Times New Roman"/>
          <w:sz w:val="24"/>
          <w:szCs w:val="24"/>
          <w:u w:val="single"/>
          <w:lang w:eastAsia="ar-SA"/>
        </w:rPr>
        <w:t>Криста</w:t>
      </w:r>
      <w:proofErr w:type="spellEnd"/>
      <w:r w:rsidR="000C0212">
        <w:rPr>
          <w:rFonts w:eastAsia="Times New Roman" w:cs="Times New Roman"/>
          <w:sz w:val="24"/>
          <w:szCs w:val="24"/>
          <w:u w:val="single"/>
          <w:lang w:eastAsia="ar-SA"/>
        </w:rPr>
        <w:t>»</w:t>
      </w:r>
      <w:r>
        <w:rPr>
          <w:rFonts w:eastAsia="Times New Roman" w:cs="Times New Roman"/>
          <w:sz w:val="24"/>
          <w:szCs w:val="24"/>
          <w:u w:val="single"/>
          <w:lang w:eastAsia="ar-SA"/>
        </w:rPr>
        <w:tab/>
      </w:r>
    </w:p>
    <w:p w:rsidR="004A2314" w:rsidRPr="004A2314" w:rsidRDefault="00505C96" w:rsidP="00505C96">
      <w:pPr>
        <w:suppressAutoHyphens/>
        <w:spacing w:line="240" w:lineRule="auto"/>
        <w:ind w:firstLine="0"/>
        <w:jc w:val="center"/>
        <w:rPr>
          <w:rFonts w:eastAsia="Times New Roman" w:cs="Times New Roman"/>
          <w:sz w:val="24"/>
          <w:szCs w:val="24"/>
          <w:lang w:eastAsia="ar-SA"/>
        </w:rPr>
      </w:pPr>
      <w:r w:rsidRPr="004A2314">
        <w:rPr>
          <w:rFonts w:eastAsia="Times New Roman" w:cs="Times New Roman"/>
          <w:i/>
          <w:sz w:val="16"/>
          <w:szCs w:val="16"/>
          <w:lang w:eastAsia="ar-SA"/>
        </w:rPr>
        <w:t xml:space="preserve"> </w:t>
      </w:r>
      <w:r w:rsidR="004A2314" w:rsidRPr="004A2314">
        <w:rPr>
          <w:rFonts w:eastAsia="Times New Roman" w:cs="Times New Roman"/>
          <w:i/>
          <w:sz w:val="16"/>
          <w:szCs w:val="16"/>
          <w:lang w:eastAsia="ar-SA"/>
        </w:rPr>
        <w:t>(наименование организации, юридический адрес)</w:t>
      </w:r>
    </w:p>
    <w:p w:rsidR="004A2314" w:rsidRPr="004A2314" w:rsidRDefault="004A2314" w:rsidP="004A2314">
      <w:pPr>
        <w:suppressAutoHyphens/>
        <w:spacing w:line="240" w:lineRule="auto"/>
        <w:ind w:firstLine="0"/>
        <w:jc w:val="center"/>
        <w:rPr>
          <w:rFonts w:eastAsia="Times New Roman" w:cs="Times New Roman"/>
          <w:sz w:val="24"/>
          <w:szCs w:val="24"/>
          <w:lang w:eastAsia="ar-SA"/>
        </w:rPr>
      </w:pPr>
    </w:p>
    <w:p w:rsidR="004A2314" w:rsidRPr="004A2314" w:rsidRDefault="004A2314" w:rsidP="004A2314">
      <w:pPr>
        <w:suppressAutoHyphens/>
        <w:spacing w:line="240" w:lineRule="auto"/>
        <w:ind w:firstLine="0"/>
        <w:jc w:val="center"/>
        <w:rPr>
          <w:rFonts w:eastAsia="Times New Roman" w:cs="Times New Roman"/>
          <w:sz w:val="24"/>
          <w:szCs w:val="24"/>
          <w:lang w:eastAsia="ar-SA"/>
        </w:rPr>
      </w:pPr>
      <w:r w:rsidRPr="004A2314">
        <w:rPr>
          <w:rFonts w:eastAsia="Times New Roman" w:cs="Times New Roman"/>
          <w:sz w:val="24"/>
          <w:szCs w:val="24"/>
          <w:lang w:eastAsia="ar-SA"/>
        </w:rPr>
        <w:t>Виды и качество выполнения работ:</w:t>
      </w:r>
    </w:p>
    <w:tbl>
      <w:tblPr>
        <w:tblW w:w="9725" w:type="dxa"/>
        <w:tblInd w:w="-35" w:type="dxa"/>
        <w:tblLayout w:type="fixed"/>
        <w:tblLook w:val="0000" w:firstRow="0" w:lastRow="0" w:firstColumn="0" w:lastColumn="0" w:noHBand="0" w:noVBand="0"/>
      </w:tblPr>
      <w:tblGrid>
        <w:gridCol w:w="6187"/>
        <w:gridCol w:w="3531"/>
        <w:gridCol w:w="7"/>
      </w:tblGrid>
      <w:tr w:rsidR="004A2314" w:rsidRPr="004A2314" w:rsidTr="00FC339A">
        <w:trPr>
          <w:gridAfter w:val="1"/>
          <w:wAfter w:w="7" w:type="dxa"/>
        </w:trPr>
        <w:tc>
          <w:tcPr>
            <w:tcW w:w="6187" w:type="dxa"/>
            <w:tcBorders>
              <w:top w:val="single" w:sz="4" w:space="0" w:color="000000"/>
              <w:left w:val="single" w:sz="4" w:space="0" w:color="000000"/>
              <w:bottom w:val="single" w:sz="4" w:space="0" w:color="000000"/>
            </w:tcBorders>
            <w:shd w:val="clear" w:color="auto" w:fill="auto"/>
          </w:tcPr>
          <w:p w:rsidR="004A2314" w:rsidRPr="004A2314" w:rsidRDefault="004A2314" w:rsidP="004A2314">
            <w:pPr>
              <w:suppressAutoHyphens/>
              <w:spacing w:line="240" w:lineRule="auto"/>
              <w:ind w:firstLine="0"/>
              <w:jc w:val="center"/>
              <w:rPr>
                <w:rFonts w:eastAsia="Times New Roman" w:cs="Times New Roman"/>
                <w:b/>
                <w:sz w:val="20"/>
                <w:szCs w:val="20"/>
                <w:lang w:eastAsia="ar-SA"/>
              </w:rPr>
            </w:pPr>
            <w:r w:rsidRPr="004A2314">
              <w:rPr>
                <w:rFonts w:eastAsia="Times New Roman" w:cs="Times New Roman"/>
                <w:b/>
                <w:sz w:val="20"/>
                <w:szCs w:val="20"/>
                <w:lang w:eastAsia="ar-SA"/>
              </w:rPr>
              <w:t xml:space="preserve">Виды работ, выполненные </w:t>
            </w:r>
            <w:proofErr w:type="gramStart"/>
            <w:r w:rsidRPr="004A2314">
              <w:rPr>
                <w:rFonts w:eastAsia="Times New Roman" w:cs="Times New Roman"/>
                <w:b/>
                <w:sz w:val="20"/>
                <w:szCs w:val="20"/>
                <w:lang w:eastAsia="ar-SA"/>
              </w:rPr>
              <w:t>обучающимся</w:t>
            </w:r>
            <w:proofErr w:type="gramEnd"/>
            <w:r w:rsidRPr="004A2314">
              <w:rPr>
                <w:rFonts w:eastAsia="Times New Roman" w:cs="Times New Roman"/>
                <w:b/>
                <w:sz w:val="20"/>
                <w:szCs w:val="20"/>
                <w:lang w:eastAsia="ar-SA"/>
              </w:rPr>
              <w:t xml:space="preserve"> во время практики</w:t>
            </w:r>
          </w:p>
        </w:tc>
        <w:tc>
          <w:tcPr>
            <w:tcW w:w="3531" w:type="dxa"/>
            <w:tcBorders>
              <w:top w:val="single" w:sz="4" w:space="0" w:color="000000"/>
              <w:left w:val="single" w:sz="4" w:space="0" w:color="000000"/>
              <w:bottom w:val="single" w:sz="4" w:space="0" w:color="000000"/>
              <w:right w:val="single" w:sz="4" w:space="0" w:color="000000"/>
            </w:tcBorders>
            <w:shd w:val="clear" w:color="auto" w:fill="auto"/>
          </w:tcPr>
          <w:p w:rsidR="004A2314" w:rsidRPr="004A2314" w:rsidRDefault="004A2314" w:rsidP="004A2314">
            <w:pPr>
              <w:suppressAutoHyphens/>
              <w:spacing w:line="240" w:lineRule="auto"/>
              <w:ind w:firstLine="0"/>
              <w:jc w:val="center"/>
              <w:rPr>
                <w:rFonts w:eastAsia="Times New Roman" w:cs="Times New Roman"/>
                <w:i/>
                <w:iCs/>
                <w:sz w:val="20"/>
                <w:szCs w:val="20"/>
                <w:lang w:eastAsia="ar-SA"/>
              </w:rPr>
            </w:pPr>
            <w:r w:rsidRPr="004A2314">
              <w:rPr>
                <w:rFonts w:eastAsia="Times New Roman" w:cs="Times New Roman"/>
                <w:b/>
                <w:sz w:val="20"/>
                <w:szCs w:val="20"/>
                <w:lang w:eastAsia="ar-SA"/>
              </w:rPr>
              <w:t>Качество выполнения работ в соответствии с технологией и (или) требованиями организации, в которой проходила практика</w:t>
            </w:r>
          </w:p>
          <w:p w:rsidR="004A2314" w:rsidRPr="004A2314" w:rsidRDefault="004A2314" w:rsidP="004A2314">
            <w:pPr>
              <w:suppressAutoHyphens/>
              <w:spacing w:line="240" w:lineRule="auto"/>
              <w:ind w:firstLine="0"/>
              <w:jc w:val="center"/>
              <w:rPr>
                <w:rFonts w:eastAsia="Times New Roman" w:cs="Times New Roman"/>
                <w:sz w:val="24"/>
                <w:szCs w:val="24"/>
                <w:lang w:eastAsia="ar-SA"/>
              </w:rPr>
            </w:pPr>
            <w:r w:rsidRPr="004A2314">
              <w:rPr>
                <w:rFonts w:eastAsia="Times New Roman" w:cs="Times New Roman"/>
                <w:i/>
                <w:iCs/>
                <w:sz w:val="20"/>
                <w:szCs w:val="20"/>
                <w:lang w:eastAsia="ar-SA"/>
              </w:rPr>
              <w:t>(</w:t>
            </w:r>
            <w:proofErr w:type="gramStart"/>
            <w:r w:rsidRPr="004A2314">
              <w:rPr>
                <w:rFonts w:eastAsia="Times New Roman" w:cs="Times New Roman"/>
                <w:i/>
                <w:iCs/>
                <w:sz w:val="20"/>
                <w:szCs w:val="20"/>
                <w:lang w:eastAsia="ar-SA"/>
              </w:rPr>
              <w:t>выполнено</w:t>
            </w:r>
            <w:proofErr w:type="gramEnd"/>
            <w:r w:rsidRPr="004A2314">
              <w:rPr>
                <w:rFonts w:eastAsia="Times New Roman" w:cs="Times New Roman"/>
                <w:i/>
                <w:iCs/>
                <w:sz w:val="20"/>
                <w:szCs w:val="20"/>
                <w:lang w:val="en-US" w:eastAsia="ar-SA"/>
              </w:rPr>
              <w:t>/</w:t>
            </w:r>
            <w:r w:rsidRPr="004A2314">
              <w:rPr>
                <w:rFonts w:eastAsia="Times New Roman" w:cs="Times New Roman"/>
                <w:i/>
                <w:iCs/>
                <w:sz w:val="20"/>
                <w:szCs w:val="20"/>
                <w:lang w:eastAsia="ar-SA"/>
              </w:rPr>
              <w:t>не выполнено)</w:t>
            </w:r>
          </w:p>
        </w:tc>
      </w:tr>
      <w:tr w:rsidR="004A2314" w:rsidRPr="004A2314" w:rsidTr="00FC339A">
        <w:trPr>
          <w:gridAfter w:val="1"/>
          <w:wAfter w:w="7" w:type="dxa"/>
        </w:trPr>
        <w:tc>
          <w:tcPr>
            <w:tcW w:w="6187" w:type="dxa"/>
            <w:tcBorders>
              <w:top w:val="single" w:sz="4" w:space="0" w:color="000000"/>
              <w:left w:val="single" w:sz="4" w:space="0" w:color="000000"/>
              <w:bottom w:val="single" w:sz="4" w:space="0" w:color="000000"/>
            </w:tcBorders>
            <w:shd w:val="clear" w:color="auto" w:fill="auto"/>
          </w:tcPr>
          <w:p w:rsidR="004A2314" w:rsidRPr="004A2314" w:rsidRDefault="004A2314" w:rsidP="004A2314">
            <w:pPr>
              <w:suppressAutoHyphens/>
              <w:snapToGrid w:val="0"/>
              <w:spacing w:line="200" w:lineRule="atLeast"/>
              <w:ind w:firstLine="0"/>
              <w:jc w:val="left"/>
              <w:rPr>
                <w:rFonts w:eastAsia="Times New Roman" w:cs="Times New Roman"/>
                <w:sz w:val="20"/>
                <w:szCs w:val="20"/>
                <w:lang w:eastAsia="ar-SA"/>
              </w:rPr>
            </w:pPr>
            <w:r w:rsidRPr="004A2314">
              <w:rPr>
                <w:rFonts w:eastAsia="Times New Roman" w:cs="Times New Roman"/>
                <w:sz w:val="20"/>
                <w:szCs w:val="20"/>
                <w:lang w:eastAsia="ar-SA"/>
              </w:rPr>
              <w:t>Прохождение  инструктажа:</w:t>
            </w:r>
          </w:p>
          <w:p w:rsidR="004A2314" w:rsidRPr="004A2314" w:rsidRDefault="004A2314" w:rsidP="004A2314">
            <w:pPr>
              <w:numPr>
                <w:ilvl w:val="0"/>
                <w:numId w:val="6"/>
              </w:numPr>
              <w:suppressAutoHyphens/>
              <w:snapToGrid w:val="0"/>
              <w:spacing w:line="200" w:lineRule="atLeast"/>
              <w:jc w:val="left"/>
              <w:rPr>
                <w:rFonts w:eastAsia="Times New Roman" w:cs="Times New Roman"/>
                <w:sz w:val="20"/>
                <w:szCs w:val="20"/>
                <w:lang w:eastAsia="ar-SA"/>
              </w:rPr>
            </w:pPr>
            <w:r w:rsidRPr="004A2314">
              <w:rPr>
                <w:rFonts w:eastAsia="Times New Roman" w:cs="Times New Roman"/>
                <w:sz w:val="20"/>
                <w:szCs w:val="20"/>
                <w:lang w:eastAsia="ar-SA"/>
              </w:rPr>
              <w:t xml:space="preserve">вводного, </w:t>
            </w:r>
          </w:p>
          <w:p w:rsidR="004A2314" w:rsidRPr="004A2314" w:rsidRDefault="004A2314" w:rsidP="004A2314">
            <w:pPr>
              <w:numPr>
                <w:ilvl w:val="0"/>
                <w:numId w:val="6"/>
              </w:numPr>
              <w:suppressAutoHyphens/>
              <w:snapToGrid w:val="0"/>
              <w:spacing w:line="200" w:lineRule="atLeast"/>
              <w:jc w:val="left"/>
              <w:rPr>
                <w:rFonts w:eastAsia="Times New Roman" w:cs="Times New Roman"/>
                <w:sz w:val="20"/>
                <w:szCs w:val="20"/>
                <w:lang w:eastAsia="ar-SA"/>
              </w:rPr>
            </w:pPr>
            <w:r w:rsidRPr="004A2314">
              <w:rPr>
                <w:rFonts w:eastAsia="Times New Roman" w:cs="Times New Roman"/>
                <w:sz w:val="20"/>
                <w:szCs w:val="20"/>
                <w:lang w:eastAsia="ar-SA"/>
              </w:rPr>
              <w:t xml:space="preserve">на рабочем месте, </w:t>
            </w:r>
          </w:p>
          <w:p w:rsidR="004A2314" w:rsidRPr="004A2314" w:rsidRDefault="004A2314" w:rsidP="004A2314">
            <w:pPr>
              <w:numPr>
                <w:ilvl w:val="0"/>
                <w:numId w:val="6"/>
              </w:numPr>
              <w:suppressAutoHyphens/>
              <w:snapToGrid w:val="0"/>
              <w:spacing w:line="200" w:lineRule="atLeast"/>
              <w:jc w:val="left"/>
              <w:rPr>
                <w:rFonts w:eastAsia="Times New Roman" w:cs="Times New Roman"/>
                <w:sz w:val="20"/>
                <w:szCs w:val="20"/>
                <w:lang w:eastAsia="ar-SA"/>
              </w:rPr>
            </w:pPr>
            <w:r w:rsidRPr="004A2314">
              <w:rPr>
                <w:rFonts w:eastAsia="Times New Roman" w:cs="Times New Roman"/>
                <w:sz w:val="20"/>
                <w:szCs w:val="20"/>
                <w:lang w:eastAsia="ar-SA"/>
              </w:rPr>
              <w:t>по технике безопасности</w:t>
            </w:r>
          </w:p>
        </w:tc>
        <w:tc>
          <w:tcPr>
            <w:tcW w:w="3531" w:type="dxa"/>
            <w:tcBorders>
              <w:top w:val="single" w:sz="4" w:space="0" w:color="000000"/>
              <w:left w:val="single" w:sz="4" w:space="0" w:color="000000"/>
              <w:bottom w:val="single" w:sz="4" w:space="0" w:color="000000"/>
              <w:right w:val="single" w:sz="4" w:space="0" w:color="000000"/>
            </w:tcBorders>
            <w:shd w:val="clear" w:color="auto" w:fill="auto"/>
          </w:tcPr>
          <w:p w:rsidR="004A2314" w:rsidRPr="004A2314" w:rsidRDefault="004A2314" w:rsidP="004A2314">
            <w:pPr>
              <w:suppressAutoHyphens/>
              <w:snapToGrid w:val="0"/>
              <w:ind w:firstLine="0"/>
              <w:rPr>
                <w:rFonts w:eastAsia="Times New Roman" w:cs="Times New Roman"/>
                <w:sz w:val="20"/>
                <w:szCs w:val="20"/>
                <w:lang w:eastAsia="ar-SA"/>
              </w:rPr>
            </w:pPr>
          </w:p>
          <w:p w:rsidR="004A2314" w:rsidRPr="004A2314" w:rsidRDefault="004A2314" w:rsidP="004A2314">
            <w:pPr>
              <w:suppressAutoHyphens/>
              <w:ind w:firstLine="0"/>
              <w:rPr>
                <w:rFonts w:eastAsia="Times New Roman" w:cs="Times New Roman"/>
                <w:sz w:val="20"/>
                <w:szCs w:val="20"/>
                <w:lang w:eastAsia="ar-SA"/>
              </w:rPr>
            </w:pPr>
          </w:p>
          <w:p w:rsidR="004A2314" w:rsidRPr="004A2314" w:rsidRDefault="004A2314" w:rsidP="004A2314">
            <w:pPr>
              <w:suppressAutoHyphens/>
              <w:ind w:firstLine="0"/>
              <w:rPr>
                <w:rFonts w:eastAsia="Times New Roman" w:cs="Times New Roman"/>
                <w:sz w:val="20"/>
                <w:szCs w:val="20"/>
                <w:lang w:eastAsia="ar-SA"/>
              </w:rPr>
            </w:pPr>
          </w:p>
        </w:tc>
      </w:tr>
      <w:tr w:rsidR="004A2314" w:rsidRPr="004A2314" w:rsidTr="00FC339A">
        <w:trPr>
          <w:gridAfter w:val="1"/>
          <w:wAfter w:w="7" w:type="dxa"/>
        </w:trPr>
        <w:tc>
          <w:tcPr>
            <w:tcW w:w="6187" w:type="dxa"/>
            <w:tcBorders>
              <w:left w:val="single" w:sz="4" w:space="0" w:color="000000"/>
              <w:bottom w:val="single" w:sz="4" w:space="0" w:color="000000"/>
            </w:tcBorders>
            <w:shd w:val="clear" w:color="auto" w:fill="auto"/>
          </w:tcPr>
          <w:p w:rsidR="004A2314" w:rsidRPr="004A2314" w:rsidRDefault="004A2314" w:rsidP="004A2314">
            <w:pPr>
              <w:suppressAutoHyphens/>
              <w:autoSpaceDE w:val="0"/>
              <w:snapToGrid w:val="0"/>
              <w:spacing w:line="240" w:lineRule="auto"/>
              <w:ind w:firstLine="0"/>
              <w:jc w:val="left"/>
              <w:rPr>
                <w:rFonts w:eastAsia="Times New Roman" w:cs="Times New Roman"/>
                <w:color w:val="000000"/>
                <w:sz w:val="20"/>
                <w:szCs w:val="20"/>
                <w:lang w:eastAsia="hi-IN" w:bidi="hi-IN"/>
              </w:rPr>
            </w:pPr>
            <w:r w:rsidRPr="004A2314">
              <w:rPr>
                <w:rFonts w:eastAsia="Times New Roman" w:cs="Times New Roman"/>
                <w:color w:val="000000"/>
                <w:sz w:val="20"/>
                <w:szCs w:val="20"/>
                <w:lang w:eastAsia="hi-IN" w:bidi="hi-IN"/>
              </w:rPr>
              <w:t xml:space="preserve">Ознакомительная экскурсия по предприятию. Изучить следующие вопросы: </w:t>
            </w:r>
          </w:p>
          <w:p w:rsidR="004A2314" w:rsidRPr="004A2314" w:rsidRDefault="004A2314" w:rsidP="004A2314">
            <w:pPr>
              <w:numPr>
                <w:ilvl w:val="0"/>
                <w:numId w:val="7"/>
              </w:numPr>
              <w:suppressAutoHyphens/>
              <w:autoSpaceDE w:val="0"/>
              <w:spacing w:line="240" w:lineRule="auto"/>
              <w:jc w:val="left"/>
              <w:rPr>
                <w:rFonts w:eastAsia="Times New Roman" w:cs="Times New Roman"/>
                <w:color w:val="000000"/>
                <w:sz w:val="20"/>
                <w:szCs w:val="20"/>
                <w:lang w:eastAsia="hi-IN" w:bidi="hi-IN"/>
              </w:rPr>
            </w:pPr>
            <w:r w:rsidRPr="004A2314">
              <w:rPr>
                <w:rFonts w:eastAsia="Times New Roman" w:cs="Times New Roman"/>
                <w:color w:val="000000"/>
                <w:sz w:val="20"/>
                <w:szCs w:val="20"/>
                <w:lang w:eastAsia="hi-IN" w:bidi="hi-IN"/>
              </w:rPr>
              <w:t xml:space="preserve">структура предприятия; </w:t>
            </w:r>
          </w:p>
          <w:p w:rsidR="004A2314" w:rsidRPr="004A2314" w:rsidRDefault="004A2314" w:rsidP="004A2314">
            <w:pPr>
              <w:numPr>
                <w:ilvl w:val="0"/>
                <w:numId w:val="7"/>
              </w:numPr>
              <w:suppressAutoHyphens/>
              <w:autoSpaceDE w:val="0"/>
              <w:spacing w:line="240" w:lineRule="auto"/>
              <w:jc w:val="left"/>
              <w:rPr>
                <w:rFonts w:eastAsia="Times New Roman" w:cs="Times New Roman"/>
                <w:color w:val="000000"/>
                <w:sz w:val="20"/>
                <w:szCs w:val="20"/>
                <w:lang w:eastAsia="hi-IN" w:bidi="hi-IN"/>
              </w:rPr>
            </w:pPr>
            <w:r w:rsidRPr="004A2314">
              <w:rPr>
                <w:rFonts w:eastAsia="Times New Roman" w:cs="Times New Roman"/>
                <w:color w:val="000000"/>
                <w:sz w:val="20"/>
                <w:szCs w:val="20"/>
                <w:lang w:eastAsia="hi-IN" w:bidi="hi-IN"/>
              </w:rPr>
              <w:t xml:space="preserve">назначение и место каждого подразделения в производственном и управленческом процессах, их взаимосвязь; </w:t>
            </w:r>
          </w:p>
          <w:p w:rsidR="004A2314" w:rsidRPr="004A2314" w:rsidRDefault="004A2314" w:rsidP="004A2314">
            <w:pPr>
              <w:numPr>
                <w:ilvl w:val="0"/>
                <w:numId w:val="7"/>
              </w:numPr>
              <w:suppressAutoHyphens/>
              <w:autoSpaceDE w:val="0"/>
              <w:spacing w:line="240" w:lineRule="auto"/>
              <w:jc w:val="left"/>
              <w:rPr>
                <w:rFonts w:eastAsia="Times New Roman" w:cs="Times New Roman"/>
                <w:color w:val="000000"/>
                <w:sz w:val="20"/>
                <w:szCs w:val="20"/>
                <w:lang w:eastAsia="hi-IN" w:bidi="hi-IN"/>
              </w:rPr>
            </w:pPr>
            <w:r w:rsidRPr="004A2314">
              <w:rPr>
                <w:rFonts w:eastAsia="Times New Roman" w:cs="Times New Roman"/>
                <w:color w:val="000000"/>
                <w:sz w:val="20"/>
                <w:szCs w:val="20"/>
                <w:lang w:eastAsia="hi-IN" w:bidi="hi-IN"/>
              </w:rPr>
              <w:t xml:space="preserve">правила внутреннего трудового распорядка; </w:t>
            </w:r>
          </w:p>
          <w:p w:rsidR="004A2314" w:rsidRPr="004A2314" w:rsidRDefault="004A2314" w:rsidP="004A2314">
            <w:pPr>
              <w:numPr>
                <w:ilvl w:val="0"/>
                <w:numId w:val="7"/>
              </w:numPr>
              <w:suppressAutoHyphens/>
              <w:autoSpaceDE w:val="0"/>
              <w:spacing w:line="240" w:lineRule="auto"/>
              <w:jc w:val="left"/>
              <w:rPr>
                <w:rFonts w:eastAsia="Times New Roman" w:cs="Times New Roman"/>
                <w:color w:val="000000"/>
                <w:sz w:val="20"/>
                <w:szCs w:val="20"/>
                <w:lang w:eastAsia="hi-IN" w:bidi="hi-IN"/>
              </w:rPr>
            </w:pPr>
            <w:r w:rsidRPr="004A2314">
              <w:rPr>
                <w:rFonts w:eastAsia="Times New Roman" w:cs="Times New Roman"/>
                <w:color w:val="000000"/>
                <w:sz w:val="20"/>
                <w:szCs w:val="20"/>
                <w:lang w:eastAsia="hi-IN" w:bidi="hi-IN"/>
              </w:rPr>
              <w:t xml:space="preserve">функции главных специалистов предприятия; </w:t>
            </w:r>
          </w:p>
          <w:p w:rsidR="004A2314" w:rsidRPr="004A2314" w:rsidRDefault="004A2314" w:rsidP="004A2314">
            <w:pPr>
              <w:numPr>
                <w:ilvl w:val="0"/>
                <w:numId w:val="7"/>
              </w:numPr>
              <w:suppressAutoHyphens/>
              <w:autoSpaceDE w:val="0"/>
              <w:spacing w:line="240" w:lineRule="auto"/>
              <w:jc w:val="left"/>
              <w:rPr>
                <w:rFonts w:eastAsia="Times New Roman" w:cs="Times New Roman"/>
                <w:color w:val="000000"/>
                <w:sz w:val="20"/>
                <w:szCs w:val="20"/>
                <w:lang w:eastAsia="hi-IN" w:bidi="hi-IN"/>
              </w:rPr>
            </w:pPr>
            <w:r w:rsidRPr="004A2314">
              <w:rPr>
                <w:rFonts w:eastAsia="Times New Roman" w:cs="Times New Roman"/>
                <w:color w:val="000000"/>
                <w:sz w:val="20"/>
                <w:szCs w:val="20"/>
                <w:lang w:eastAsia="hi-IN" w:bidi="hi-IN"/>
              </w:rPr>
              <w:t xml:space="preserve">перспективы развития производства; </w:t>
            </w:r>
          </w:p>
          <w:p w:rsidR="004A2314" w:rsidRPr="004A2314" w:rsidRDefault="004A2314" w:rsidP="004A2314">
            <w:pPr>
              <w:numPr>
                <w:ilvl w:val="0"/>
                <w:numId w:val="7"/>
              </w:numPr>
              <w:suppressAutoHyphens/>
              <w:autoSpaceDE w:val="0"/>
              <w:snapToGrid w:val="0"/>
              <w:spacing w:line="200" w:lineRule="atLeast"/>
              <w:jc w:val="left"/>
              <w:rPr>
                <w:rFonts w:eastAsia="Times New Roman" w:cs="Times New Roman"/>
                <w:color w:val="000000"/>
                <w:sz w:val="20"/>
                <w:szCs w:val="20"/>
                <w:lang w:eastAsia="hi-IN" w:bidi="hi-IN"/>
              </w:rPr>
            </w:pPr>
            <w:r w:rsidRPr="004A2314">
              <w:rPr>
                <w:rFonts w:eastAsia="Times New Roman" w:cs="Times New Roman"/>
                <w:color w:val="000000"/>
                <w:sz w:val="20"/>
                <w:szCs w:val="20"/>
                <w:lang w:eastAsia="hi-IN" w:bidi="hi-IN"/>
              </w:rPr>
              <w:t xml:space="preserve">план освоения новых технологий. </w:t>
            </w:r>
          </w:p>
        </w:tc>
        <w:tc>
          <w:tcPr>
            <w:tcW w:w="3531" w:type="dxa"/>
            <w:tcBorders>
              <w:left w:val="single" w:sz="4" w:space="0" w:color="000000"/>
              <w:bottom w:val="single" w:sz="4" w:space="0" w:color="000000"/>
              <w:right w:val="single" w:sz="4" w:space="0" w:color="000000"/>
            </w:tcBorders>
            <w:shd w:val="clear" w:color="auto" w:fill="auto"/>
          </w:tcPr>
          <w:p w:rsidR="004A2314" w:rsidRPr="004A2314" w:rsidRDefault="004A2314" w:rsidP="004A2314">
            <w:pPr>
              <w:suppressAutoHyphens/>
              <w:snapToGrid w:val="0"/>
              <w:ind w:firstLine="0"/>
              <w:rPr>
                <w:rFonts w:eastAsia="Times New Roman" w:cs="Times New Roman"/>
                <w:sz w:val="20"/>
                <w:szCs w:val="20"/>
                <w:lang w:eastAsia="ar-SA"/>
              </w:rPr>
            </w:pPr>
          </w:p>
        </w:tc>
      </w:tr>
      <w:tr w:rsidR="004A2314" w:rsidRPr="004A2314" w:rsidTr="00FC339A">
        <w:trPr>
          <w:gridAfter w:val="1"/>
          <w:wAfter w:w="7" w:type="dxa"/>
        </w:trPr>
        <w:tc>
          <w:tcPr>
            <w:tcW w:w="6187" w:type="dxa"/>
            <w:tcBorders>
              <w:left w:val="single" w:sz="4" w:space="0" w:color="000000"/>
              <w:bottom w:val="single" w:sz="4" w:space="0" w:color="000000"/>
            </w:tcBorders>
            <w:shd w:val="clear" w:color="auto" w:fill="auto"/>
          </w:tcPr>
          <w:p w:rsidR="004A2314" w:rsidRPr="004A2314" w:rsidRDefault="004A2314" w:rsidP="004A2314">
            <w:pPr>
              <w:suppressAutoHyphens/>
              <w:autoSpaceDE w:val="0"/>
              <w:snapToGrid w:val="0"/>
              <w:spacing w:line="200" w:lineRule="atLeast"/>
              <w:ind w:firstLine="0"/>
              <w:jc w:val="left"/>
              <w:rPr>
                <w:rFonts w:eastAsia="Times New Roman" w:cs="Times New Roman"/>
                <w:color w:val="000000"/>
                <w:sz w:val="20"/>
                <w:szCs w:val="20"/>
                <w:lang w:eastAsia="hi-IN" w:bidi="hi-IN"/>
              </w:rPr>
            </w:pPr>
            <w:r w:rsidRPr="004A2314">
              <w:rPr>
                <w:rFonts w:eastAsia="Times New Roman" w:cs="Times New Roman"/>
                <w:color w:val="000000"/>
                <w:sz w:val="20"/>
                <w:szCs w:val="20"/>
                <w:lang w:eastAsia="hi-IN" w:bidi="hi-IN"/>
              </w:rPr>
              <w:t xml:space="preserve">Информационные мероприятия по ознакомлению с оборудованием и технологией. </w:t>
            </w:r>
          </w:p>
        </w:tc>
        <w:tc>
          <w:tcPr>
            <w:tcW w:w="3531" w:type="dxa"/>
            <w:tcBorders>
              <w:left w:val="single" w:sz="4" w:space="0" w:color="000000"/>
              <w:bottom w:val="single" w:sz="4" w:space="0" w:color="000000"/>
              <w:right w:val="single" w:sz="4" w:space="0" w:color="000000"/>
            </w:tcBorders>
            <w:shd w:val="clear" w:color="auto" w:fill="auto"/>
          </w:tcPr>
          <w:p w:rsidR="004A2314" w:rsidRPr="004A2314" w:rsidRDefault="004A2314" w:rsidP="004A2314">
            <w:pPr>
              <w:suppressAutoHyphens/>
              <w:snapToGrid w:val="0"/>
              <w:ind w:firstLine="0"/>
              <w:rPr>
                <w:rFonts w:eastAsia="Times New Roman" w:cs="Times New Roman"/>
                <w:sz w:val="20"/>
                <w:szCs w:val="20"/>
                <w:lang w:eastAsia="ar-SA"/>
              </w:rPr>
            </w:pPr>
          </w:p>
        </w:tc>
      </w:tr>
      <w:tr w:rsidR="004A2314" w:rsidRPr="004A2314" w:rsidTr="00FC339A">
        <w:trPr>
          <w:trHeight w:val="3917"/>
        </w:trPr>
        <w:tc>
          <w:tcPr>
            <w:tcW w:w="6187" w:type="dxa"/>
            <w:tcBorders>
              <w:left w:val="single" w:sz="4" w:space="0" w:color="000000"/>
              <w:bottom w:val="single" w:sz="4" w:space="0" w:color="000000"/>
              <w:right w:val="single" w:sz="4" w:space="0" w:color="auto"/>
            </w:tcBorders>
            <w:shd w:val="clear" w:color="auto" w:fill="auto"/>
          </w:tcPr>
          <w:p w:rsidR="004A2314" w:rsidRPr="004A2314" w:rsidRDefault="004A2314" w:rsidP="004A2314">
            <w:pPr>
              <w:suppressAutoHyphens/>
              <w:autoSpaceDE w:val="0"/>
              <w:spacing w:line="240" w:lineRule="auto"/>
              <w:ind w:firstLine="0"/>
              <w:jc w:val="left"/>
              <w:rPr>
                <w:rFonts w:eastAsia="Times New Roman" w:cs="Times New Roman"/>
                <w:color w:val="000000"/>
                <w:sz w:val="20"/>
                <w:szCs w:val="20"/>
                <w:lang w:eastAsia="hi-IN" w:bidi="hi-IN"/>
              </w:rPr>
            </w:pPr>
            <w:r w:rsidRPr="004A2314">
              <w:rPr>
                <w:rFonts w:eastAsia="Times New Roman" w:cs="Times New Roman"/>
                <w:color w:val="000000"/>
                <w:sz w:val="20"/>
                <w:szCs w:val="20"/>
                <w:lang w:eastAsia="hi-IN" w:bidi="hi-IN"/>
              </w:rPr>
              <w:t xml:space="preserve">Выполнение заданий </w:t>
            </w:r>
            <w:proofErr w:type="gramStart"/>
            <w:r w:rsidRPr="004A2314">
              <w:rPr>
                <w:rFonts w:eastAsia="Times New Roman" w:cs="Times New Roman"/>
                <w:color w:val="000000"/>
                <w:sz w:val="20"/>
                <w:szCs w:val="20"/>
                <w:lang w:eastAsia="hi-IN" w:bidi="hi-IN"/>
              </w:rPr>
              <w:t>согласно специфики</w:t>
            </w:r>
            <w:proofErr w:type="gramEnd"/>
            <w:r w:rsidRPr="004A2314">
              <w:rPr>
                <w:rFonts w:eastAsia="Times New Roman" w:cs="Times New Roman"/>
                <w:color w:val="000000"/>
                <w:sz w:val="20"/>
                <w:szCs w:val="20"/>
                <w:lang w:eastAsia="hi-IN" w:bidi="hi-IN"/>
              </w:rPr>
              <w:t xml:space="preserve"> предприятия:</w:t>
            </w:r>
          </w:p>
          <w:p w:rsidR="004A2314" w:rsidRPr="004A2314" w:rsidRDefault="004A2314" w:rsidP="004A2314">
            <w:pPr>
              <w:numPr>
                <w:ilvl w:val="0"/>
                <w:numId w:val="7"/>
              </w:numPr>
              <w:tabs>
                <w:tab w:val="left" w:pos="720"/>
                <w:tab w:val="num" w:pos="720"/>
              </w:tabs>
              <w:suppressAutoHyphens/>
              <w:autoSpaceDE w:val="0"/>
              <w:spacing w:line="240" w:lineRule="auto"/>
              <w:jc w:val="left"/>
              <w:rPr>
                <w:rFonts w:eastAsia="Times New Roman" w:cs="Times New Roman"/>
                <w:color w:val="000000"/>
                <w:sz w:val="20"/>
                <w:szCs w:val="20"/>
                <w:lang w:eastAsia="hi-IN" w:bidi="hi-IN"/>
              </w:rPr>
            </w:pPr>
            <w:r w:rsidRPr="004A2314">
              <w:rPr>
                <w:rFonts w:eastAsia="Times New Roman" w:cs="Times New Roman"/>
                <w:color w:val="000000"/>
                <w:sz w:val="20"/>
                <w:szCs w:val="20"/>
                <w:lang w:eastAsia="hi-IN" w:bidi="hi-IN"/>
              </w:rPr>
              <w:t>разработка алгоритма поставленной задачи и реализация его средствами автоматизированного проектирования;</w:t>
            </w:r>
          </w:p>
          <w:p w:rsidR="004A2314" w:rsidRPr="004A2314" w:rsidRDefault="004A2314" w:rsidP="004A2314">
            <w:pPr>
              <w:numPr>
                <w:ilvl w:val="0"/>
                <w:numId w:val="7"/>
              </w:numPr>
              <w:tabs>
                <w:tab w:val="left" w:pos="720"/>
                <w:tab w:val="num" w:pos="720"/>
              </w:tabs>
              <w:suppressAutoHyphens/>
              <w:autoSpaceDE w:val="0"/>
              <w:spacing w:line="240" w:lineRule="auto"/>
              <w:jc w:val="left"/>
              <w:rPr>
                <w:rFonts w:eastAsia="Times New Roman" w:cs="Times New Roman"/>
                <w:color w:val="000000"/>
                <w:sz w:val="20"/>
                <w:szCs w:val="20"/>
                <w:lang w:eastAsia="hi-IN" w:bidi="hi-IN"/>
              </w:rPr>
            </w:pPr>
            <w:r w:rsidRPr="004A2314">
              <w:rPr>
                <w:rFonts w:eastAsia="Times New Roman" w:cs="Times New Roman"/>
                <w:color w:val="000000"/>
                <w:sz w:val="20"/>
                <w:szCs w:val="20"/>
                <w:lang w:eastAsia="hi-IN" w:bidi="hi-IN"/>
              </w:rPr>
              <w:t>создание программы по разработанному алгоритму как отдельный модуль;</w:t>
            </w:r>
          </w:p>
          <w:p w:rsidR="004A2314" w:rsidRPr="004A2314" w:rsidRDefault="004A2314" w:rsidP="004A2314">
            <w:pPr>
              <w:numPr>
                <w:ilvl w:val="0"/>
                <w:numId w:val="7"/>
              </w:numPr>
              <w:tabs>
                <w:tab w:val="left" w:pos="720"/>
                <w:tab w:val="num" w:pos="720"/>
              </w:tabs>
              <w:suppressAutoHyphens/>
              <w:autoSpaceDE w:val="0"/>
              <w:spacing w:line="240" w:lineRule="auto"/>
              <w:jc w:val="left"/>
              <w:rPr>
                <w:rFonts w:eastAsia="Times New Roman" w:cs="Times New Roman"/>
                <w:color w:val="000000"/>
                <w:sz w:val="20"/>
                <w:szCs w:val="20"/>
                <w:lang w:eastAsia="hi-IN" w:bidi="hi-IN"/>
              </w:rPr>
            </w:pPr>
            <w:r w:rsidRPr="004A2314">
              <w:rPr>
                <w:rFonts w:eastAsia="Times New Roman" w:cs="Times New Roman"/>
                <w:color w:val="000000"/>
                <w:sz w:val="20"/>
                <w:szCs w:val="20"/>
                <w:lang w:eastAsia="hi-IN" w:bidi="hi-IN"/>
              </w:rPr>
              <w:t>разработка кода программного модуля на современных языках программирования;</w:t>
            </w:r>
          </w:p>
          <w:p w:rsidR="004A2314" w:rsidRPr="004A2314" w:rsidRDefault="004A2314" w:rsidP="004A2314">
            <w:pPr>
              <w:numPr>
                <w:ilvl w:val="0"/>
                <w:numId w:val="7"/>
              </w:numPr>
              <w:tabs>
                <w:tab w:val="left" w:pos="720"/>
                <w:tab w:val="num" w:pos="720"/>
              </w:tabs>
              <w:suppressAutoHyphens/>
              <w:autoSpaceDE w:val="0"/>
              <w:spacing w:line="240" w:lineRule="auto"/>
              <w:jc w:val="left"/>
              <w:rPr>
                <w:rFonts w:eastAsia="Times New Roman" w:cs="Times New Roman"/>
                <w:color w:val="000000"/>
                <w:sz w:val="20"/>
                <w:szCs w:val="20"/>
                <w:lang w:eastAsia="hi-IN" w:bidi="hi-IN"/>
              </w:rPr>
            </w:pPr>
            <w:r w:rsidRPr="004A2314">
              <w:rPr>
                <w:rFonts w:eastAsia="Times New Roman" w:cs="Times New Roman"/>
                <w:color w:val="000000"/>
                <w:sz w:val="20"/>
                <w:szCs w:val="20"/>
                <w:lang w:eastAsia="hi-IN" w:bidi="hi-IN"/>
              </w:rPr>
              <w:t xml:space="preserve">разработка кода программного продукта на основе готовой спецификации на уровне модуля;    </w:t>
            </w:r>
          </w:p>
          <w:p w:rsidR="004A2314" w:rsidRPr="004A2314" w:rsidRDefault="004A2314" w:rsidP="004A2314">
            <w:pPr>
              <w:numPr>
                <w:ilvl w:val="0"/>
                <w:numId w:val="7"/>
              </w:numPr>
              <w:tabs>
                <w:tab w:val="left" w:pos="720"/>
                <w:tab w:val="num" w:pos="720"/>
              </w:tabs>
              <w:suppressAutoHyphens/>
              <w:autoSpaceDE w:val="0"/>
              <w:spacing w:line="240" w:lineRule="auto"/>
              <w:jc w:val="left"/>
              <w:rPr>
                <w:rFonts w:eastAsia="Times New Roman" w:cs="Times New Roman"/>
                <w:color w:val="000000"/>
                <w:sz w:val="20"/>
                <w:szCs w:val="20"/>
                <w:lang w:eastAsia="hi-IN" w:bidi="hi-IN"/>
              </w:rPr>
            </w:pPr>
            <w:r w:rsidRPr="004A2314">
              <w:rPr>
                <w:rFonts w:eastAsia="Times New Roman" w:cs="Times New Roman"/>
                <w:color w:val="000000"/>
                <w:sz w:val="20"/>
                <w:szCs w:val="20"/>
                <w:lang w:eastAsia="hi-IN" w:bidi="hi-IN"/>
              </w:rPr>
              <w:t>выполнение отладки и тестирование программы на уровне модуля;</w:t>
            </w:r>
          </w:p>
          <w:p w:rsidR="004A2314" w:rsidRPr="004A2314" w:rsidRDefault="004A2314" w:rsidP="004A2314">
            <w:pPr>
              <w:numPr>
                <w:ilvl w:val="0"/>
                <w:numId w:val="7"/>
              </w:numPr>
              <w:tabs>
                <w:tab w:val="left" w:pos="720"/>
                <w:tab w:val="num" w:pos="720"/>
              </w:tabs>
              <w:suppressAutoHyphens/>
              <w:autoSpaceDE w:val="0"/>
              <w:spacing w:line="240" w:lineRule="auto"/>
              <w:jc w:val="left"/>
              <w:rPr>
                <w:rFonts w:eastAsia="Times New Roman" w:cs="Times New Roman"/>
                <w:color w:val="000000"/>
                <w:sz w:val="20"/>
                <w:szCs w:val="20"/>
                <w:lang w:eastAsia="hi-IN" w:bidi="hi-IN"/>
              </w:rPr>
            </w:pPr>
            <w:r w:rsidRPr="004A2314">
              <w:rPr>
                <w:rFonts w:eastAsia="Times New Roman" w:cs="Times New Roman"/>
                <w:color w:val="000000"/>
                <w:sz w:val="20"/>
                <w:szCs w:val="20"/>
                <w:lang w:eastAsia="hi-IN" w:bidi="hi-IN"/>
              </w:rPr>
              <w:t>использование инструментальных средств на этапе отладки программного продукта;</w:t>
            </w:r>
          </w:p>
          <w:p w:rsidR="004A2314" w:rsidRPr="004A2314" w:rsidRDefault="004A2314" w:rsidP="004A2314">
            <w:pPr>
              <w:numPr>
                <w:ilvl w:val="0"/>
                <w:numId w:val="7"/>
              </w:numPr>
              <w:tabs>
                <w:tab w:val="left" w:pos="720"/>
                <w:tab w:val="num" w:pos="720"/>
              </w:tabs>
              <w:suppressAutoHyphens/>
              <w:autoSpaceDE w:val="0"/>
              <w:spacing w:line="240" w:lineRule="auto"/>
              <w:jc w:val="left"/>
              <w:rPr>
                <w:rFonts w:eastAsia="Times New Roman" w:cs="Times New Roman"/>
                <w:color w:val="000000"/>
                <w:sz w:val="20"/>
                <w:szCs w:val="20"/>
                <w:lang w:eastAsia="hi-IN" w:bidi="hi-IN"/>
              </w:rPr>
            </w:pPr>
            <w:r w:rsidRPr="004A2314">
              <w:rPr>
                <w:rFonts w:eastAsia="Times New Roman" w:cs="Times New Roman"/>
                <w:color w:val="000000"/>
                <w:sz w:val="20"/>
                <w:szCs w:val="20"/>
                <w:lang w:eastAsia="hi-IN" w:bidi="hi-IN"/>
              </w:rPr>
              <w:t>оформление документации на программные средства;</w:t>
            </w:r>
          </w:p>
          <w:p w:rsidR="004A2314" w:rsidRPr="004A2314" w:rsidRDefault="004A2314" w:rsidP="004A2314">
            <w:pPr>
              <w:numPr>
                <w:ilvl w:val="0"/>
                <w:numId w:val="7"/>
              </w:numPr>
              <w:tabs>
                <w:tab w:val="left" w:pos="720"/>
                <w:tab w:val="num" w:pos="720"/>
              </w:tabs>
              <w:suppressAutoHyphens/>
              <w:autoSpaceDE w:val="0"/>
              <w:spacing w:line="240" w:lineRule="auto"/>
              <w:jc w:val="left"/>
              <w:rPr>
                <w:rFonts w:eastAsia="Times New Roman" w:cs="Times New Roman"/>
                <w:color w:val="000000"/>
                <w:sz w:val="20"/>
                <w:szCs w:val="20"/>
                <w:lang w:eastAsia="hi-IN" w:bidi="hi-IN"/>
              </w:rPr>
            </w:pPr>
            <w:r w:rsidRPr="004A2314">
              <w:rPr>
                <w:rFonts w:eastAsia="Times New Roman" w:cs="Times New Roman"/>
                <w:color w:val="000000"/>
                <w:sz w:val="20"/>
                <w:szCs w:val="20"/>
                <w:lang w:eastAsia="hi-IN" w:bidi="hi-IN"/>
              </w:rPr>
              <w:t>использование инструментальных сре</w:t>
            </w:r>
            <w:proofErr w:type="gramStart"/>
            <w:r w:rsidRPr="004A2314">
              <w:rPr>
                <w:rFonts w:eastAsia="Times New Roman" w:cs="Times New Roman"/>
                <w:color w:val="000000"/>
                <w:sz w:val="20"/>
                <w:szCs w:val="20"/>
                <w:lang w:eastAsia="hi-IN" w:bidi="hi-IN"/>
              </w:rPr>
              <w:t>дств дл</w:t>
            </w:r>
            <w:proofErr w:type="gramEnd"/>
            <w:r w:rsidRPr="004A2314">
              <w:rPr>
                <w:rFonts w:eastAsia="Times New Roman" w:cs="Times New Roman"/>
                <w:color w:val="000000"/>
                <w:sz w:val="20"/>
                <w:szCs w:val="20"/>
                <w:lang w:eastAsia="hi-IN" w:bidi="hi-IN"/>
              </w:rPr>
              <w:t>я автоматизации оформления документации.</w:t>
            </w:r>
          </w:p>
        </w:tc>
        <w:tc>
          <w:tcPr>
            <w:tcW w:w="3538" w:type="dxa"/>
            <w:gridSpan w:val="2"/>
            <w:tcBorders>
              <w:top w:val="single" w:sz="4" w:space="0" w:color="auto"/>
              <w:left w:val="single" w:sz="4" w:space="0" w:color="auto"/>
              <w:bottom w:val="single" w:sz="4" w:space="0" w:color="auto"/>
              <w:right w:val="single" w:sz="4" w:space="0" w:color="auto"/>
            </w:tcBorders>
            <w:shd w:val="clear" w:color="auto" w:fill="auto"/>
          </w:tcPr>
          <w:p w:rsidR="004A2314" w:rsidRPr="004A2314" w:rsidRDefault="004A2314" w:rsidP="004A2314">
            <w:pPr>
              <w:suppressAutoHyphens/>
              <w:snapToGrid w:val="0"/>
              <w:ind w:firstLine="0"/>
              <w:rPr>
                <w:rFonts w:eastAsia="Times New Roman" w:cs="Times New Roman"/>
                <w:sz w:val="20"/>
                <w:szCs w:val="20"/>
                <w:lang w:eastAsia="ar-SA"/>
              </w:rPr>
            </w:pPr>
          </w:p>
        </w:tc>
      </w:tr>
      <w:tr w:rsidR="004A2314" w:rsidRPr="004A2314" w:rsidTr="00FC339A">
        <w:tc>
          <w:tcPr>
            <w:tcW w:w="6187" w:type="dxa"/>
            <w:tcBorders>
              <w:left w:val="single" w:sz="4" w:space="0" w:color="000000"/>
              <w:bottom w:val="single" w:sz="4" w:space="0" w:color="000000"/>
            </w:tcBorders>
            <w:shd w:val="clear" w:color="auto" w:fill="auto"/>
          </w:tcPr>
          <w:p w:rsidR="004A2314" w:rsidRPr="004A2314" w:rsidRDefault="004A2314" w:rsidP="004A2314">
            <w:pPr>
              <w:suppressAutoHyphens/>
              <w:autoSpaceDE w:val="0"/>
              <w:snapToGrid w:val="0"/>
              <w:spacing w:line="200" w:lineRule="atLeast"/>
              <w:ind w:firstLine="0"/>
              <w:jc w:val="left"/>
              <w:rPr>
                <w:rFonts w:eastAsia="Times New Roman" w:cs="Times New Roman"/>
                <w:color w:val="000000"/>
                <w:sz w:val="20"/>
                <w:szCs w:val="20"/>
                <w:lang w:eastAsia="hi-IN" w:bidi="hi-IN"/>
              </w:rPr>
            </w:pPr>
            <w:r w:rsidRPr="004A2314">
              <w:rPr>
                <w:rFonts w:eastAsia="Times New Roman" w:cs="Times New Roman"/>
                <w:color w:val="000000"/>
                <w:sz w:val="20"/>
                <w:szCs w:val="20"/>
                <w:lang w:eastAsia="hi-IN" w:bidi="hi-IN"/>
              </w:rPr>
              <w:t xml:space="preserve">Групповые консультации с руководителем практики. </w:t>
            </w:r>
          </w:p>
        </w:tc>
        <w:tc>
          <w:tcPr>
            <w:tcW w:w="3538" w:type="dxa"/>
            <w:gridSpan w:val="2"/>
            <w:tcBorders>
              <w:top w:val="single" w:sz="4" w:space="0" w:color="auto"/>
              <w:left w:val="single" w:sz="4" w:space="0" w:color="000000"/>
              <w:bottom w:val="single" w:sz="4" w:space="0" w:color="000000"/>
              <w:right w:val="single" w:sz="4" w:space="0" w:color="000000"/>
            </w:tcBorders>
            <w:shd w:val="clear" w:color="auto" w:fill="auto"/>
          </w:tcPr>
          <w:p w:rsidR="004A2314" w:rsidRPr="004A2314" w:rsidRDefault="004A2314" w:rsidP="004A2314">
            <w:pPr>
              <w:suppressAutoHyphens/>
              <w:snapToGrid w:val="0"/>
              <w:ind w:firstLine="0"/>
              <w:rPr>
                <w:rFonts w:eastAsia="Times New Roman" w:cs="Times New Roman"/>
                <w:sz w:val="20"/>
                <w:szCs w:val="20"/>
                <w:lang w:eastAsia="ar-SA"/>
              </w:rPr>
            </w:pPr>
          </w:p>
        </w:tc>
      </w:tr>
    </w:tbl>
    <w:p w:rsidR="004A2314" w:rsidRPr="004A2314" w:rsidRDefault="004A2314" w:rsidP="004A2314">
      <w:pPr>
        <w:suppressAutoHyphens/>
        <w:spacing w:line="240" w:lineRule="auto"/>
        <w:ind w:firstLineChars="245" w:firstLine="588"/>
        <w:jc w:val="left"/>
        <w:rPr>
          <w:rFonts w:eastAsia="Times New Roman" w:cs="Times New Roman"/>
          <w:sz w:val="24"/>
          <w:szCs w:val="24"/>
          <w:lang w:eastAsia="ar-SA"/>
        </w:rPr>
      </w:pPr>
    </w:p>
    <w:p w:rsidR="004A2314" w:rsidRPr="004A2314" w:rsidRDefault="004A2314" w:rsidP="004A2314">
      <w:pPr>
        <w:suppressAutoHyphens/>
        <w:spacing w:line="240" w:lineRule="auto"/>
        <w:ind w:firstLineChars="245" w:firstLine="588"/>
        <w:jc w:val="left"/>
        <w:rPr>
          <w:rFonts w:eastAsia="Times New Roman" w:cs="Times New Roman"/>
          <w:sz w:val="24"/>
          <w:szCs w:val="24"/>
          <w:lang w:eastAsia="ar-SA"/>
        </w:rPr>
      </w:pPr>
      <w:r w:rsidRPr="004A2314">
        <w:rPr>
          <w:rFonts w:eastAsia="Times New Roman" w:cs="Times New Roman"/>
          <w:sz w:val="24"/>
          <w:szCs w:val="24"/>
          <w:lang w:eastAsia="ar-SA"/>
        </w:rPr>
        <w:t xml:space="preserve">У обучающегося были </w:t>
      </w:r>
      <w:proofErr w:type="gramStart"/>
      <w:r w:rsidRPr="004A2314">
        <w:rPr>
          <w:rFonts w:eastAsia="Times New Roman" w:cs="Times New Roman"/>
          <w:sz w:val="24"/>
          <w:szCs w:val="24"/>
          <w:lang w:eastAsia="ar-SA"/>
        </w:rPr>
        <w:t>сформированы</w:t>
      </w:r>
      <w:proofErr w:type="gramEnd"/>
      <w:r w:rsidRPr="004A2314">
        <w:rPr>
          <w:rFonts w:eastAsia="Times New Roman" w:cs="Times New Roman"/>
          <w:sz w:val="24"/>
          <w:szCs w:val="24"/>
          <w:lang w:eastAsia="ar-SA"/>
        </w:rPr>
        <w:t>/не сформированы профессиональные компетенции, отраженные в Приложении к аттестационному листу по производственной практике.</w:t>
      </w:r>
    </w:p>
    <w:p w:rsidR="004A2314" w:rsidRPr="004A2314" w:rsidRDefault="004A2314" w:rsidP="004A2314">
      <w:pPr>
        <w:pageBreakBefore/>
        <w:suppressAutoHyphens/>
        <w:ind w:firstLine="0"/>
        <w:jc w:val="center"/>
        <w:rPr>
          <w:rFonts w:eastAsia="Times New Roman" w:cs="Times New Roman"/>
          <w:b/>
          <w:szCs w:val="28"/>
          <w:lang w:eastAsia="ar-SA"/>
        </w:rPr>
      </w:pPr>
      <w:r w:rsidRPr="004A2314">
        <w:rPr>
          <w:rFonts w:eastAsia="Times New Roman" w:cs="Times New Roman"/>
          <w:b/>
          <w:szCs w:val="28"/>
          <w:lang w:eastAsia="ar-SA"/>
        </w:rPr>
        <w:lastRenderedPageBreak/>
        <w:t>ПРИЛОЖЕНИЕ</w:t>
      </w:r>
    </w:p>
    <w:p w:rsidR="004A2314" w:rsidRPr="004A2314" w:rsidRDefault="004A2314" w:rsidP="004A2314">
      <w:pPr>
        <w:suppressAutoHyphens/>
        <w:spacing w:line="240" w:lineRule="auto"/>
        <w:ind w:firstLine="0"/>
        <w:jc w:val="center"/>
        <w:rPr>
          <w:rFonts w:eastAsia="Times New Roman" w:cs="Times New Roman"/>
          <w:sz w:val="24"/>
          <w:szCs w:val="24"/>
          <w:lang w:eastAsia="ar-SA"/>
        </w:rPr>
      </w:pPr>
      <w:r w:rsidRPr="004A2314">
        <w:rPr>
          <w:rFonts w:eastAsia="Times New Roman" w:cs="Times New Roman"/>
          <w:b/>
          <w:szCs w:val="28"/>
          <w:lang w:eastAsia="ar-SA"/>
        </w:rPr>
        <w:t>к аттестационному листу по производственной практике ПП.01</w:t>
      </w:r>
    </w:p>
    <w:p w:rsidR="004A2314" w:rsidRPr="004A2314" w:rsidRDefault="00472CC2" w:rsidP="004A2314">
      <w:pPr>
        <w:suppressAutoHyphens/>
        <w:autoSpaceDE w:val="0"/>
        <w:spacing w:line="240" w:lineRule="auto"/>
        <w:ind w:firstLine="0"/>
        <w:jc w:val="left"/>
        <w:rPr>
          <w:rFonts w:eastAsia="Times New Roman" w:cs="Times New Roman"/>
          <w:color w:val="000000"/>
          <w:sz w:val="16"/>
          <w:szCs w:val="16"/>
          <w:lang w:eastAsia="hi-IN" w:bidi="hi-IN"/>
        </w:rPr>
      </w:pPr>
      <w:proofErr w:type="gramStart"/>
      <w:r>
        <w:rPr>
          <w:rFonts w:eastAsia="Times New Roman" w:cs="Times New Roman"/>
          <w:color w:val="000000"/>
          <w:sz w:val="24"/>
          <w:szCs w:val="24"/>
          <w:lang w:eastAsia="hi-IN" w:bidi="hi-IN"/>
        </w:rPr>
        <w:t xml:space="preserve">У обучающегося/обучающейся </w:t>
      </w:r>
      <w:r>
        <w:rPr>
          <w:rFonts w:eastAsia="Times New Roman" w:cs="Times New Roman"/>
          <w:sz w:val="24"/>
          <w:szCs w:val="24"/>
          <w:u w:val="single"/>
          <w:lang w:eastAsia="ar-SA"/>
        </w:rPr>
        <w:t xml:space="preserve"> </w:t>
      </w:r>
      <w:proofErr w:type="spellStart"/>
      <w:r>
        <w:rPr>
          <w:rFonts w:eastAsia="Times New Roman" w:cs="Times New Roman"/>
          <w:sz w:val="24"/>
          <w:szCs w:val="24"/>
          <w:u w:val="single"/>
          <w:lang w:eastAsia="ar-SA"/>
        </w:rPr>
        <w:t>Чиркова</w:t>
      </w:r>
      <w:proofErr w:type="spellEnd"/>
      <w:r>
        <w:rPr>
          <w:rFonts w:eastAsia="Times New Roman" w:cs="Times New Roman"/>
          <w:sz w:val="24"/>
          <w:szCs w:val="24"/>
          <w:u w:val="single"/>
          <w:lang w:eastAsia="ar-SA"/>
        </w:rPr>
        <w:t xml:space="preserve"> Михаила Дмитриевича     </w:t>
      </w:r>
      <w:r w:rsidR="004A2314" w:rsidRPr="004A2314">
        <w:rPr>
          <w:rFonts w:eastAsia="Times New Roman" w:cs="Times New Roman"/>
          <w:color w:val="000000"/>
          <w:sz w:val="24"/>
          <w:szCs w:val="24"/>
          <w:lang w:eastAsia="hi-IN" w:bidi="hi-IN"/>
        </w:rPr>
        <w:t xml:space="preserve">были сформированы следующие профессиональные компетенции: </w:t>
      </w:r>
      <w:bookmarkStart w:id="0" w:name="_GoBack"/>
      <w:bookmarkEnd w:id="0"/>
      <w:proofErr w:type="gramEnd"/>
    </w:p>
    <w:p w:rsidR="004A2314" w:rsidRPr="004A2314" w:rsidRDefault="004A2314" w:rsidP="004A2314">
      <w:pPr>
        <w:suppressAutoHyphens/>
        <w:autoSpaceDE w:val="0"/>
        <w:spacing w:line="240" w:lineRule="auto"/>
        <w:ind w:firstLine="0"/>
        <w:jc w:val="left"/>
        <w:rPr>
          <w:rFonts w:eastAsia="Times New Roman" w:cs="Times New Roman"/>
          <w:color w:val="000000"/>
          <w:sz w:val="16"/>
          <w:szCs w:val="16"/>
          <w:lang w:eastAsia="hi-IN" w:bidi="hi-IN"/>
        </w:rPr>
      </w:pPr>
    </w:p>
    <w:tbl>
      <w:tblPr>
        <w:tblW w:w="0" w:type="auto"/>
        <w:tblInd w:w="92" w:type="dxa"/>
        <w:tblBorders>
          <w:top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51"/>
        <w:gridCol w:w="5009"/>
        <w:gridCol w:w="1536"/>
      </w:tblGrid>
      <w:tr w:rsidR="004A2314" w:rsidRPr="004A2314" w:rsidTr="00FC339A">
        <w:tc>
          <w:tcPr>
            <w:tcW w:w="2851" w:type="dxa"/>
            <w:tcBorders>
              <w:left w:val="single" w:sz="8" w:space="0" w:color="000000"/>
            </w:tcBorders>
            <w:shd w:val="clear" w:color="auto" w:fill="FFFFFF"/>
            <w:vAlign w:val="center"/>
          </w:tcPr>
          <w:p w:rsidR="004A2314" w:rsidRPr="004A2314" w:rsidRDefault="004A2314" w:rsidP="004A2314">
            <w:pPr>
              <w:widowControl w:val="0"/>
              <w:suppressAutoHyphens/>
              <w:spacing w:line="170" w:lineRule="atLeast"/>
              <w:ind w:firstLine="0"/>
              <w:jc w:val="center"/>
              <w:rPr>
                <w:rFonts w:eastAsia="Times New Roman" w:cs="Times New Roman"/>
                <w:b/>
                <w:bCs/>
                <w:sz w:val="16"/>
                <w:szCs w:val="16"/>
                <w:lang w:eastAsia="ar-SA"/>
              </w:rPr>
            </w:pPr>
            <w:r w:rsidRPr="004A2314">
              <w:rPr>
                <w:rFonts w:eastAsia="Times New Roman" w:cs="Times New Roman"/>
                <w:b/>
                <w:sz w:val="16"/>
                <w:szCs w:val="16"/>
                <w:lang w:eastAsia="ar-SA"/>
              </w:rPr>
              <w:t>Название</w:t>
            </w:r>
          </w:p>
          <w:p w:rsidR="004A2314" w:rsidRPr="004A2314" w:rsidRDefault="004A2314" w:rsidP="004A2314">
            <w:pPr>
              <w:widowControl w:val="0"/>
              <w:suppressAutoHyphens/>
              <w:autoSpaceDE w:val="0"/>
              <w:spacing w:line="170" w:lineRule="atLeast"/>
              <w:ind w:firstLine="0"/>
              <w:jc w:val="center"/>
              <w:rPr>
                <w:rFonts w:eastAsia="Times New Roman" w:cs="Times New Roman"/>
                <w:b/>
                <w:bCs/>
                <w:color w:val="000000"/>
                <w:sz w:val="16"/>
                <w:szCs w:val="16"/>
                <w:lang w:eastAsia="hi-IN" w:bidi="hi-IN"/>
              </w:rPr>
            </w:pPr>
            <w:r w:rsidRPr="004A2314">
              <w:rPr>
                <w:rFonts w:eastAsia="Times New Roman" w:cs="Times New Roman"/>
                <w:b/>
                <w:bCs/>
                <w:color w:val="000000"/>
                <w:sz w:val="16"/>
                <w:szCs w:val="16"/>
                <w:lang w:eastAsia="hi-IN" w:bidi="hi-IN"/>
              </w:rPr>
              <w:t xml:space="preserve">профессиональной (ПК)  компетенции </w:t>
            </w:r>
          </w:p>
        </w:tc>
        <w:tc>
          <w:tcPr>
            <w:tcW w:w="5009" w:type="dxa"/>
            <w:shd w:val="clear" w:color="auto" w:fill="FFFFFF"/>
            <w:vAlign w:val="center"/>
          </w:tcPr>
          <w:p w:rsidR="004A2314" w:rsidRPr="004A2314" w:rsidRDefault="004A2314" w:rsidP="004A2314">
            <w:pPr>
              <w:widowControl w:val="0"/>
              <w:suppressAutoHyphens/>
              <w:autoSpaceDE w:val="0"/>
              <w:spacing w:line="170" w:lineRule="atLeast"/>
              <w:ind w:firstLine="0"/>
              <w:jc w:val="left"/>
              <w:rPr>
                <w:rFonts w:eastAsia="Times New Roman" w:cs="Times New Roman"/>
                <w:b/>
                <w:bCs/>
                <w:color w:val="000000"/>
                <w:sz w:val="16"/>
                <w:szCs w:val="16"/>
                <w:lang w:eastAsia="hi-IN" w:bidi="hi-IN"/>
              </w:rPr>
            </w:pPr>
            <w:r w:rsidRPr="004A2314">
              <w:rPr>
                <w:rFonts w:eastAsia="Calibri" w:cs="Times New Roman"/>
                <w:b/>
                <w:color w:val="000000"/>
                <w:sz w:val="16"/>
                <w:szCs w:val="16"/>
                <w:lang w:bidi="hi-IN"/>
              </w:rPr>
              <w:t>Требования к умениям и практическому опыту</w:t>
            </w:r>
          </w:p>
        </w:tc>
        <w:tc>
          <w:tcPr>
            <w:tcW w:w="1536" w:type="dxa"/>
            <w:shd w:val="clear" w:color="auto" w:fill="FFFFFF"/>
            <w:vAlign w:val="center"/>
          </w:tcPr>
          <w:p w:rsidR="004A2314" w:rsidRPr="004A2314" w:rsidRDefault="004A2314" w:rsidP="004A2314">
            <w:pPr>
              <w:widowControl w:val="0"/>
              <w:suppressAutoHyphens/>
              <w:autoSpaceDE w:val="0"/>
              <w:spacing w:line="170" w:lineRule="atLeast"/>
              <w:ind w:firstLine="0"/>
              <w:jc w:val="center"/>
              <w:rPr>
                <w:rFonts w:eastAsia="Times New Roman" w:cs="Times New Roman"/>
                <w:i/>
                <w:iCs/>
                <w:color w:val="000000"/>
                <w:sz w:val="16"/>
                <w:szCs w:val="16"/>
                <w:lang w:eastAsia="hi-IN" w:bidi="hi-IN"/>
              </w:rPr>
            </w:pPr>
            <w:r w:rsidRPr="004A2314">
              <w:rPr>
                <w:rFonts w:eastAsia="Times New Roman" w:cs="Times New Roman"/>
                <w:b/>
                <w:bCs/>
                <w:color w:val="000000"/>
                <w:sz w:val="16"/>
                <w:szCs w:val="16"/>
                <w:lang w:eastAsia="hi-IN" w:bidi="hi-IN"/>
              </w:rPr>
              <w:t xml:space="preserve">Оценка ПК </w:t>
            </w:r>
          </w:p>
          <w:p w:rsidR="004A2314" w:rsidRPr="004A2314" w:rsidRDefault="004A2314" w:rsidP="004A2314">
            <w:pPr>
              <w:suppressAutoHyphens/>
              <w:autoSpaceDE w:val="0"/>
              <w:spacing w:line="170" w:lineRule="atLeast"/>
              <w:ind w:firstLine="0"/>
              <w:jc w:val="center"/>
              <w:rPr>
                <w:rFonts w:eastAsia="Times New Roman" w:cs="Times New Roman"/>
                <w:i/>
                <w:iCs/>
                <w:color w:val="000000"/>
                <w:sz w:val="16"/>
                <w:szCs w:val="16"/>
                <w:lang w:eastAsia="hi-IN" w:bidi="hi-IN"/>
              </w:rPr>
            </w:pPr>
            <w:proofErr w:type="gramStart"/>
            <w:r w:rsidRPr="004A2314">
              <w:rPr>
                <w:rFonts w:eastAsia="Times New Roman" w:cs="Times New Roman"/>
                <w:i/>
                <w:iCs/>
                <w:color w:val="000000"/>
                <w:sz w:val="16"/>
                <w:szCs w:val="16"/>
                <w:lang w:eastAsia="hi-IN" w:bidi="hi-IN"/>
              </w:rPr>
              <w:t xml:space="preserve">(освоена/ </w:t>
            </w:r>
            <w:proofErr w:type="gramEnd"/>
          </w:p>
          <w:p w:rsidR="004A2314" w:rsidRPr="004A2314" w:rsidRDefault="004A2314" w:rsidP="004A2314">
            <w:pPr>
              <w:suppressAutoHyphens/>
              <w:autoSpaceDE w:val="0"/>
              <w:spacing w:line="170" w:lineRule="atLeast"/>
              <w:ind w:firstLine="0"/>
              <w:jc w:val="center"/>
              <w:rPr>
                <w:rFonts w:eastAsia="Times New Roman" w:cs="Times New Roman"/>
                <w:b/>
                <w:bCs/>
                <w:color w:val="000000"/>
                <w:sz w:val="16"/>
                <w:szCs w:val="16"/>
                <w:lang w:eastAsia="hi-IN" w:bidi="hi-IN"/>
              </w:rPr>
            </w:pPr>
            <w:r w:rsidRPr="004A2314">
              <w:rPr>
                <w:rFonts w:eastAsia="Times New Roman" w:cs="Times New Roman"/>
                <w:i/>
                <w:iCs/>
                <w:color w:val="000000"/>
                <w:sz w:val="16"/>
                <w:szCs w:val="16"/>
                <w:lang w:eastAsia="hi-IN" w:bidi="hi-IN"/>
              </w:rPr>
              <w:t xml:space="preserve">не освоена) </w:t>
            </w:r>
          </w:p>
          <w:p w:rsidR="004A2314" w:rsidRPr="004A2314" w:rsidRDefault="004A2314" w:rsidP="004A2314">
            <w:pPr>
              <w:widowControl w:val="0"/>
              <w:suppressAutoHyphens/>
              <w:autoSpaceDE w:val="0"/>
              <w:spacing w:line="170" w:lineRule="atLeast"/>
              <w:ind w:firstLine="0"/>
              <w:jc w:val="center"/>
              <w:rPr>
                <w:rFonts w:eastAsia="Times New Roman" w:cs="Times New Roman"/>
                <w:b/>
                <w:bCs/>
                <w:color w:val="000000"/>
                <w:sz w:val="16"/>
                <w:szCs w:val="16"/>
                <w:lang w:eastAsia="hi-IN" w:bidi="hi-IN"/>
              </w:rPr>
            </w:pPr>
          </w:p>
        </w:tc>
      </w:tr>
      <w:tr w:rsidR="004A2314" w:rsidRPr="004A2314" w:rsidTr="00A50108">
        <w:trPr>
          <w:trHeight w:val="462"/>
        </w:trPr>
        <w:tc>
          <w:tcPr>
            <w:tcW w:w="2851" w:type="dxa"/>
            <w:vMerge w:val="restart"/>
            <w:tcBorders>
              <w:left w:val="single" w:sz="8" w:space="0" w:color="000000"/>
            </w:tcBorders>
            <w:shd w:val="clear" w:color="auto" w:fill="F2F2F2" w:themeFill="background1" w:themeFillShade="F2"/>
          </w:tcPr>
          <w:p w:rsidR="004A2314" w:rsidRPr="004A2314" w:rsidRDefault="004A2314" w:rsidP="004A2314">
            <w:pPr>
              <w:suppressAutoHyphens/>
              <w:spacing w:line="240" w:lineRule="auto"/>
              <w:ind w:firstLine="0"/>
              <w:jc w:val="left"/>
              <w:rPr>
                <w:rFonts w:eastAsia="Times New Roman" w:cs="Times New Roman"/>
                <w:sz w:val="16"/>
                <w:szCs w:val="16"/>
                <w:lang w:eastAsia="ar-SA"/>
              </w:rPr>
            </w:pPr>
            <w:r w:rsidRPr="004A2314">
              <w:rPr>
                <w:rFonts w:eastAsia="Times New Roman" w:cs="Times New Roman"/>
                <w:sz w:val="16"/>
                <w:szCs w:val="16"/>
                <w:lang w:eastAsia="ar-SA"/>
              </w:rPr>
              <w:t>ПК1.1</w:t>
            </w:r>
            <w:proofErr w:type="gramStart"/>
            <w:r w:rsidRPr="004A2314">
              <w:rPr>
                <w:rFonts w:eastAsia="Times New Roman" w:cs="Times New Roman"/>
                <w:sz w:val="16"/>
                <w:szCs w:val="16"/>
                <w:lang w:eastAsia="ar-SA"/>
              </w:rPr>
              <w:t xml:space="preserve"> В</w:t>
            </w:r>
            <w:proofErr w:type="gramEnd"/>
            <w:r w:rsidRPr="004A2314">
              <w:rPr>
                <w:rFonts w:eastAsia="Times New Roman" w:cs="Times New Roman"/>
                <w:sz w:val="16"/>
                <w:szCs w:val="16"/>
                <w:lang w:eastAsia="ar-SA"/>
              </w:rPr>
              <w:t>ыполнять разработку спецификаций отдельных компонент.</w:t>
            </w:r>
          </w:p>
          <w:p w:rsidR="004A2314" w:rsidRPr="004A2314" w:rsidRDefault="004A2314" w:rsidP="004A2314">
            <w:pPr>
              <w:widowControl w:val="0"/>
              <w:suppressAutoHyphens/>
              <w:spacing w:line="228" w:lineRule="auto"/>
              <w:ind w:firstLine="0"/>
              <w:jc w:val="left"/>
              <w:rPr>
                <w:rFonts w:eastAsia="Times New Roman" w:cs="Times New Roman"/>
                <w:sz w:val="16"/>
                <w:szCs w:val="16"/>
                <w:lang w:eastAsia="ar-SA"/>
              </w:rPr>
            </w:pPr>
          </w:p>
        </w:tc>
        <w:tc>
          <w:tcPr>
            <w:tcW w:w="5009" w:type="dxa"/>
            <w:tcBorders>
              <w:bottom w:val="single" w:sz="4" w:space="0" w:color="auto"/>
            </w:tcBorders>
            <w:shd w:val="clear" w:color="auto" w:fill="F2F2F2" w:themeFill="background1" w:themeFillShade="F2"/>
            <w:vAlign w:val="center"/>
          </w:tcPr>
          <w:p w:rsidR="004A2314" w:rsidRPr="004A2314" w:rsidRDefault="004A2314" w:rsidP="004A2314">
            <w:pPr>
              <w:widowControl w:val="0"/>
              <w:tabs>
                <w:tab w:val="left" w:pos="334"/>
                <w:tab w:val="left" w:pos="720"/>
                <w:tab w:val="num" w:pos="720"/>
              </w:tabs>
              <w:suppressAutoHyphens/>
              <w:spacing w:line="170" w:lineRule="atLeast"/>
              <w:ind w:firstLine="0"/>
              <w:jc w:val="left"/>
              <w:rPr>
                <w:rFonts w:eastAsia="Times New Roman" w:cs="Times New Roman"/>
                <w:spacing w:val="-3"/>
                <w:sz w:val="16"/>
                <w:szCs w:val="16"/>
                <w:lang w:eastAsia="ar-SA"/>
              </w:rPr>
            </w:pPr>
            <w:r w:rsidRPr="004A2314">
              <w:rPr>
                <w:rFonts w:eastAsia="Times New Roman" w:cs="Times New Roman"/>
                <w:spacing w:val="-3"/>
                <w:sz w:val="16"/>
                <w:szCs w:val="16"/>
                <w:lang w:eastAsia="ar-SA"/>
              </w:rPr>
              <w:t>- разработка алгоритма поставленной задачи и реализации его средствами автоматизированного проектирования;</w:t>
            </w:r>
          </w:p>
        </w:tc>
        <w:tc>
          <w:tcPr>
            <w:tcW w:w="1536" w:type="dxa"/>
            <w:tcBorders>
              <w:bottom w:val="single" w:sz="4" w:space="0" w:color="auto"/>
            </w:tcBorders>
            <w:shd w:val="clear" w:color="auto" w:fill="F2F2F2" w:themeFill="background1" w:themeFillShade="F2"/>
            <w:vAlign w:val="center"/>
          </w:tcPr>
          <w:p w:rsidR="004A2314" w:rsidRPr="004A2314" w:rsidRDefault="004A2314" w:rsidP="004A2314">
            <w:pPr>
              <w:widowControl w:val="0"/>
              <w:suppressAutoHyphens/>
              <w:autoSpaceDE w:val="0"/>
              <w:spacing w:line="170" w:lineRule="atLeast"/>
              <w:ind w:firstLine="0"/>
              <w:jc w:val="center"/>
              <w:rPr>
                <w:rFonts w:eastAsia="Times New Roman" w:cs="Times New Roman"/>
                <w:color w:val="000000"/>
                <w:sz w:val="16"/>
                <w:szCs w:val="16"/>
                <w:lang w:eastAsia="hi-IN" w:bidi="hi-IN"/>
              </w:rPr>
            </w:pPr>
            <w:r w:rsidRPr="004A2314">
              <w:rPr>
                <w:rFonts w:eastAsia="Times New Roman" w:cs="Times New Roman"/>
                <w:i/>
                <w:iCs/>
                <w:color w:val="000000"/>
                <w:sz w:val="16"/>
                <w:szCs w:val="16"/>
                <w:lang w:eastAsia="hi-IN" w:bidi="hi-IN"/>
              </w:rPr>
              <w:t>освоена</w:t>
            </w:r>
          </w:p>
        </w:tc>
      </w:tr>
      <w:tr w:rsidR="004A2314" w:rsidRPr="004A2314" w:rsidTr="00A50108">
        <w:trPr>
          <w:trHeight w:val="462"/>
        </w:trPr>
        <w:tc>
          <w:tcPr>
            <w:tcW w:w="2851" w:type="dxa"/>
            <w:vMerge/>
            <w:tcBorders>
              <w:left w:val="single" w:sz="8" w:space="0" w:color="000000"/>
            </w:tcBorders>
            <w:shd w:val="clear" w:color="auto" w:fill="F2F2F2" w:themeFill="background1" w:themeFillShade="F2"/>
          </w:tcPr>
          <w:p w:rsidR="004A2314" w:rsidRPr="004A2314" w:rsidRDefault="004A2314" w:rsidP="004A2314">
            <w:pPr>
              <w:suppressAutoHyphens/>
              <w:spacing w:line="240" w:lineRule="auto"/>
              <w:ind w:firstLine="0"/>
              <w:jc w:val="left"/>
              <w:rPr>
                <w:rFonts w:eastAsia="Times New Roman" w:cs="Times New Roman"/>
                <w:sz w:val="16"/>
                <w:szCs w:val="16"/>
                <w:lang w:eastAsia="ar-SA"/>
              </w:rPr>
            </w:pPr>
          </w:p>
        </w:tc>
        <w:tc>
          <w:tcPr>
            <w:tcW w:w="5009" w:type="dxa"/>
            <w:tcBorders>
              <w:top w:val="single" w:sz="4" w:space="0" w:color="auto"/>
            </w:tcBorders>
            <w:shd w:val="clear" w:color="auto" w:fill="F2F2F2" w:themeFill="background1" w:themeFillShade="F2"/>
            <w:vAlign w:val="center"/>
          </w:tcPr>
          <w:p w:rsidR="004A2314" w:rsidRPr="004A2314" w:rsidRDefault="004A2314" w:rsidP="004A2314">
            <w:pPr>
              <w:widowControl w:val="0"/>
              <w:tabs>
                <w:tab w:val="left" w:pos="334"/>
                <w:tab w:val="left" w:pos="720"/>
                <w:tab w:val="num" w:pos="720"/>
              </w:tabs>
              <w:suppressAutoHyphens/>
              <w:spacing w:line="170" w:lineRule="atLeast"/>
              <w:ind w:firstLine="0"/>
              <w:jc w:val="left"/>
              <w:rPr>
                <w:rFonts w:eastAsia="Times New Roman" w:cs="Times New Roman"/>
                <w:spacing w:val="-3"/>
                <w:sz w:val="16"/>
                <w:szCs w:val="16"/>
                <w:lang w:eastAsia="ar-SA"/>
              </w:rPr>
            </w:pPr>
            <w:r w:rsidRPr="004A2314">
              <w:rPr>
                <w:rFonts w:eastAsia="Times New Roman" w:cs="Times New Roman"/>
                <w:spacing w:val="-3"/>
                <w:sz w:val="16"/>
                <w:szCs w:val="16"/>
                <w:lang w:eastAsia="ar-SA"/>
              </w:rPr>
              <w:t>- осуществлять разработку кода программного модуля на современных языках программирования</w:t>
            </w:r>
          </w:p>
        </w:tc>
        <w:tc>
          <w:tcPr>
            <w:tcW w:w="1536" w:type="dxa"/>
            <w:tcBorders>
              <w:top w:val="single" w:sz="4" w:space="0" w:color="auto"/>
            </w:tcBorders>
            <w:shd w:val="clear" w:color="auto" w:fill="F2F2F2" w:themeFill="background1" w:themeFillShade="F2"/>
            <w:vAlign w:val="center"/>
          </w:tcPr>
          <w:p w:rsidR="004A2314" w:rsidRPr="004A2314" w:rsidRDefault="004A2314" w:rsidP="004A2314">
            <w:pPr>
              <w:widowControl w:val="0"/>
              <w:suppressAutoHyphens/>
              <w:autoSpaceDE w:val="0"/>
              <w:spacing w:line="170" w:lineRule="atLeast"/>
              <w:ind w:firstLine="0"/>
              <w:jc w:val="center"/>
              <w:rPr>
                <w:rFonts w:eastAsia="Times New Roman" w:cs="Times New Roman"/>
                <w:i/>
                <w:iCs/>
                <w:color w:val="000000"/>
                <w:sz w:val="16"/>
                <w:szCs w:val="16"/>
                <w:lang w:eastAsia="hi-IN" w:bidi="hi-IN"/>
              </w:rPr>
            </w:pPr>
            <w:r w:rsidRPr="004A2314">
              <w:rPr>
                <w:rFonts w:eastAsia="Times New Roman" w:cs="Times New Roman"/>
                <w:i/>
                <w:iCs/>
                <w:color w:val="000000"/>
                <w:sz w:val="16"/>
                <w:szCs w:val="16"/>
                <w:lang w:eastAsia="hi-IN" w:bidi="hi-IN"/>
              </w:rPr>
              <w:t>освоена</w:t>
            </w:r>
          </w:p>
        </w:tc>
      </w:tr>
      <w:tr w:rsidR="004A2314" w:rsidRPr="004A2314" w:rsidTr="00FC339A">
        <w:trPr>
          <w:trHeight w:val="409"/>
        </w:trPr>
        <w:tc>
          <w:tcPr>
            <w:tcW w:w="2851" w:type="dxa"/>
            <w:vMerge w:val="restart"/>
            <w:tcBorders>
              <w:left w:val="single" w:sz="8" w:space="0" w:color="000000"/>
            </w:tcBorders>
            <w:shd w:val="clear" w:color="auto" w:fill="FFFFFF"/>
          </w:tcPr>
          <w:p w:rsidR="004A2314" w:rsidRPr="004A2314" w:rsidRDefault="004A2314" w:rsidP="004A2314">
            <w:pPr>
              <w:suppressAutoHyphens/>
              <w:spacing w:line="240" w:lineRule="auto"/>
              <w:ind w:firstLine="0"/>
              <w:jc w:val="left"/>
              <w:rPr>
                <w:rFonts w:eastAsia="Times New Roman" w:cs="Times New Roman"/>
                <w:sz w:val="16"/>
                <w:szCs w:val="16"/>
                <w:lang w:eastAsia="ar-SA"/>
              </w:rPr>
            </w:pPr>
            <w:r w:rsidRPr="004A2314">
              <w:rPr>
                <w:rFonts w:eastAsia="Times New Roman" w:cs="Times New Roman"/>
                <w:sz w:val="16"/>
                <w:szCs w:val="16"/>
                <w:lang w:eastAsia="ar-SA"/>
              </w:rPr>
              <w:t>ПК1.2</w:t>
            </w:r>
            <w:proofErr w:type="gramStart"/>
            <w:r w:rsidRPr="004A2314">
              <w:rPr>
                <w:rFonts w:eastAsia="Times New Roman" w:cs="Times New Roman"/>
                <w:sz w:val="16"/>
                <w:szCs w:val="16"/>
                <w:lang w:eastAsia="ar-SA"/>
              </w:rPr>
              <w:t xml:space="preserve"> О</w:t>
            </w:r>
            <w:proofErr w:type="gramEnd"/>
            <w:r w:rsidRPr="004A2314">
              <w:rPr>
                <w:rFonts w:eastAsia="Times New Roman" w:cs="Times New Roman"/>
                <w:sz w:val="16"/>
                <w:szCs w:val="16"/>
                <w:lang w:eastAsia="ar-SA"/>
              </w:rPr>
              <w:t>существлять разработку кода программного продукта на основе готовых спецификаций на уровне модуля.</w:t>
            </w:r>
          </w:p>
        </w:tc>
        <w:tc>
          <w:tcPr>
            <w:tcW w:w="5009" w:type="dxa"/>
            <w:shd w:val="clear" w:color="auto" w:fill="FFFFFF"/>
            <w:vAlign w:val="center"/>
          </w:tcPr>
          <w:p w:rsidR="004A2314" w:rsidRPr="004A2314" w:rsidRDefault="004A2314" w:rsidP="004A2314">
            <w:pPr>
              <w:widowControl w:val="0"/>
              <w:tabs>
                <w:tab w:val="left" w:pos="334"/>
                <w:tab w:val="left" w:pos="720"/>
                <w:tab w:val="num" w:pos="720"/>
              </w:tabs>
              <w:suppressAutoHyphens/>
              <w:spacing w:line="170" w:lineRule="atLeast"/>
              <w:ind w:firstLine="0"/>
              <w:jc w:val="left"/>
              <w:rPr>
                <w:rFonts w:eastAsia="Times New Roman" w:cs="Times New Roman"/>
                <w:spacing w:val="-3"/>
                <w:sz w:val="16"/>
                <w:szCs w:val="16"/>
                <w:lang w:eastAsia="ar-SA"/>
              </w:rPr>
            </w:pPr>
            <w:r w:rsidRPr="004A2314">
              <w:rPr>
                <w:rFonts w:eastAsia="Times New Roman" w:cs="Times New Roman"/>
                <w:spacing w:val="-3"/>
                <w:sz w:val="16"/>
                <w:szCs w:val="16"/>
                <w:lang w:eastAsia="ar-SA"/>
              </w:rPr>
              <w:t>- разработка кода программного продукта на основе готовой спецификации на уровне модуля</w:t>
            </w:r>
          </w:p>
        </w:tc>
        <w:tc>
          <w:tcPr>
            <w:tcW w:w="1536" w:type="dxa"/>
            <w:shd w:val="clear" w:color="auto" w:fill="FFFFFF"/>
            <w:vAlign w:val="center"/>
          </w:tcPr>
          <w:p w:rsidR="004A2314" w:rsidRPr="004A2314" w:rsidRDefault="004A2314" w:rsidP="004A2314">
            <w:pPr>
              <w:widowControl w:val="0"/>
              <w:suppressAutoHyphens/>
              <w:autoSpaceDE w:val="0"/>
              <w:spacing w:line="170" w:lineRule="atLeast"/>
              <w:ind w:firstLine="0"/>
              <w:jc w:val="center"/>
              <w:rPr>
                <w:rFonts w:eastAsia="Times New Roman" w:cs="Times New Roman"/>
                <w:color w:val="000000"/>
                <w:sz w:val="16"/>
                <w:szCs w:val="16"/>
                <w:lang w:eastAsia="hi-IN" w:bidi="hi-IN"/>
              </w:rPr>
            </w:pPr>
            <w:r w:rsidRPr="004A2314">
              <w:rPr>
                <w:rFonts w:eastAsia="Times New Roman" w:cs="Times New Roman"/>
                <w:i/>
                <w:iCs/>
                <w:color w:val="000000"/>
                <w:sz w:val="16"/>
                <w:szCs w:val="16"/>
                <w:lang w:eastAsia="hi-IN" w:bidi="hi-IN"/>
              </w:rPr>
              <w:t>освоена</w:t>
            </w:r>
          </w:p>
        </w:tc>
      </w:tr>
      <w:tr w:rsidR="004A2314" w:rsidRPr="004A2314" w:rsidTr="00FC339A">
        <w:trPr>
          <w:trHeight w:val="786"/>
        </w:trPr>
        <w:tc>
          <w:tcPr>
            <w:tcW w:w="2851" w:type="dxa"/>
            <w:vMerge/>
            <w:tcBorders>
              <w:left w:val="single" w:sz="8" w:space="0" w:color="000000"/>
            </w:tcBorders>
            <w:shd w:val="clear" w:color="auto" w:fill="FFFFFF"/>
          </w:tcPr>
          <w:p w:rsidR="004A2314" w:rsidRPr="004A2314" w:rsidRDefault="004A2314" w:rsidP="004A2314">
            <w:pPr>
              <w:tabs>
                <w:tab w:val="left" w:pos="1170"/>
              </w:tabs>
              <w:suppressAutoHyphens/>
              <w:snapToGrid w:val="0"/>
              <w:spacing w:line="228" w:lineRule="auto"/>
              <w:ind w:firstLine="0"/>
              <w:rPr>
                <w:rFonts w:eastAsia="Times New Roman" w:cs="Times New Roman"/>
                <w:sz w:val="16"/>
                <w:szCs w:val="16"/>
                <w:lang w:eastAsia="ar-SA"/>
              </w:rPr>
            </w:pPr>
          </w:p>
        </w:tc>
        <w:tc>
          <w:tcPr>
            <w:tcW w:w="5009" w:type="dxa"/>
            <w:shd w:val="clear" w:color="auto" w:fill="FFFFFF"/>
            <w:vAlign w:val="center"/>
          </w:tcPr>
          <w:p w:rsidR="004A2314" w:rsidRPr="004A2314" w:rsidRDefault="004A2314" w:rsidP="004A2314">
            <w:pPr>
              <w:widowControl w:val="0"/>
              <w:tabs>
                <w:tab w:val="left" w:pos="334"/>
                <w:tab w:val="left" w:pos="720"/>
                <w:tab w:val="num" w:pos="720"/>
              </w:tabs>
              <w:suppressAutoHyphens/>
              <w:spacing w:line="170" w:lineRule="atLeast"/>
              <w:ind w:firstLine="0"/>
              <w:jc w:val="left"/>
              <w:rPr>
                <w:rFonts w:eastAsia="Times New Roman" w:cs="Times New Roman"/>
                <w:spacing w:val="-3"/>
                <w:sz w:val="16"/>
                <w:szCs w:val="16"/>
                <w:lang w:eastAsia="ar-SA"/>
              </w:rPr>
            </w:pPr>
            <w:r w:rsidRPr="004A2314">
              <w:rPr>
                <w:rFonts w:eastAsia="Times New Roman" w:cs="Times New Roman"/>
                <w:spacing w:val="-3"/>
                <w:sz w:val="16"/>
                <w:szCs w:val="16"/>
                <w:lang w:eastAsia="ar-SA"/>
              </w:rPr>
              <w:t>- создавать программу по разработанному алгоритму как отдельный модуль;</w:t>
            </w:r>
          </w:p>
        </w:tc>
        <w:tc>
          <w:tcPr>
            <w:tcW w:w="1536" w:type="dxa"/>
            <w:shd w:val="clear" w:color="auto" w:fill="FFFFFF"/>
            <w:vAlign w:val="center"/>
          </w:tcPr>
          <w:p w:rsidR="004A2314" w:rsidRPr="004A2314" w:rsidRDefault="004A2314" w:rsidP="004A2314">
            <w:pPr>
              <w:widowControl w:val="0"/>
              <w:suppressAutoHyphens/>
              <w:autoSpaceDE w:val="0"/>
              <w:spacing w:line="170" w:lineRule="atLeast"/>
              <w:ind w:firstLine="0"/>
              <w:jc w:val="center"/>
              <w:rPr>
                <w:rFonts w:eastAsia="Times New Roman" w:cs="Times New Roman"/>
                <w:color w:val="000000"/>
                <w:sz w:val="16"/>
                <w:szCs w:val="16"/>
                <w:lang w:eastAsia="hi-IN" w:bidi="hi-IN"/>
              </w:rPr>
            </w:pPr>
            <w:r w:rsidRPr="004A2314">
              <w:rPr>
                <w:rFonts w:eastAsia="Times New Roman" w:cs="Times New Roman"/>
                <w:i/>
                <w:iCs/>
                <w:color w:val="000000"/>
                <w:sz w:val="16"/>
                <w:szCs w:val="16"/>
                <w:lang w:eastAsia="hi-IN" w:bidi="hi-IN"/>
              </w:rPr>
              <w:t>освоена</w:t>
            </w:r>
          </w:p>
        </w:tc>
      </w:tr>
      <w:tr w:rsidR="004A2314" w:rsidRPr="004A2314" w:rsidTr="00A50108">
        <w:tc>
          <w:tcPr>
            <w:tcW w:w="2851" w:type="dxa"/>
            <w:vMerge w:val="restart"/>
            <w:tcBorders>
              <w:left w:val="single" w:sz="8" w:space="0" w:color="000000"/>
            </w:tcBorders>
            <w:shd w:val="clear" w:color="auto" w:fill="F2F2F2" w:themeFill="background1" w:themeFillShade="F2"/>
          </w:tcPr>
          <w:p w:rsidR="004A2314" w:rsidRPr="004A2314" w:rsidRDefault="004A2314" w:rsidP="004A2314">
            <w:pPr>
              <w:suppressAutoHyphens/>
              <w:spacing w:line="240" w:lineRule="auto"/>
              <w:ind w:firstLine="0"/>
              <w:jc w:val="left"/>
              <w:rPr>
                <w:rFonts w:eastAsia="Times New Roman" w:cs="Times New Roman"/>
                <w:sz w:val="16"/>
                <w:szCs w:val="16"/>
                <w:lang w:eastAsia="ar-SA"/>
              </w:rPr>
            </w:pPr>
            <w:r w:rsidRPr="004A2314">
              <w:rPr>
                <w:rFonts w:eastAsia="Times New Roman" w:cs="Times New Roman"/>
                <w:sz w:val="16"/>
                <w:szCs w:val="16"/>
                <w:lang w:eastAsia="ar-SA"/>
              </w:rPr>
              <w:t>ПК1.3</w:t>
            </w:r>
            <w:proofErr w:type="gramStart"/>
            <w:r w:rsidRPr="004A2314">
              <w:rPr>
                <w:rFonts w:eastAsia="Times New Roman" w:cs="Times New Roman"/>
                <w:sz w:val="16"/>
                <w:szCs w:val="16"/>
                <w:lang w:eastAsia="ar-SA"/>
              </w:rPr>
              <w:t xml:space="preserve"> В</w:t>
            </w:r>
            <w:proofErr w:type="gramEnd"/>
            <w:r w:rsidRPr="004A2314">
              <w:rPr>
                <w:rFonts w:eastAsia="Times New Roman" w:cs="Times New Roman"/>
                <w:sz w:val="16"/>
                <w:szCs w:val="16"/>
                <w:lang w:eastAsia="ar-SA"/>
              </w:rPr>
              <w:t>ыполнять отладку программных модулей с использованием специальных программных средств.</w:t>
            </w:r>
          </w:p>
        </w:tc>
        <w:tc>
          <w:tcPr>
            <w:tcW w:w="5009" w:type="dxa"/>
            <w:shd w:val="clear" w:color="auto" w:fill="F2F2F2" w:themeFill="background1" w:themeFillShade="F2"/>
            <w:vAlign w:val="center"/>
          </w:tcPr>
          <w:p w:rsidR="004A2314" w:rsidRPr="004A2314" w:rsidRDefault="004A2314" w:rsidP="004A2314">
            <w:pPr>
              <w:widowControl w:val="0"/>
              <w:tabs>
                <w:tab w:val="left" w:pos="334"/>
                <w:tab w:val="left" w:pos="720"/>
                <w:tab w:val="num" w:pos="720"/>
              </w:tabs>
              <w:suppressAutoHyphens/>
              <w:spacing w:line="170" w:lineRule="atLeast"/>
              <w:ind w:firstLine="0"/>
              <w:jc w:val="left"/>
              <w:rPr>
                <w:rFonts w:eastAsia="Times New Roman" w:cs="Times New Roman"/>
                <w:spacing w:val="-3"/>
                <w:sz w:val="16"/>
                <w:szCs w:val="16"/>
                <w:lang w:eastAsia="ar-SA"/>
              </w:rPr>
            </w:pPr>
            <w:r w:rsidRPr="004A2314">
              <w:rPr>
                <w:rFonts w:eastAsia="Times New Roman" w:cs="Times New Roman"/>
                <w:spacing w:val="-3"/>
                <w:sz w:val="16"/>
                <w:szCs w:val="16"/>
                <w:lang w:eastAsia="ar-SA"/>
              </w:rPr>
              <w:t>- использование инструментальных средств на этапе отладки программного продукта;</w:t>
            </w:r>
          </w:p>
        </w:tc>
        <w:tc>
          <w:tcPr>
            <w:tcW w:w="1536" w:type="dxa"/>
            <w:shd w:val="clear" w:color="auto" w:fill="F2F2F2" w:themeFill="background1" w:themeFillShade="F2"/>
            <w:vAlign w:val="center"/>
          </w:tcPr>
          <w:p w:rsidR="004A2314" w:rsidRPr="004A2314" w:rsidRDefault="004A2314" w:rsidP="004A2314">
            <w:pPr>
              <w:widowControl w:val="0"/>
              <w:suppressAutoHyphens/>
              <w:autoSpaceDE w:val="0"/>
              <w:spacing w:line="170" w:lineRule="atLeast"/>
              <w:ind w:firstLine="0"/>
              <w:jc w:val="center"/>
              <w:rPr>
                <w:rFonts w:eastAsia="Times New Roman" w:cs="Times New Roman"/>
                <w:color w:val="000000"/>
                <w:sz w:val="16"/>
                <w:szCs w:val="16"/>
                <w:lang w:eastAsia="hi-IN" w:bidi="hi-IN"/>
              </w:rPr>
            </w:pPr>
            <w:r w:rsidRPr="004A2314">
              <w:rPr>
                <w:rFonts w:eastAsia="Times New Roman" w:cs="Times New Roman"/>
                <w:i/>
                <w:iCs/>
                <w:color w:val="000000"/>
                <w:sz w:val="16"/>
                <w:szCs w:val="16"/>
                <w:lang w:eastAsia="hi-IN" w:bidi="hi-IN"/>
              </w:rPr>
              <w:t>освоена</w:t>
            </w:r>
          </w:p>
        </w:tc>
      </w:tr>
      <w:tr w:rsidR="004A2314" w:rsidRPr="004A2314" w:rsidTr="00A50108">
        <w:trPr>
          <w:trHeight w:val="420"/>
        </w:trPr>
        <w:tc>
          <w:tcPr>
            <w:tcW w:w="2851" w:type="dxa"/>
            <w:vMerge/>
            <w:tcBorders>
              <w:left w:val="single" w:sz="8" w:space="0" w:color="000000"/>
            </w:tcBorders>
            <w:shd w:val="clear" w:color="auto" w:fill="F2F2F2" w:themeFill="background1" w:themeFillShade="F2"/>
          </w:tcPr>
          <w:p w:rsidR="004A2314" w:rsidRPr="004A2314" w:rsidRDefault="004A2314" w:rsidP="004A2314">
            <w:pPr>
              <w:tabs>
                <w:tab w:val="left" w:pos="1170"/>
              </w:tabs>
              <w:suppressAutoHyphens/>
              <w:snapToGrid w:val="0"/>
              <w:spacing w:line="228" w:lineRule="auto"/>
              <w:ind w:firstLine="0"/>
              <w:rPr>
                <w:rFonts w:eastAsia="Times New Roman" w:cs="Times New Roman"/>
                <w:sz w:val="16"/>
                <w:szCs w:val="16"/>
                <w:lang w:eastAsia="ar-SA"/>
              </w:rPr>
            </w:pPr>
          </w:p>
        </w:tc>
        <w:tc>
          <w:tcPr>
            <w:tcW w:w="5009" w:type="dxa"/>
            <w:shd w:val="clear" w:color="auto" w:fill="F2F2F2" w:themeFill="background1" w:themeFillShade="F2"/>
            <w:vAlign w:val="center"/>
          </w:tcPr>
          <w:p w:rsidR="004A2314" w:rsidRPr="004A2314" w:rsidRDefault="004A2314" w:rsidP="004A2314">
            <w:pPr>
              <w:widowControl w:val="0"/>
              <w:tabs>
                <w:tab w:val="left" w:pos="334"/>
                <w:tab w:val="left" w:pos="720"/>
                <w:tab w:val="num" w:pos="720"/>
              </w:tabs>
              <w:suppressAutoHyphens/>
              <w:spacing w:line="170" w:lineRule="atLeast"/>
              <w:ind w:firstLine="0"/>
              <w:jc w:val="left"/>
              <w:rPr>
                <w:rFonts w:eastAsia="Times New Roman" w:cs="Times New Roman"/>
                <w:spacing w:val="-3"/>
                <w:sz w:val="16"/>
                <w:szCs w:val="16"/>
                <w:lang w:eastAsia="ar-SA"/>
              </w:rPr>
            </w:pPr>
            <w:r w:rsidRPr="004A2314">
              <w:rPr>
                <w:rFonts w:eastAsia="Times New Roman" w:cs="Times New Roman"/>
                <w:spacing w:val="-3"/>
                <w:sz w:val="16"/>
                <w:szCs w:val="16"/>
                <w:lang w:eastAsia="ar-SA"/>
              </w:rPr>
              <w:t>- выполнять отладку и тестирование программы на уровне модуля;</w:t>
            </w:r>
          </w:p>
        </w:tc>
        <w:tc>
          <w:tcPr>
            <w:tcW w:w="1536" w:type="dxa"/>
            <w:shd w:val="clear" w:color="auto" w:fill="F2F2F2" w:themeFill="background1" w:themeFillShade="F2"/>
            <w:vAlign w:val="center"/>
          </w:tcPr>
          <w:p w:rsidR="004A2314" w:rsidRPr="004A2314" w:rsidRDefault="004A2314" w:rsidP="004A2314">
            <w:pPr>
              <w:widowControl w:val="0"/>
              <w:suppressAutoHyphens/>
              <w:autoSpaceDE w:val="0"/>
              <w:spacing w:line="170" w:lineRule="atLeast"/>
              <w:ind w:firstLine="0"/>
              <w:jc w:val="center"/>
              <w:rPr>
                <w:rFonts w:eastAsia="Times New Roman" w:cs="Times New Roman"/>
                <w:color w:val="000000"/>
                <w:sz w:val="16"/>
                <w:szCs w:val="16"/>
                <w:lang w:eastAsia="hi-IN" w:bidi="hi-IN"/>
              </w:rPr>
            </w:pPr>
            <w:r w:rsidRPr="004A2314">
              <w:rPr>
                <w:rFonts w:eastAsia="Times New Roman" w:cs="Times New Roman"/>
                <w:i/>
                <w:iCs/>
                <w:color w:val="000000"/>
                <w:sz w:val="16"/>
                <w:szCs w:val="16"/>
                <w:lang w:eastAsia="hi-IN" w:bidi="hi-IN"/>
              </w:rPr>
              <w:t>освоена</w:t>
            </w:r>
          </w:p>
        </w:tc>
      </w:tr>
      <w:tr w:rsidR="004A2314" w:rsidRPr="004A2314" w:rsidTr="00FC339A">
        <w:trPr>
          <w:trHeight w:val="399"/>
        </w:trPr>
        <w:tc>
          <w:tcPr>
            <w:tcW w:w="2851" w:type="dxa"/>
            <w:vMerge w:val="restart"/>
            <w:tcBorders>
              <w:left w:val="single" w:sz="8" w:space="0" w:color="000000"/>
            </w:tcBorders>
            <w:shd w:val="clear" w:color="auto" w:fill="auto"/>
          </w:tcPr>
          <w:p w:rsidR="004A2314" w:rsidRPr="004A2314" w:rsidRDefault="004A2314" w:rsidP="004A2314">
            <w:pPr>
              <w:suppressAutoHyphens/>
              <w:spacing w:line="240" w:lineRule="auto"/>
              <w:ind w:firstLine="0"/>
              <w:jc w:val="left"/>
              <w:rPr>
                <w:rFonts w:eastAsia="Times New Roman" w:cs="Times New Roman"/>
                <w:sz w:val="16"/>
                <w:szCs w:val="16"/>
                <w:lang w:eastAsia="ar-SA"/>
              </w:rPr>
            </w:pPr>
            <w:r w:rsidRPr="004A2314">
              <w:rPr>
                <w:rFonts w:eastAsia="Times New Roman" w:cs="Times New Roman"/>
                <w:sz w:val="16"/>
                <w:szCs w:val="16"/>
                <w:lang w:eastAsia="ar-SA"/>
              </w:rPr>
              <w:t>ПК1.4</w:t>
            </w:r>
            <w:proofErr w:type="gramStart"/>
            <w:r w:rsidRPr="004A2314">
              <w:rPr>
                <w:rFonts w:eastAsia="Times New Roman" w:cs="Times New Roman"/>
                <w:sz w:val="16"/>
                <w:szCs w:val="16"/>
                <w:lang w:eastAsia="ar-SA"/>
              </w:rPr>
              <w:t xml:space="preserve"> В</w:t>
            </w:r>
            <w:proofErr w:type="gramEnd"/>
            <w:r w:rsidRPr="004A2314">
              <w:rPr>
                <w:rFonts w:eastAsia="Times New Roman" w:cs="Times New Roman"/>
                <w:sz w:val="16"/>
                <w:szCs w:val="16"/>
                <w:lang w:eastAsia="ar-SA"/>
              </w:rPr>
              <w:t>ыполнять тестирование программных модулей.</w:t>
            </w:r>
          </w:p>
        </w:tc>
        <w:tc>
          <w:tcPr>
            <w:tcW w:w="5009" w:type="dxa"/>
            <w:shd w:val="clear" w:color="auto" w:fill="auto"/>
            <w:vAlign w:val="center"/>
          </w:tcPr>
          <w:p w:rsidR="004A2314" w:rsidRPr="004A2314" w:rsidRDefault="004A2314" w:rsidP="004A2314">
            <w:pPr>
              <w:widowControl w:val="0"/>
              <w:tabs>
                <w:tab w:val="left" w:pos="334"/>
                <w:tab w:val="left" w:pos="720"/>
                <w:tab w:val="num" w:pos="720"/>
              </w:tabs>
              <w:suppressAutoHyphens/>
              <w:spacing w:line="170" w:lineRule="atLeast"/>
              <w:ind w:firstLine="0"/>
              <w:jc w:val="left"/>
              <w:rPr>
                <w:rFonts w:eastAsia="Times New Roman" w:cs="Times New Roman"/>
                <w:i/>
                <w:iCs/>
                <w:sz w:val="16"/>
                <w:szCs w:val="16"/>
                <w:lang w:eastAsia="ar-SA"/>
              </w:rPr>
            </w:pPr>
            <w:r w:rsidRPr="004A2314">
              <w:rPr>
                <w:rFonts w:eastAsia="Times New Roman" w:cs="Times New Roman"/>
                <w:spacing w:val="-3"/>
                <w:sz w:val="16"/>
                <w:szCs w:val="16"/>
                <w:lang w:eastAsia="ar-SA"/>
              </w:rPr>
              <w:t>- проведение тестирования программного модуля по определенному сценарию;</w:t>
            </w:r>
          </w:p>
        </w:tc>
        <w:tc>
          <w:tcPr>
            <w:tcW w:w="1536" w:type="dxa"/>
            <w:shd w:val="clear" w:color="auto" w:fill="auto"/>
            <w:vAlign w:val="center"/>
          </w:tcPr>
          <w:p w:rsidR="004A2314" w:rsidRPr="004A2314" w:rsidRDefault="004A2314" w:rsidP="004A2314">
            <w:pPr>
              <w:widowControl w:val="0"/>
              <w:suppressAutoHyphens/>
              <w:autoSpaceDE w:val="0"/>
              <w:spacing w:line="170" w:lineRule="atLeast"/>
              <w:ind w:firstLine="0"/>
              <w:jc w:val="center"/>
              <w:rPr>
                <w:rFonts w:eastAsia="Times New Roman" w:cs="Times New Roman"/>
                <w:color w:val="000000"/>
                <w:sz w:val="16"/>
                <w:szCs w:val="16"/>
                <w:lang w:eastAsia="hi-IN" w:bidi="hi-IN"/>
              </w:rPr>
            </w:pPr>
            <w:r w:rsidRPr="004A2314">
              <w:rPr>
                <w:rFonts w:eastAsia="Times New Roman" w:cs="Times New Roman"/>
                <w:i/>
                <w:iCs/>
                <w:color w:val="000000"/>
                <w:sz w:val="16"/>
                <w:szCs w:val="16"/>
                <w:lang w:eastAsia="hi-IN" w:bidi="hi-IN"/>
              </w:rPr>
              <w:t>освоена</w:t>
            </w:r>
          </w:p>
        </w:tc>
      </w:tr>
      <w:tr w:rsidR="004A2314" w:rsidRPr="004A2314" w:rsidTr="00FC339A">
        <w:tc>
          <w:tcPr>
            <w:tcW w:w="2851" w:type="dxa"/>
            <w:vMerge/>
            <w:tcBorders>
              <w:left w:val="single" w:sz="8" w:space="0" w:color="000000"/>
            </w:tcBorders>
            <w:shd w:val="clear" w:color="auto" w:fill="auto"/>
          </w:tcPr>
          <w:p w:rsidR="004A2314" w:rsidRPr="004A2314" w:rsidRDefault="004A2314" w:rsidP="004A2314">
            <w:pPr>
              <w:tabs>
                <w:tab w:val="left" w:pos="1170"/>
              </w:tabs>
              <w:suppressAutoHyphens/>
              <w:snapToGrid w:val="0"/>
              <w:spacing w:line="228" w:lineRule="auto"/>
              <w:ind w:firstLine="0"/>
              <w:rPr>
                <w:rFonts w:eastAsia="Times New Roman" w:cs="Times New Roman"/>
                <w:sz w:val="16"/>
                <w:szCs w:val="16"/>
                <w:lang w:eastAsia="ar-SA"/>
              </w:rPr>
            </w:pPr>
          </w:p>
        </w:tc>
        <w:tc>
          <w:tcPr>
            <w:tcW w:w="5009" w:type="dxa"/>
            <w:shd w:val="clear" w:color="auto" w:fill="auto"/>
            <w:vAlign w:val="center"/>
          </w:tcPr>
          <w:p w:rsidR="004A2314" w:rsidRPr="004A2314" w:rsidRDefault="004A2314" w:rsidP="004A2314">
            <w:pPr>
              <w:widowControl w:val="0"/>
              <w:tabs>
                <w:tab w:val="left" w:pos="334"/>
                <w:tab w:val="left" w:pos="720"/>
                <w:tab w:val="num" w:pos="720"/>
              </w:tabs>
              <w:suppressAutoHyphens/>
              <w:spacing w:line="170" w:lineRule="atLeast"/>
              <w:ind w:firstLine="0"/>
              <w:jc w:val="left"/>
              <w:rPr>
                <w:rFonts w:eastAsia="Times New Roman" w:cs="Times New Roman"/>
                <w:spacing w:val="-3"/>
                <w:sz w:val="16"/>
                <w:szCs w:val="16"/>
                <w:lang w:eastAsia="ar-SA"/>
              </w:rPr>
            </w:pPr>
            <w:r w:rsidRPr="004A2314">
              <w:rPr>
                <w:rFonts w:eastAsia="Times New Roman" w:cs="Times New Roman"/>
                <w:spacing w:val="-3"/>
                <w:sz w:val="16"/>
                <w:szCs w:val="16"/>
                <w:lang w:eastAsia="ar-SA"/>
              </w:rPr>
              <w:t>- выполнять отладку и тестирование программы на уровне модуля</w:t>
            </w:r>
          </w:p>
        </w:tc>
        <w:tc>
          <w:tcPr>
            <w:tcW w:w="1536" w:type="dxa"/>
            <w:shd w:val="clear" w:color="auto" w:fill="auto"/>
            <w:vAlign w:val="center"/>
          </w:tcPr>
          <w:p w:rsidR="004A2314" w:rsidRPr="004A2314" w:rsidRDefault="004A2314" w:rsidP="004A2314">
            <w:pPr>
              <w:widowControl w:val="0"/>
              <w:suppressAutoHyphens/>
              <w:autoSpaceDE w:val="0"/>
              <w:spacing w:line="170" w:lineRule="atLeast"/>
              <w:ind w:firstLine="0"/>
              <w:jc w:val="center"/>
              <w:rPr>
                <w:rFonts w:eastAsia="Times New Roman" w:cs="Times New Roman"/>
                <w:color w:val="000000"/>
                <w:sz w:val="16"/>
                <w:szCs w:val="16"/>
                <w:lang w:eastAsia="hi-IN" w:bidi="hi-IN"/>
              </w:rPr>
            </w:pPr>
            <w:r w:rsidRPr="004A2314">
              <w:rPr>
                <w:rFonts w:eastAsia="Times New Roman" w:cs="Times New Roman"/>
                <w:i/>
                <w:iCs/>
                <w:color w:val="000000"/>
                <w:sz w:val="16"/>
                <w:szCs w:val="16"/>
                <w:lang w:eastAsia="hi-IN" w:bidi="hi-IN"/>
              </w:rPr>
              <w:t>освоена</w:t>
            </w:r>
          </w:p>
        </w:tc>
      </w:tr>
      <w:tr w:rsidR="004A2314" w:rsidRPr="004A2314" w:rsidTr="00A50108">
        <w:trPr>
          <w:trHeight w:val="530"/>
        </w:trPr>
        <w:tc>
          <w:tcPr>
            <w:tcW w:w="2851" w:type="dxa"/>
            <w:vMerge w:val="restart"/>
            <w:tcBorders>
              <w:left w:val="single" w:sz="8" w:space="0" w:color="000000"/>
            </w:tcBorders>
            <w:shd w:val="clear" w:color="auto" w:fill="F2F2F2" w:themeFill="background1" w:themeFillShade="F2"/>
          </w:tcPr>
          <w:p w:rsidR="004A2314" w:rsidRPr="004A2314" w:rsidRDefault="004A2314" w:rsidP="004A2314">
            <w:pPr>
              <w:suppressAutoHyphens/>
              <w:spacing w:line="240" w:lineRule="auto"/>
              <w:ind w:firstLine="0"/>
              <w:jc w:val="left"/>
              <w:rPr>
                <w:rFonts w:eastAsia="Times New Roman" w:cs="Times New Roman"/>
                <w:sz w:val="16"/>
                <w:szCs w:val="16"/>
                <w:lang w:eastAsia="ar-SA"/>
              </w:rPr>
            </w:pPr>
            <w:r w:rsidRPr="004A2314">
              <w:rPr>
                <w:rFonts w:eastAsia="Times New Roman" w:cs="Times New Roman"/>
                <w:sz w:val="16"/>
                <w:szCs w:val="16"/>
                <w:lang w:eastAsia="ar-SA"/>
              </w:rPr>
              <w:t>ПК1.5</w:t>
            </w:r>
            <w:proofErr w:type="gramStart"/>
            <w:r w:rsidRPr="004A2314">
              <w:rPr>
                <w:rFonts w:eastAsia="Times New Roman" w:cs="Times New Roman"/>
                <w:sz w:val="16"/>
                <w:szCs w:val="16"/>
                <w:lang w:eastAsia="ar-SA"/>
              </w:rPr>
              <w:t xml:space="preserve"> О</w:t>
            </w:r>
            <w:proofErr w:type="gramEnd"/>
            <w:r w:rsidRPr="004A2314">
              <w:rPr>
                <w:rFonts w:eastAsia="Times New Roman" w:cs="Times New Roman"/>
                <w:sz w:val="16"/>
                <w:szCs w:val="16"/>
                <w:lang w:eastAsia="ar-SA"/>
              </w:rPr>
              <w:t>существлять оптимизацию программного кода модуля.</w:t>
            </w:r>
          </w:p>
        </w:tc>
        <w:tc>
          <w:tcPr>
            <w:tcW w:w="5009" w:type="dxa"/>
            <w:shd w:val="clear" w:color="auto" w:fill="F2F2F2" w:themeFill="background1" w:themeFillShade="F2"/>
            <w:vAlign w:val="center"/>
          </w:tcPr>
          <w:p w:rsidR="004A2314" w:rsidRPr="004A2314" w:rsidRDefault="004A2314" w:rsidP="004A2314">
            <w:pPr>
              <w:widowControl w:val="0"/>
              <w:tabs>
                <w:tab w:val="left" w:pos="334"/>
                <w:tab w:val="left" w:pos="720"/>
                <w:tab w:val="num" w:pos="720"/>
              </w:tabs>
              <w:suppressAutoHyphens/>
              <w:spacing w:line="170" w:lineRule="atLeast"/>
              <w:ind w:firstLine="0"/>
              <w:jc w:val="left"/>
              <w:rPr>
                <w:rFonts w:eastAsia="Times New Roman" w:cs="Times New Roman"/>
                <w:spacing w:val="-3"/>
                <w:sz w:val="16"/>
                <w:szCs w:val="16"/>
                <w:lang w:eastAsia="ar-SA"/>
              </w:rPr>
            </w:pPr>
            <w:r w:rsidRPr="004A2314">
              <w:rPr>
                <w:rFonts w:eastAsia="Times New Roman" w:cs="Times New Roman"/>
                <w:spacing w:val="-3"/>
                <w:sz w:val="16"/>
                <w:szCs w:val="16"/>
                <w:lang w:eastAsia="ar-SA"/>
              </w:rPr>
              <w:t>- использование инструментальных средств на этапе отладки программного продукта;</w:t>
            </w:r>
          </w:p>
        </w:tc>
        <w:tc>
          <w:tcPr>
            <w:tcW w:w="1536" w:type="dxa"/>
            <w:shd w:val="clear" w:color="auto" w:fill="F2F2F2" w:themeFill="background1" w:themeFillShade="F2"/>
            <w:vAlign w:val="center"/>
          </w:tcPr>
          <w:p w:rsidR="004A2314" w:rsidRPr="004A2314" w:rsidRDefault="004A2314" w:rsidP="004A2314">
            <w:pPr>
              <w:widowControl w:val="0"/>
              <w:suppressAutoHyphens/>
              <w:autoSpaceDE w:val="0"/>
              <w:spacing w:line="170" w:lineRule="atLeast"/>
              <w:ind w:firstLine="0"/>
              <w:jc w:val="center"/>
              <w:rPr>
                <w:rFonts w:eastAsia="Times New Roman" w:cs="Times New Roman"/>
                <w:color w:val="000000"/>
                <w:sz w:val="16"/>
                <w:szCs w:val="16"/>
                <w:lang w:eastAsia="hi-IN" w:bidi="hi-IN"/>
              </w:rPr>
            </w:pPr>
            <w:r w:rsidRPr="004A2314">
              <w:rPr>
                <w:rFonts w:eastAsia="Times New Roman" w:cs="Times New Roman"/>
                <w:i/>
                <w:iCs/>
                <w:color w:val="000000"/>
                <w:sz w:val="16"/>
                <w:szCs w:val="16"/>
                <w:lang w:eastAsia="hi-IN" w:bidi="hi-IN"/>
              </w:rPr>
              <w:t>освоена</w:t>
            </w:r>
          </w:p>
        </w:tc>
      </w:tr>
      <w:tr w:rsidR="004A2314" w:rsidRPr="004A2314" w:rsidTr="00A50108">
        <w:trPr>
          <w:trHeight w:val="387"/>
        </w:trPr>
        <w:tc>
          <w:tcPr>
            <w:tcW w:w="2851" w:type="dxa"/>
            <w:vMerge/>
            <w:tcBorders>
              <w:left w:val="single" w:sz="8" w:space="0" w:color="000000"/>
            </w:tcBorders>
            <w:shd w:val="clear" w:color="auto" w:fill="F2F2F2" w:themeFill="background1" w:themeFillShade="F2"/>
          </w:tcPr>
          <w:p w:rsidR="004A2314" w:rsidRPr="004A2314" w:rsidRDefault="004A2314" w:rsidP="004A2314">
            <w:pPr>
              <w:tabs>
                <w:tab w:val="left" w:pos="1170"/>
              </w:tabs>
              <w:suppressAutoHyphens/>
              <w:snapToGrid w:val="0"/>
              <w:spacing w:line="228" w:lineRule="auto"/>
              <w:ind w:firstLine="0"/>
              <w:rPr>
                <w:rFonts w:eastAsia="Times New Roman" w:cs="Times New Roman"/>
                <w:sz w:val="16"/>
                <w:szCs w:val="16"/>
                <w:lang w:eastAsia="ar-SA"/>
              </w:rPr>
            </w:pPr>
          </w:p>
        </w:tc>
        <w:tc>
          <w:tcPr>
            <w:tcW w:w="5009" w:type="dxa"/>
            <w:shd w:val="clear" w:color="auto" w:fill="F2F2F2" w:themeFill="background1" w:themeFillShade="F2"/>
            <w:vAlign w:val="center"/>
          </w:tcPr>
          <w:p w:rsidR="004A2314" w:rsidRPr="004A2314" w:rsidRDefault="004A2314" w:rsidP="004A2314">
            <w:pPr>
              <w:widowControl w:val="0"/>
              <w:tabs>
                <w:tab w:val="left" w:pos="334"/>
                <w:tab w:val="left" w:pos="720"/>
                <w:tab w:val="num" w:pos="720"/>
              </w:tabs>
              <w:suppressAutoHyphens/>
              <w:spacing w:line="170" w:lineRule="atLeast"/>
              <w:ind w:firstLine="0"/>
              <w:jc w:val="left"/>
              <w:rPr>
                <w:rFonts w:eastAsia="Times New Roman" w:cs="Times New Roman"/>
                <w:spacing w:val="-3"/>
                <w:sz w:val="16"/>
                <w:szCs w:val="16"/>
                <w:lang w:eastAsia="ar-SA"/>
              </w:rPr>
            </w:pPr>
            <w:r w:rsidRPr="004A2314">
              <w:rPr>
                <w:rFonts w:eastAsia="Times New Roman" w:cs="Times New Roman"/>
                <w:spacing w:val="-3"/>
                <w:sz w:val="16"/>
                <w:szCs w:val="16"/>
                <w:lang w:eastAsia="ar-SA"/>
              </w:rPr>
              <w:t>- выполнять отладку и тестирование программы на уровне модуля.</w:t>
            </w:r>
          </w:p>
        </w:tc>
        <w:tc>
          <w:tcPr>
            <w:tcW w:w="1536" w:type="dxa"/>
            <w:shd w:val="clear" w:color="auto" w:fill="F2F2F2" w:themeFill="background1" w:themeFillShade="F2"/>
            <w:vAlign w:val="center"/>
          </w:tcPr>
          <w:p w:rsidR="004A2314" w:rsidRPr="004A2314" w:rsidRDefault="004A2314" w:rsidP="004A2314">
            <w:pPr>
              <w:widowControl w:val="0"/>
              <w:suppressAutoHyphens/>
              <w:autoSpaceDE w:val="0"/>
              <w:spacing w:line="170" w:lineRule="atLeast"/>
              <w:ind w:firstLine="0"/>
              <w:jc w:val="center"/>
              <w:rPr>
                <w:rFonts w:eastAsia="Times New Roman" w:cs="Times New Roman"/>
                <w:color w:val="000000"/>
                <w:sz w:val="16"/>
                <w:szCs w:val="16"/>
                <w:lang w:eastAsia="hi-IN" w:bidi="hi-IN"/>
              </w:rPr>
            </w:pPr>
            <w:r w:rsidRPr="004A2314">
              <w:rPr>
                <w:rFonts w:eastAsia="Times New Roman" w:cs="Times New Roman"/>
                <w:i/>
                <w:iCs/>
                <w:color w:val="000000"/>
                <w:sz w:val="16"/>
                <w:szCs w:val="16"/>
                <w:lang w:eastAsia="hi-IN" w:bidi="hi-IN"/>
              </w:rPr>
              <w:t>освоена</w:t>
            </w:r>
          </w:p>
        </w:tc>
      </w:tr>
      <w:tr w:rsidR="004A2314" w:rsidRPr="004A2314" w:rsidTr="00FC339A">
        <w:trPr>
          <w:trHeight w:val="579"/>
        </w:trPr>
        <w:tc>
          <w:tcPr>
            <w:tcW w:w="2851" w:type="dxa"/>
            <w:vMerge w:val="restart"/>
            <w:tcBorders>
              <w:left w:val="single" w:sz="8" w:space="0" w:color="000000"/>
              <w:bottom w:val="single" w:sz="4" w:space="0" w:color="auto"/>
            </w:tcBorders>
            <w:shd w:val="clear" w:color="auto" w:fill="auto"/>
          </w:tcPr>
          <w:p w:rsidR="004A2314" w:rsidRPr="004A2314" w:rsidRDefault="004A2314" w:rsidP="004A2314">
            <w:pPr>
              <w:suppressAutoHyphens/>
              <w:spacing w:line="240" w:lineRule="auto"/>
              <w:ind w:firstLine="0"/>
              <w:jc w:val="left"/>
              <w:rPr>
                <w:rFonts w:eastAsia="Times New Roman" w:cs="Times New Roman"/>
                <w:sz w:val="16"/>
                <w:szCs w:val="16"/>
                <w:lang w:eastAsia="ar-SA"/>
              </w:rPr>
            </w:pPr>
            <w:r w:rsidRPr="004A2314">
              <w:rPr>
                <w:rFonts w:eastAsia="Times New Roman" w:cs="Times New Roman"/>
                <w:sz w:val="16"/>
                <w:szCs w:val="16"/>
                <w:lang w:eastAsia="ar-SA"/>
              </w:rPr>
              <w:t>ПК1.6</w:t>
            </w:r>
            <w:proofErr w:type="gramStart"/>
            <w:r w:rsidRPr="004A2314">
              <w:rPr>
                <w:rFonts w:eastAsia="Times New Roman" w:cs="Times New Roman"/>
                <w:sz w:val="16"/>
                <w:szCs w:val="16"/>
                <w:lang w:eastAsia="ar-SA"/>
              </w:rPr>
              <w:t xml:space="preserve"> Р</w:t>
            </w:r>
            <w:proofErr w:type="gramEnd"/>
            <w:r w:rsidRPr="004A2314">
              <w:rPr>
                <w:rFonts w:eastAsia="Times New Roman" w:cs="Times New Roman"/>
                <w:sz w:val="16"/>
                <w:szCs w:val="16"/>
                <w:lang w:eastAsia="ar-SA"/>
              </w:rPr>
              <w:t>азрабатывать компоненты проектной и технической документации с использованием графических языков спецификаций.</w:t>
            </w:r>
          </w:p>
        </w:tc>
        <w:tc>
          <w:tcPr>
            <w:tcW w:w="5009" w:type="dxa"/>
            <w:shd w:val="clear" w:color="auto" w:fill="auto"/>
          </w:tcPr>
          <w:p w:rsidR="004A2314" w:rsidRPr="004A2314" w:rsidRDefault="004A2314" w:rsidP="004A2314">
            <w:pPr>
              <w:widowControl w:val="0"/>
              <w:tabs>
                <w:tab w:val="left" w:pos="334"/>
                <w:tab w:val="left" w:pos="720"/>
                <w:tab w:val="num" w:pos="720"/>
              </w:tabs>
              <w:suppressAutoHyphens/>
              <w:spacing w:line="170" w:lineRule="atLeast"/>
              <w:ind w:firstLine="0"/>
              <w:jc w:val="left"/>
              <w:rPr>
                <w:rFonts w:eastAsia="Times New Roman" w:cs="Times New Roman"/>
                <w:i/>
                <w:iCs/>
                <w:sz w:val="16"/>
                <w:szCs w:val="16"/>
                <w:lang w:eastAsia="ar-SA"/>
              </w:rPr>
            </w:pPr>
            <w:r w:rsidRPr="004A2314">
              <w:rPr>
                <w:rFonts w:eastAsia="Times New Roman" w:cs="Times New Roman"/>
                <w:spacing w:val="-3"/>
                <w:sz w:val="16"/>
                <w:szCs w:val="16"/>
                <w:lang w:eastAsia="ar-SA"/>
              </w:rPr>
              <w:t>- оформлять документацию на программные средства;</w:t>
            </w:r>
          </w:p>
        </w:tc>
        <w:tc>
          <w:tcPr>
            <w:tcW w:w="1536" w:type="dxa"/>
            <w:shd w:val="clear" w:color="auto" w:fill="auto"/>
            <w:vAlign w:val="center"/>
          </w:tcPr>
          <w:p w:rsidR="004A2314" w:rsidRPr="004A2314" w:rsidRDefault="004A2314" w:rsidP="004A2314">
            <w:pPr>
              <w:widowControl w:val="0"/>
              <w:suppressAutoHyphens/>
              <w:autoSpaceDE w:val="0"/>
              <w:spacing w:line="170" w:lineRule="atLeast"/>
              <w:ind w:firstLine="0"/>
              <w:jc w:val="center"/>
              <w:rPr>
                <w:rFonts w:eastAsia="Calibri" w:cs="Times New Roman"/>
              </w:rPr>
            </w:pPr>
            <w:r w:rsidRPr="004A2314">
              <w:rPr>
                <w:rFonts w:eastAsia="Times New Roman" w:cs="Times New Roman"/>
                <w:i/>
                <w:iCs/>
                <w:color w:val="000000"/>
                <w:sz w:val="16"/>
                <w:szCs w:val="16"/>
                <w:lang w:eastAsia="hi-IN" w:bidi="hi-IN"/>
              </w:rPr>
              <w:t>освоена</w:t>
            </w:r>
          </w:p>
        </w:tc>
      </w:tr>
      <w:tr w:rsidR="004A2314" w:rsidRPr="004A2314" w:rsidTr="00FC339A">
        <w:trPr>
          <w:trHeight w:val="363"/>
        </w:trPr>
        <w:tc>
          <w:tcPr>
            <w:tcW w:w="2851" w:type="dxa"/>
            <w:vMerge/>
            <w:tcBorders>
              <w:top w:val="single" w:sz="4" w:space="0" w:color="auto"/>
              <w:left w:val="single" w:sz="8" w:space="0" w:color="000000"/>
            </w:tcBorders>
            <w:shd w:val="clear" w:color="auto" w:fill="auto"/>
          </w:tcPr>
          <w:p w:rsidR="004A2314" w:rsidRPr="004A2314" w:rsidRDefault="004A2314" w:rsidP="004A2314">
            <w:pPr>
              <w:suppressAutoHyphens/>
              <w:spacing w:line="240" w:lineRule="auto"/>
              <w:ind w:firstLine="0"/>
              <w:jc w:val="left"/>
              <w:rPr>
                <w:rFonts w:eastAsia="Times New Roman" w:cs="Times New Roman"/>
                <w:sz w:val="16"/>
                <w:szCs w:val="16"/>
                <w:lang w:eastAsia="ar-SA"/>
              </w:rPr>
            </w:pPr>
          </w:p>
        </w:tc>
        <w:tc>
          <w:tcPr>
            <w:tcW w:w="5009" w:type="dxa"/>
            <w:shd w:val="clear" w:color="auto" w:fill="auto"/>
          </w:tcPr>
          <w:p w:rsidR="004A2314" w:rsidRPr="004A2314" w:rsidRDefault="004A2314" w:rsidP="004A2314">
            <w:pPr>
              <w:widowControl w:val="0"/>
              <w:tabs>
                <w:tab w:val="left" w:pos="334"/>
                <w:tab w:val="left" w:pos="720"/>
                <w:tab w:val="num" w:pos="720"/>
              </w:tabs>
              <w:suppressAutoHyphens/>
              <w:spacing w:line="170" w:lineRule="atLeast"/>
              <w:ind w:firstLine="0"/>
              <w:jc w:val="left"/>
              <w:rPr>
                <w:rFonts w:eastAsia="Times New Roman" w:cs="Times New Roman"/>
                <w:spacing w:val="-3"/>
                <w:sz w:val="16"/>
                <w:szCs w:val="16"/>
                <w:lang w:eastAsia="ar-SA"/>
              </w:rPr>
            </w:pPr>
            <w:r w:rsidRPr="004A2314">
              <w:rPr>
                <w:rFonts w:eastAsia="Times New Roman" w:cs="Times New Roman"/>
                <w:spacing w:val="-3"/>
                <w:sz w:val="16"/>
                <w:szCs w:val="16"/>
                <w:lang w:eastAsia="ar-SA"/>
              </w:rPr>
              <w:t>- использовать инструментальные средства для автоматизации оформления документации.</w:t>
            </w:r>
          </w:p>
        </w:tc>
        <w:tc>
          <w:tcPr>
            <w:tcW w:w="1536" w:type="dxa"/>
            <w:shd w:val="clear" w:color="auto" w:fill="auto"/>
            <w:vAlign w:val="center"/>
          </w:tcPr>
          <w:p w:rsidR="004A2314" w:rsidRPr="004A2314" w:rsidRDefault="004A2314" w:rsidP="004A2314">
            <w:pPr>
              <w:widowControl w:val="0"/>
              <w:suppressAutoHyphens/>
              <w:autoSpaceDE w:val="0"/>
              <w:spacing w:line="170" w:lineRule="atLeast"/>
              <w:ind w:firstLine="0"/>
              <w:jc w:val="center"/>
              <w:rPr>
                <w:rFonts w:eastAsia="Calibri" w:cs="Times New Roman"/>
              </w:rPr>
            </w:pPr>
            <w:r w:rsidRPr="004A2314">
              <w:rPr>
                <w:rFonts w:eastAsia="Times New Roman" w:cs="Times New Roman"/>
                <w:i/>
                <w:iCs/>
                <w:color w:val="000000"/>
                <w:sz w:val="16"/>
                <w:szCs w:val="16"/>
                <w:lang w:eastAsia="hi-IN" w:bidi="hi-IN"/>
              </w:rPr>
              <w:t>освоена</w:t>
            </w:r>
          </w:p>
        </w:tc>
      </w:tr>
    </w:tbl>
    <w:p w:rsidR="004A2314" w:rsidRPr="004A2314" w:rsidRDefault="004A2314" w:rsidP="004A2314">
      <w:pPr>
        <w:suppressAutoHyphens/>
        <w:spacing w:line="240" w:lineRule="auto"/>
        <w:ind w:firstLine="0"/>
        <w:jc w:val="left"/>
        <w:rPr>
          <w:rFonts w:eastAsia="Times New Roman" w:cs="Times New Roman"/>
          <w:sz w:val="24"/>
          <w:szCs w:val="24"/>
          <w:lang w:eastAsia="ar-SA"/>
        </w:rPr>
      </w:pPr>
    </w:p>
    <w:p w:rsidR="004A2314" w:rsidRPr="004A2314" w:rsidRDefault="004A2314" w:rsidP="004A2314">
      <w:pPr>
        <w:suppressAutoHyphens/>
        <w:spacing w:line="240" w:lineRule="auto"/>
        <w:ind w:firstLine="0"/>
        <w:jc w:val="left"/>
        <w:rPr>
          <w:rFonts w:eastAsia="Times New Roman" w:cs="Times New Roman"/>
          <w:sz w:val="24"/>
          <w:szCs w:val="24"/>
          <w:lang w:eastAsia="ar-SA"/>
        </w:rPr>
      </w:pPr>
    </w:p>
    <w:p w:rsidR="004A2314" w:rsidRPr="004A2314" w:rsidRDefault="004A2314" w:rsidP="004A2314">
      <w:pPr>
        <w:suppressAutoHyphens/>
        <w:spacing w:line="240" w:lineRule="auto"/>
        <w:ind w:firstLine="0"/>
        <w:jc w:val="left"/>
        <w:rPr>
          <w:rFonts w:eastAsia="Times New Roman" w:cs="Times New Roman"/>
          <w:sz w:val="16"/>
          <w:szCs w:val="16"/>
          <w:lang w:eastAsia="ar-SA"/>
        </w:rPr>
      </w:pPr>
      <w:r w:rsidRPr="004A2314">
        <w:rPr>
          <w:rFonts w:eastAsia="Times New Roman" w:cs="Times New Roman"/>
          <w:sz w:val="16"/>
          <w:szCs w:val="16"/>
          <w:lang w:eastAsia="ar-SA"/>
        </w:rPr>
        <w:t xml:space="preserve">Производственная практика _______________________________________   </w:t>
      </w:r>
      <w:r w:rsidRPr="004A2314">
        <w:rPr>
          <w:rFonts w:eastAsia="Times New Roman" w:cs="Times New Roman"/>
          <w:i/>
          <w:iCs/>
          <w:sz w:val="16"/>
          <w:szCs w:val="16"/>
          <w:lang w:eastAsia="ar-SA"/>
        </w:rPr>
        <w:t>(проставляется руководителем практики от организации)</w:t>
      </w:r>
    </w:p>
    <w:p w:rsidR="004A2314" w:rsidRPr="004A2314" w:rsidRDefault="004A2314" w:rsidP="004A2314">
      <w:pPr>
        <w:suppressAutoHyphens/>
        <w:spacing w:line="240" w:lineRule="auto"/>
        <w:ind w:firstLine="0"/>
        <w:jc w:val="left"/>
        <w:rPr>
          <w:rFonts w:eastAsia="Times New Roman" w:cs="Times New Roman"/>
          <w:sz w:val="16"/>
          <w:szCs w:val="16"/>
          <w:lang w:eastAsia="ar-SA"/>
        </w:rPr>
      </w:pPr>
      <w:r w:rsidRPr="004A2314">
        <w:rPr>
          <w:rFonts w:eastAsia="Times New Roman" w:cs="Times New Roman"/>
          <w:sz w:val="16"/>
          <w:szCs w:val="16"/>
          <w:lang w:eastAsia="ar-SA"/>
        </w:rPr>
        <w:t xml:space="preserve">                                                             </w:t>
      </w:r>
      <w:r w:rsidRPr="004A2314">
        <w:rPr>
          <w:rFonts w:eastAsia="Times New Roman" w:cs="Times New Roman"/>
          <w:i/>
          <w:iCs/>
          <w:sz w:val="16"/>
          <w:szCs w:val="16"/>
          <w:lang w:eastAsia="ar-SA"/>
        </w:rPr>
        <w:t xml:space="preserve"> (дифференцированный зачет)</w:t>
      </w:r>
    </w:p>
    <w:p w:rsidR="004A2314" w:rsidRPr="004A2314" w:rsidRDefault="004A2314" w:rsidP="004A2314">
      <w:pPr>
        <w:suppressAutoHyphens/>
        <w:spacing w:line="240" w:lineRule="auto"/>
        <w:ind w:firstLine="0"/>
        <w:jc w:val="center"/>
        <w:rPr>
          <w:rFonts w:eastAsia="Times New Roman" w:cs="Times New Roman"/>
          <w:sz w:val="16"/>
          <w:szCs w:val="16"/>
          <w:lang w:eastAsia="ar-SA"/>
        </w:rPr>
      </w:pPr>
    </w:p>
    <w:p w:rsidR="004A2314" w:rsidRPr="004A2314" w:rsidRDefault="004A2314" w:rsidP="004A2314">
      <w:pPr>
        <w:suppressAutoHyphens/>
        <w:spacing w:line="240" w:lineRule="auto"/>
        <w:ind w:firstLine="0"/>
        <w:jc w:val="center"/>
        <w:rPr>
          <w:rFonts w:eastAsia="Times New Roman" w:cs="Times New Roman"/>
          <w:b/>
          <w:sz w:val="16"/>
          <w:szCs w:val="16"/>
          <w:lang w:eastAsia="ar-SA"/>
        </w:rPr>
      </w:pPr>
    </w:p>
    <w:p w:rsidR="004A2314" w:rsidRPr="004A2314" w:rsidRDefault="004A2314" w:rsidP="004A2314">
      <w:pPr>
        <w:suppressAutoHyphens/>
        <w:spacing w:line="240" w:lineRule="auto"/>
        <w:ind w:firstLine="0"/>
        <w:jc w:val="left"/>
        <w:rPr>
          <w:rFonts w:eastAsia="Times New Roman" w:cs="Times New Roman"/>
          <w:sz w:val="16"/>
          <w:szCs w:val="16"/>
          <w:lang w:eastAsia="ar-SA"/>
        </w:rPr>
      </w:pPr>
      <w:r w:rsidRPr="004A2314">
        <w:rPr>
          <w:rFonts w:eastAsia="Times New Roman" w:cs="Times New Roman"/>
          <w:sz w:val="16"/>
          <w:szCs w:val="16"/>
          <w:lang w:eastAsia="ar-SA"/>
        </w:rPr>
        <w:t xml:space="preserve">            </w:t>
      </w:r>
    </w:p>
    <w:p w:rsidR="00FE4AC4" w:rsidRPr="004A2314" w:rsidRDefault="00FE4AC4" w:rsidP="00FE4AC4">
      <w:pPr>
        <w:suppressAutoHyphens/>
        <w:spacing w:line="240" w:lineRule="auto"/>
        <w:ind w:firstLine="0"/>
        <w:jc w:val="left"/>
        <w:rPr>
          <w:rFonts w:eastAsia="Times New Roman" w:cs="Times New Roman"/>
          <w:i/>
          <w:iCs/>
          <w:sz w:val="16"/>
          <w:szCs w:val="16"/>
          <w:lang w:eastAsia="ar-SA"/>
        </w:rPr>
      </w:pPr>
      <w:r w:rsidRPr="004A2314">
        <w:rPr>
          <w:rFonts w:eastAsia="Times New Roman" w:cs="Times New Roman"/>
          <w:sz w:val="16"/>
          <w:szCs w:val="16"/>
          <w:lang w:eastAsia="ar-SA"/>
        </w:rPr>
        <w:t xml:space="preserve">                                «_______» ________20___г.                                     ______________________________/___________________/</w:t>
      </w:r>
    </w:p>
    <w:p w:rsidR="00FE4AC4" w:rsidRPr="004A2314" w:rsidRDefault="00FE4AC4" w:rsidP="00FE4AC4">
      <w:pPr>
        <w:suppressAutoHyphens/>
        <w:spacing w:line="240" w:lineRule="auto"/>
        <w:ind w:firstLine="0"/>
        <w:jc w:val="left"/>
        <w:rPr>
          <w:rFonts w:eastAsia="Times New Roman" w:cs="Times New Roman"/>
          <w:i/>
          <w:iCs/>
          <w:sz w:val="16"/>
          <w:szCs w:val="16"/>
          <w:lang w:eastAsia="ar-SA"/>
        </w:rPr>
      </w:pPr>
      <w:r w:rsidRPr="004A2314">
        <w:rPr>
          <w:rFonts w:eastAsia="Times New Roman" w:cs="Times New Roman"/>
          <w:i/>
          <w:iCs/>
          <w:sz w:val="16"/>
          <w:szCs w:val="16"/>
          <w:lang w:eastAsia="ar-SA"/>
        </w:rPr>
        <w:t xml:space="preserve">                                                                                                                    </w:t>
      </w:r>
      <w:proofErr w:type="gramStart"/>
      <w:r w:rsidRPr="004A2314">
        <w:rPr>
          <w:rFonts w:eastAsia="Times New Roman" w:cs="Times New Roman"/>
          <w:i/>
          <w:iCs/>
          <w:sz w:val="16"/>
          <w:szCs w:val="16"/>
          <w:lang w:eastAsia="ar-SA"/>
        </w:rPr>
        <w:t>(подпись руководителя практики             (расшифровка)</w:t>
      </w:r>
      <w:proofErr w:type="gramEnd"/>
    </w:p>
    <w:p w:rsidR="00FE4AC4" w:rsidRPr="004A2314" w:rsidRDefault="00FE4AC4" w:rsidP="00FE4AC4">
      <w:pPr>
        <w:suppressAutoHyphens/>
        <w:spacing w:line="240" w:lineRule="auto"/>
        <w:ind w:firstLine="0"/>
        <w:jc w:val="left"/>
        <w:rPr>
          <w:rFonts w:eastAsia="Times New Roman" w:cs="Times New Roman"/>
          <w:i/>
          <w:iCs/>
          <w:sz w:val="16"/>
          <w:szCs w:val="16"/>
          <w:lang w:eastAsia="ar-SA"/>
        </w:rPr>
      </w:pPr>
      <w:r w:rsidRPr="004A2314">
        <w:rPr>
          <w:rFonts w:eastAsia="Times New Roman" w:cs="Times New Roman"/>
          <w:i/>
          <w:iCs/>
          <w:sz w:val="16"/>
          <w:szCs w:val="16"/>
          <w:lang w:eastAsia="ar-SA"/>
        </w:rPr>
        <w:t xml:space="preserve">                                                                                                                                       от организации)   </w:t>
      </w:r>
    </w:p>
    <w:p w:rsidR="00FE4AC4" w:rsidRPr="004A2314" w:rsidRDefault="00FE4AC4" w:rsidP="00FE4AC4">
      <w:pPr>
        <w:suppressAutoHyphens/>
        <w:spacing w:line="240" w:lineRule="auto"/>
        <w:ind w:firstLine="0"/>
        <w:jc w:val="left"/>
        <w:rPr>
          <w:rFonts w:eastAsia="Times New Roman" w:cs="Times New Roman"/>
          <w:i/>
          <w:iCs/>
          <w:sz w:val="16"/>
          <w:szCs w:val="16"/>
          <w:lang w:eastAsia="ar-SA"/>
        </w:rPr>
      </w:pPr>
    </w:p>
    <w:p w:rsidR="00FE4AC4" w:rsidRPr="009F633F" w:rsidRDefault="00FE4AC4" w:rsidP="00FE4AC4">
      <w:pPr>
        <w:suppressAutoHyphens/>
        <w:spacing w:line="240" w:lineRule="auto"/>
        <w:ind w:firstLine="0"/>
        <w:jc w:val="left"/>
        <w:rPr>
          <w:rFonts w:eastAsia="Times New Roman" w:cs="Times New Roman"/>
          <w:i/>
          <w:iCs/>
          <w:sz w:val="16"/>
          <w:szCs w:val="16"/>
          <w:lang w:eastAsia="ar-SA"/>
        </w:rPr>
      </w:pPr>
      <w:r w:rsidRPr="009F633F">
        <w:rPr>
          <w:rFonts w:eastAsia="Times New Roman" w:cs="Times New Roman"/>
          <w:sz w:val="24"/>
          <w:szCs w:val="24"/>
          <w:lang w:eastAsia="ar-SA"/>
        </w:rPr>
        <w:t xml:space="preserve">М.П.                                             </w:t>
      </w:r>
    </w:p>
    <w:p w:rsidR="00FE4AC4" w:rsidRPr="004A2314" w:rsidRDefault="00FE4AC4" w:rsidP="00FE4AC4">
      <w:pPr>
        <w:suppressAutoHyphens/>
        <w:spacing w:line="240" w:lineRule="auto"/>
        <w:ind w:firstLine="0"/>
        <w:jc w:val="left"/>
        <w:rPr>
          <w:rFonts w:eastAsia="Times New Roman" w:cs="Times New Roman"/>
          <w:i/>
          <w:iCs/>
          <w:sz w:val="16"/>
          <w:szCs w:val="16"/>
          <w:lang w:eastAsia="ar-SA"/>
        </w:rPr>
      </w:pPr>
    </w:p>
    <w:p w:rsidR="00FE4AC4" w:rsidRPr="004A2314" w:rsidRDefault="00FE4AC4" w:rsidP="00FE4AC4">
      <w:pPr>
        <w:suppressAutoHyphens/>
        <w:spacing w:line="240" w:lineRule="auto"/>
        <w:ind w:firstLine="0"/>
        <w:jc w:val="left"/>
        <w:rPr>
          <w:rFonts w:eastAsia="Times New Roman" w:cs="Times New Roman"/>
          <w:i/>
          <w:iCs/>
          <w:sz w:val="16"/>
          <w:szCs w:val="16"/>
          <w:lang w:eastAsia="ar-SA"/>
        </w:rPr>
      </w:pPr>
    </w:p>
    <w:p w:rsidR="00FE4AC4" w:rsidRPr="004A2314" w:rsidRDefault="00FE4AC4" w:rsidP="00FE4AC4">
      <w:pPr>
        <w:suppressAutoHyphens/>
        <w:spacing w:line="240" w:lineRule="auto"/>
        <w:ind w:firstLine="0"/>
        <w:jc w:val="left"/>
        <w:rPr>
          <w:rFonts w:eastAsia="Times New Roman" w:cs="Times New Roman"/>
          <w:i/>
          <w:iCs/>
          <w:sz w:val="16"/>
          <w:szCs w:val="16"/>
          <w:lang w:eastAsia="ar-SA"/>
        </w:rPr>
      </w:pPr>
    </w:p>
    <w:p w:rsidR="00FE4AC4" w:rsidRPr="004A2314" w:rsidRDefault="00FE4AC4" w:rsidP="00FE4AC4">
      <w:pPr>
        <w:suppressAutoHyphens/>
        <w:spacing w:line="240" w:lineRule="auto"/>
        <w:ind w:firstLine="0"/>
        <w:jc w:val="left"/>
        <w:rPr>
          <w:rFonts w:eastAsia="Times New Roman" w:cs="Times New Roman"/>
          <w:i/>
          <w:iCs/>
          <w:sz w:val="16"/>
          <w:szCs w:val="16"/>
          <w:lang w:eastAsia="ar-SA"/>
        </w:rPr>
      </w:pPr>
      <w:r w:rsidRPr="004A2314">
        <w:rPr>
          <w:rFonts w:eastAsia="Times New Roman" w:cs="Times New Roman"/>
          <w:sz w:val="16"/>
          <w:szCs w:val="16"/>
          <w:lang w:eastAsia="ar-SA"/>
        </w:rPr>
        <w:t xml:space="preserve">                                «_______» ________20___г.                                     ______________________________/___________________/</w:t>
      </w:r>
    </w:p>
    <w:p w:rsidR="00FE4AC4" w:rsidRPr="004A2314" w:rsidRDefault="00FE4AC4" w:rsidP="00FE4AC4">
      <w:pPr>
        <w:suppressAutoHyphens/>
        <w:spacing w:line="240" w:lineRule="auto"/>
        <w:ind w:firstLine="0"/>
        <w:jc w:val="left"/>
        <w:rPr>
          <w:rFonts w:eastAsia="Times New Roman" w:cs="Times New Roman"/>
          <w:i/>
          <w:iCs/>
          <w:sz w:val="16"/>
          <w:szCs w:val="16"/>
          <w:lang w:eastAsia="ar-SA"/>
        </w:rPr>
      </w:pPr>
      <w:r w:rsidRPr="004A2314">
        <w:rPr>
          <w:rFonts w:eastAsia="Times New Roman" w:cs="Times New Roman"/>
          <w:i/>
          <w:iCs/>
          <w:sz w:val="16"/>
          <w:szCs w:val="16"/>
          <w:lang w:eastAsia="ar-SA"/>
        </w:rPr>
        <w:t xml:space="preserve">                                                                                                                    </w:t>
      </w:r>
      <w:proofErr w:type="gramStart"/>
      <w:r w:rsidRPr="004A2314">
        <w:rPr>
          <w:rFonts w:eastAsia="Times New Roman" w:cs="Times New Roman"/>
          <w:i/>
          <w:iCs/>
          <w:sz w:val="16"/>
          <w:szCs w:val="16"/>
          <w:lang w:eastAsia="ar-SA"/>
        </w:rPr>
        <w:t>(подпись руководителя практики             (расшифровка)</w:t>
      </w:r>
      <w:proofErr w:type="gramEnd"/>
    </w:p>
    <w:p w:rsidR="00FE4AC4" w:rsidRPr="004A2314" w:rsidRDefault="00FE4AC4" w:rsidP="00FE4AC4">
      <w:pPr>
        <w:suppressAutoHyphens/>
        <w:spacing w:line="100" w:lineRule="atLeast"/>
        <w:ind w:firstLine="0"/>
        <w:jc w:val="center"/>
        <w:rPr>
          <w:rFonts w:eastAsia="Times New Roman" w:cs="Times New Roman"/>
          <w:b/>
          <w:i/>
          <w:iCs/>
          <w:szCs w:val="28"/>
          <w:lang w:eastAsia="ar-SA"/>
        </w:rPr>
      </w:pPr>
      <w:r w:rsidRPr="004A2314">
        <w:rPr>
          <w:rFonts w:eastAsia="Times New Roman" w:cs="Times New Roman"/>
          <w:i/>
          <w:iCs/>
          <w:sz w:val="16"/>
          <w:szCs w:val="16"/>
          <w:lang w:eastAsia="ar-SA"/>
        </w:rPr>
        <w:t xml:space="preserve">                         </w:t>
      </w:r>
      <w:r>
        <w:rPr>
          <w:rFonts w:eastAsia="Times New Roman" w:cs="Times New Roman"/>
          <w:i/>
          <w:iCs/>
          <w:sz w:val="16"/>
          <w:szCs w:val="16"/>
          <w:lang w:eastAsia="ar-SA"/>
        </w:rPr>
        <w:t xml:space="preserve">                         </w:t>
      </w:r>
      <w:r w:rsidRPr="004A2314">
        <w:rPr>
          <w:rFonts w:eastAsia="Times New Roman" w:cs="Times New Roman"/>
          <w:i/>
          <w:iCs/>
          <w:sz w:val="16"/>
          <w:szCs w:val="16"/>
          <w:lang w:eastAsia="ar-SA"/>
        </w:rPr>
        <w:t xml:space="preserve"> от колледжа)</w:t>
      </w:r>
    </w:p>
    <w:p w:rsidR="004A2314" w:rsidRPr="004A2314" w:rsidRDefault="004A2314" w:rsidP="004A2314">
      <w:pPr>
        <w:ind w:firstLine="0"/>
        <w:rPr>
          <w:rFonts w:eastAsia="Calibri" w:cs="Arial"/>
        </w:rPr>
      </w:pPr>
    </w:p>
    <w:p w:rsidR="004A2314" w:rsidRPr="004A2314" w:rsidRDefault="004A2314" w:rsidP="004A2314">
      <w:pPr>
        <w:pageBreakBefore/>
        <w:suppressAutoHyphens/>
        <w:spacing w:line="100" w:lineRule="atLeast"/>
        <w:ind w:firstLine="0"/>
        <w:jc w:val="center"/>
        <w:rPr>
          <w:rFonts w:eastAsia="Times New Roman" w:cs="Times New Roman"/>
          <w:b/>
          <w:szCs w:val="28"/>
          <w:lang w:eastAsia="ar-SA"/>
        </w:rPr>
      </w:pPr>
      <w:bookmarkStart w:id="1" w:name="_Hlk40727803"/>
      <w:r w:rsidRPr="004A2314">
        <w:rPr>
          <w:rFonts w:eastAsia="Times New Roman" w:cs="Times New Roman"/>
          <w:b/>
          <w:szCs w:val="28"/>
          <w:lang w:eastAsia="ar-SA"/>
        </w:rPr>
        <w:lastRenderedPageBreak/>
        <w:t xml:space="preserve">Характеристика на </w:t>
      </w:r>
      <w:proofErr w:type="gramStart"/>
      <w:r w:rsidRPr="004A2314">
        <w:rPr>
          <w:rFonts w:eastAsia="Times New Roman" w:cs="Times New Roman"/>
          <w:b/>
          <w:szCs w:val="28"/>
          <w:lang w:eastAsia="ar-SA"/>
        </w:rPr>
        <w:t>обучающегося</w:t>
      </w:r>
      <w:proofErr w:type="gramEnd"/>
      <w:r w:rsidRPr="004A2314">
        <w:rPr>
          <w:rFonts w:eastAsia="Times New Roman" w:cs="Times New Roman"/>
          <w:b/>
          <w:szCs w:val="28"/>
          <w:lang w:eastAsia="ar-SA"/>
        </w:rPr>
        <w:t xml:space="preserve"> </w:t>
      </w:r>
    </w:p>
    <w:p w:rsidR="004A2314" w:rsidRPr="004A2314" w:rsidRDefault="004A2314" w:rsidP="004A2314">
      <w:pPr>
        <w:suppressAutoHyphens/>
        <w:spacing w:line="100" w:lineRule="atLeast"/>
        <w:ind w:firstLine="0"/>
        <w:jc w:val="center"/>
        <w:rPr>
          <w:rFonts w:eastAsia="Times New Roman" w:cs="Times New Roman"/>
          <w:b/>
          <w:szCs w:val="28"/>
          <w:lang w:eastAsia="ar-SA"/>
        </w:rPr>
      </w:pPr>
      <w:r w:rsidRPr="004A2314">
        <w:rPr>
          <w:rFonts w:eastAsia="Times New Roman" w:cs="Times New Roman"/>
          <w:b/>
          <w:szCs w:val="28"/>
          <w:lang w:eastAsia="ar-SA"/>
        </w:rPr>
        <w:t xml:space="preserve">по освоению общих компетенций </w:t>
      </w:r>
    </w:p>
    <w:p w:rsidR="004A2314" w:rsidRPr="004A2314" w:rsidRDefault="004A2314" w:rsidP="004A2314">
      <w:pPr>
        <w:suppressAutoHyphens/>
        <w:spacing w:line="100" w:lineRule="atLeast"/>
        <w:ind w:firstLine="0"/>
        <w:jc w:val="center"/>
        <w:rPr>
          <w:rFonts w:eastAsia="Times New Roman" w:cs="Times New Roman"/>
          <w:b/>
          <w:sz w:val="24"/>
          <w:szCs w:val="24"/>
          <w:lang w:eastAsia="ar-SA"/>
        </w:rPr>
      </w:pPr>
      <w:r w:rsidRPr="004A2314">
        <w:rPr>
          <w:rFonts w:eastAsia="Times New Roman" w:cs="Times New Roman"/>
          <w:b/>
          <w:szCs w:val="28"/>
          <w:lang w:eastAsia="ar-SA"/>
        </w:rPr>
        <w:t>в период прохождения производственной практики ПП.01</w:t>
      </w:r>
    </w:p>
    <w:p w:rsidR="004A2314" w:rsidRPr="004A2314" w:rsidRDefault="004A2314" w:rsidP="004A2314">
      <w:pPr>
        <w:suppressAutoHyphens/>
        <w:spacing w:line="240" w:lineRule="auto"/>
        <w:ind w:firstLine="0"/>
        <w:jc w:val="center"/>
        <w:rPr>
          <w:rFonts w:eastAsia="Times New Roman" w:cs="Times New Roman"/>
          <w:szCs w:val="28"/>
          <w:lang w:eastAsia="ar-SA"/>
        </w:rPr>
      </w:pPr>
    </w:p>
    <w:p w:rsidR="00287943" w:rsidRDefault="004A2314" w:rsidP="004A2314">
      <w:pPr>
        <w:suppressAutoHyphens/>
        <w:ind w:firstLine="855"/>
        <w:jc w:val="left"/>
        <w:rPr>
          <w:rFonts w:eastAsia="Times New Roman" w:cs="Times New Roman"/>
          <w:sz w:val="24"/>
          <w:szCs w:val="24"/>
          <w:lang w:eastAsia="ar-SA"/>
        </w:rPr>
      </w:pPr>
      <w:r w:rsidRPr="004A2314">
        <w:rPr>
          <w:rFonts w:eastAsia="Times New Roman" w:cs="Times New Roman"/>
          <w:sz w:val="24"/>
          <w:szCs w:val="24"/>
          <w:lang w:eastAsia="ar-SA"/>
        </w:rPr>
        <w:t>Обучающийс</w:t>
      </w:r>
      <w:proofErr w:type="gramStart"/>
      <w:r w:rsidRPr="004A2314">
        <w:rPr>
          <w:rFonts w:eastAsia="Times New Roman" w:cs="Times New Roman"/>
          <w:sz w:val="24"/>
          <w:szCs w:val="24"/>
          <w:lang w:eastAsia="ar-SA"/>
        </w:rPr>
        <w:t>я(</w:t>
      </w:r>
      <w:proofErr w:type="spellStart"/>
      <w:proofErr w:type="gramEnd"/>
      <w:r w:rsidRPr="004A2314">
        <w:rPr>
          <w:rFonts w:eastAsia="Times New Roman" w:cs="Times New Roman"/>
          <w:sz w:val="24"/>
          <w:szCs w:val="24"/>
          <w:lang w:eastAsia="ar-SA"/>
        </w:rPr>
        <w:t>аяся</w:t>
      </w:r>
      <w:proofErr w:type="spellEnd"/>
      <w:r w:rsidRPr="004A2314">
        <w:rPr>
          <w:rFonts w:eastAsia="Times New Roman" w:cs="Times New Roman"/>
          <w:sz w:val="24"/>
          <w:szCs w:val="24"/>
          <w:lang w:eastAsia="ar-SA"/>
        </w:rPr>
        <w:t>)</w:t>
      </w:r>
      <w:r w:rsidR="000409FD" w:rsidRPr="000409FD">
        <w:rPr>
          <w:rFonts w:eastAsia="Times New Roman" w:cs="Times New Roman"/>
          <w:sz w:val="24"/>
          <w:szCs w:val="24"/>
          <w:u w:val="single"/>
          <w:lang w:eastAsia="ar-SA"/>
        </w:rPr>
        <w:t xml:space="preserve"> </w:t>
      </w:r>
      <w:r w:rsidR="000409FD">
        <w:rPr>
          <w:rFonts w:eastAsia="Times New Roman" w:cs="Times New Roman"/>
          <w:sz w:val="24"/>
          <w:szCs w:val="24"/>
          <w:u w:val="single"/>
          <w:lang w:eastAsia="ar-SA"/>
        </w:rPr>
        <w:t>Чирков Михаил Дмитриевич</w:t>
      </w:r>
      <w:r w:rsidR="000409FD">
        <w:rPr>
          <w:rFonts w:eastAsia="Times New Roman" w:cs="Times New Roman"/>
          <w:sz w:val="24"/>
          <w:szCs w:val="24"/>
          <w:u w:val="single"/>
          <w:lang w:eastAsia="ar-SA"/>
        </w:rPr>
        <w:tab/>
      </w:r>
      <w:r w:rsidR="000409FD">
        <w:rPr>
          <w:rFonts w:eastAsia="Times New Roman" w:cs="Times New Roman"/>
          <w:sz w:val="24"/>
          <w:szCs w:val="24"/>
          <w:u w:val="single"/>
          <w:lang w:eastAsia="ar-SA"/>
        </w:rPr>
        <w:tab/>
      </w:r>
      <w:r w:rsidRPr="004A2314">
        <w:rPr>
          <w:rFonts w:eastAsia="Times New Roman" w:cs="Times New Roman"/>
          <w:sz w:val="24"/>
          <w:szCs w:val="24"/>
          <w:lang w:eastAsia="ar-SA"/>
        </w:rPr>
        <w:t xml:space="preserve">программу производственной практики ПП.01 по ПМ.01 выполнил(а) в </w:t>
      </w:r>
      <w:r w:rsidRPr="004A2314">
        <w:rPr>
          <w:rFonts w:eastAsia="Times New Roman" w:cs="Times New Roman"/>
          <w:i/>
          <w:iCs/>
          <w:sz w:val="24"/>
          <w:szCs w:val="24"/>
          <w:lang w:eastAsia="ar-SA"/>
        </w:rPr>
        <w:t>полном/неполном</w:t>
      </w:r>
      <w:r w:rsidRPr="004A2314">
        <w:rPr>
          <w:rFonts w:eastAsia="Times New Roman" w:cs="Times New Roman"/>
          <w:sz w:val="24"/>
          <w:szCs w:val="24"/>
          <w:lang w:eastAsia="ar-SA"/>
        </w:rPr>
        <w:t xml:space="preserve"> объеме; </w:t>
      </w:r>
    </w:p>
    <w:p w:rsidR="004A2314" w:rsidRPr="004A2314" w:rsidRDefault="004A2314" w:rsidP="004A2314">
      <w:pPr>
        <w:suppressAutoHyphens/>
        <w:ind w:firstLine="855"/>
        <w:jc w:val="left"/>
        <w:rPr>
          <w:rFonts w:eastAsia="Times New Roman" w:cs="Times New Roman"/>
          <w:i/>
          <w:iCs/>
          <w:sz w:val="24"/>
          <w:szCs w:val="24"/>
          <w:lang w:eastAsia="ar-SA"/>
        </w:rPr>
      </w:pPr>
      <w:r w:rsidRPr="004A2314">
        <w:rPr>
          <w:rFonts w:eastAsia="Times New Roman" w:cs="Times New Roman"/>
          <w:sz w:val="24"/>
          <w:szCs w:val="24"/>
          <w:lang w:eastAsia="ar-SA"/>
        </w:rPr>
        <w:t>все задания выполни</w:t>
      </w:r>
      <w:proofErr w:type="gramStart"/>
      <w:r w:rsidRPr="004A2314">
        <w:rPr>
          <w:rFonts w:eastAsia="Times New Roman" w:cs="Times New Roman"/>
          <w:sz w:val="24"/>
          <w:szCs w:val="24"/>
          <w:lang w:eastAsia="ar-SA"/>
        </w:rPr>
        <w:t>л(</w:t>
      </w:r>
      <w:proofErr w:type="gramEnd"/>
      <w:r w:rsidRPr="004A2314">
        <w:rPr>
          <w:rFonts w:eastAsia="Times New Roman" w:cs="Times New Roman"/>
          <w:sz w:val="24"/>
          <w:szCs w:val="24"/>
          <w:lang w:eastAsia="ar-SA"/>
        </w:rPr>
        <w:t xml:space="preserve">а) </w:t>
      </w:r>
    </w:p>
    <w:p w:rsidR="004A2314" w:rsidRPr="004A2314" w:rsidRDefault="004A2314" w:rsidP="004A2314">
      <w:pPr>
        <w:numPr>
          <w:ilvl w:val="0"/>
          <w:numId w:val="8"/>
        </w:numPr>
        <w:suppressAutoHyphens/>
        <w:spacing w:line="200" w:lineRule="atLeast"/>
        <w:jc w:val="left"/>
        <w:rPr>
          <w:rFonts w:eastAsia="Times New Roman" w:cs="Times New Roman"/>
          <w:i/>
          <w:iCs/>
          <w:sz w:val="24"/>
          <w:szCs w:val="24"/>
          <w:lang w:eastAsia="ar-SA"/>
        </w:rPr>
      </w:pPr>
      <w:r w:rsidRPr="004A2314">
        <w:rPr>
          <w:rFonts w:eastAsia="Times New Roman" w:cs="Times New Roman"/>
          <w:i/>
          <w:iCs/>
          <w:sz w:val="24"/>
          <w:szCs w:val="24"/>
          <w:lang w:eastAsia="ar-SA"/>
        </w:rPr>
        <w:t>самостоятельно/с некоторой помощью,</w:t>
      </w:r>
      <w:r w:rsidRPr="004A2314">
        <w:rPr>
          <w:rFonts w:eastAsia="Times New Roman" w:cs="Times New Roman"/>
          <w:sz w:val="24"/>
          <w:szCs w:val="24"/>
          <w:lang w:eastAsia="ar-SA"/>
        </w:rPr>
        <w:t xml:space="preserve"> </w:t>
      </w:r>
    </w:p>
    <w:p w:rsidR="004A2314" w:rsidRPr="004A2314" w:rsidRDefault="004A2314" w:rsidP="004A2314">
      <w:pPr>
        <w:numPr>
          <w:ilvl w:val="0"/>
          <w:numId w:val="8"/>
        </w:numPr>
        <w:suppressAutoHyphens/>
        <w:spacing w:line="200" w:lineRule="atLeast"/>
        <w:jc w:val="left"/>
        <w:rPr>
          <w:rFonts w:eastAsia="Times New Roman" w:cs="Times New Roman"/>
          <w:i/>
          <w:iCs/>
          <w:sz w:val="24"/>
          <w:szCs w:val="24"/>
          <w:lang w:eastAsia="ar-SA"/>
        </w:rPr>
      </w:pPr>
      <w:r w:rsidRPr="004A2314">
        <w:rPr>
          <w:rFonts w:eastAsia="Times New Roman" w:cs="Times New Roman"/>
          <w:i/>
          <w:iCs/>
          <w:sz w:val="24"/>
          <w:szCs w:val="24"/>
          <w:lang w:eastAsia="ar-SA"/>
        </w:rPr>
        <w:t>качественно/недобросовестно,</w:t>
      </w:r>
      <w:r w:rsidRPr="004A2314">
        <w:rPr>
          <w:rFonts w:eastAsia="Times New Roman" w:cs="Times New Roman"/>
          <w:sz w:val="24"/>
          <w:szCs w:val="24"/>
          <w:lang w:eastAsia="ar-SA"/>
        </w:rPr>
        <w:t xml:space="preserve"> </w:t>
      </w:r>
    </w:p>
    <w:p w:rsidR="004A2314" w:rsidRPr="004A2314" w:rsidRDefault="004A2314" w:rsidP="004A2314">
      <w:pPr>
        <w:numPr>
          <w:ilvl w:val="0"/>
          <w:numId w:val="8"/>
        </w:numPr>
        <w:suppressAutoHyphens/>
        <w:spacing w:line="240" w:lineRule="auto"/>
        <w:jc w:val="left"/>
        <w:rPr>
          <w:rFonts w:eastAsia="Times New Roman" w:cs="Times New Roman"/>
          <w:sz w:val="24"/>
          <w:szCs w:val="24"/>
          <w:lang w:eastAsia="ar-SA"/>
        </w:rPr>
      </w:pPr>
      <w:r w:rsidRPr="004A2314">
        <w:rPr>
          <w:rFonts w:eastAsia="Times New Roman" w:cs="Times New Roman"/>
          <w:i/>
          <w:iCs/>
          <w:sz w:val="24"/>
          <w:szCs w:val="24"/>
          <w:lang w:eastAsia="ar-SA"/>
        </w:rPr>
        <w:t>в соответствии с установленными сроками/не в сроки.</w:t>
      </w:r>
    </w:p>
    <w:p w:rsidR="004A2314" w:rsidRPr="004A2314" w:rsidRDefault="004A2314" w:rsidP="004A2314">
      <w:pPr>
        <w:suppressAutoHyphens/>
        <w:ind w:firstLine="855"/>
        <w:jc w:val="left"/>
        <w:rPr>
          <w:rFonts w:eastAsia="Times New Roman" w:cs="Times New Roman"/>
          <w:sz w:val="24"/>
          <w:szCs w:val="24"/>
          <w:lang w:eastAsia="ar-SA"/>
        </w:rPr>
      </w:pPr>
    </w:p>
    <w:p w:rsidR="004A2314" w:rsidRPr="004A2314" w:rsidRDefault="004A2314" w:rsidP="004A2314">
      <w:pPr>
        <w:suppressAutoHyphens/>
        <w:ind w:firstLine="855"/>
        <w:jc w:val="left"/>
        <w:rPr>
          <w:rFonts w:eastAsia="Times New Roman" w:cs="Times New Roman"/>
          <w:i/>
          <w:iCs/>
          <w:sz w:val="24"/>
          <w:szCs w:val="24"/>
          <w:lang w:eastAsia="ar-SA"/>
        </w:rPr>
      </w:pPr>
      <w:r w:rsidRPr="004A2314">
        <w:rPr>
          <w:rFonts w:eastAsia="Times New Roman" w:cs="Times New Roman"/>
          <w:sz w:val="24"/>
          <w:szCs w:val="24"/>
          <w:lang w:eastAsia="ar-SA"/>
        </w:rPr>
        <w:t>За время работы прояви</w:t>
      </w:r>
      <w:proofErr w:type="gramStart"/>
      <w:r w:rsidRPr="004A2314">
        <w:rPr>
          <w:rFonts w:eastAsia="Times New Roman" w:cs="Times New Roman"/>
          <w:sz w:val="24"/>
          <w:szCs w:val="24"/>
          <w:lang w:eastAsia="ar-SA"/>
        </w:rPr>
        <w:t>л(</w:t>
      </w:r>
      <w:proofErr w:type="gramEnd"/>
      <w:r w:rsidRPr="004A2314">
        <w:rPr>
          <w:rFonts w:eastAsia="Times New Roman" w:cs="Times New Roman"/>
          <w:sz w:val="24"/>
          <w:szCs w:val="24"/>
          <w:lang w:eastAsia="ar-SA"/>
        </w:rPr>
        <w:t xml:space="preserve">а) себя как </w:t>
      </w:r>
    </w:p>
    <w:p w:rsidR="004A2314" w:rsidRPr="004A2314" w:rsidRDefault="004A2314" w:rsidP="004A2314">
      <w:pPr>
        <w:numPr>
          <w:ilvl w:val="0"/>
          <w:numId w:val="8"/>
        </w:numPr>
        <w:suppressAutoHyphens/>
        <w:spacing w:line="240" w:lineRule="auto"/>
        <w:jc w:val="left"/>
        <w:rPr>
          <w:rFonts w:eastAsia="Times New Roman" w:cs="Times New Roman"/>
          <w:i/>
          <w:iCs/>
          <w:sz w:val="24"/>
          <w:szCs w:val="24"/>
          <w:lang w:eastAsia="ar-SA"/>
        </w:rPr>
      </w:pPr>
      <w:r w:rsidRPr="004A2314">
        <w:rPr>
          <w:rFonts w:eastAsia="Times New Roman" w:cs="Times New Roman"/>
          <w:i/>
          <w:iCs/>
          <w:sz w:val="24"/>
          <w:szCs w:val="24"/>
          <w:lang w:eastAsia="ar-SA"/>
        </w:rPr>
        <w:t xml:space="preserve">ответственный/безответственный, </w:t>
      </w:r>
    </w:p>
    <w:p w:rsidR="004A2314" w:rsidRPr="004A2314" w:rsidRDefault="004A2314" w:rsidP="004A2314">
      <w:pPr>
        <w:numPr>
          <w:ilvl w:val="0"/>
          <w:numId w:val="8"/>
        </w:numPr>
        <w:suppressAutoHyphens/>
        <w:spacing w:line="240" w:lineRule="auto"/>
        <w:jc w:val="left"/>
        <w:rPr>
          <w:rFonts w:eastAsia="Times New Roman" w:cs="Times New Roman"/>
          <w:i/>
          <w:iCs/>
          <w:sz w:val="24"/>
          <w:szCs w:val="24"/>
          <w:lang w:eastAsia="ar-SA"/>
        </w:rPr>
      </w:pPr>
      <w:r w:rsidRPr="004A2314">
        <w:rPr>
          <w:rFonts w:eastAsia="Times New Roman" w:cs="Times New Roman"/>
          <w:i/>
          <w:iCs/>
          <w:sz w:val="24"/>
          <w:szCs w:val="24"/>
          <w:lang w:eastAsia="ar-SA"/>
        </w:rPr>
        <w:t xml:space="preserve">исполнительный/неисполнительный, </w:t>
      </w:r>
    </w:p>
    <w:p w:rsidR="004A2314" w:rsidRPr="004A2314" w:rsidRDefault="004A2314" w:rsidP="004A2314">
      <w:pPr>
        <w:numPr>
          <w:ilvl w:val="0"/>
          <w:numId w:val="8"/>
        </w:numPr>
        <w:suppressAutoHyphens/>
        <w:spacing w:line="240" w:lineRule="auto"/>
        <w:jc w:val="left"/>
        <w:rPr>
          <w:rFonts w:eastAsia="Times New Roman" w:cs="Times New Roman"/>
          <w:i/>
          <w:iCs/>
          <w:sz w:val="24"/>
          <w:szCs w:val="24"/>
          <w:lang w:eastAsia="ar-SA"/>
        </w:rPr>
      </w:pPr>
      <w:r w:rsidRPr="004A2314">
        <w:rPr>
          <w:rFonts w:eastAsia="Times New Roman" w:cs="Times New Roman"/>
          <w:i/>
          <w:iCs/>
          <w:sz w:val="24"/>
          <w:szCs w:val="24"/>
          <w:lang w:eastAsia="ar-SA"/>
        </w:rPr>
        <w:t xml:space="preserve">коммуникабельный/замкнутый, </w:t>
      </w:r>
    </w:p>
    <w:p w:rsidR="004A2314" w:rsidRPr="004A2314" w:rsidRDefault="004A2314" w:rsidP="004A2314">
      <w:pPr>
        <w:numPr>
          <w:ilvl w:val="0"/>
          <w:numId w:val="8"/>
        </w:numPr>
        <w:suppressAutoHyphens/>
        <w:spacing w:line="240" w:lineRule="auto"/>
        <w:jc w:val="left"/>
        <w:rPr>
          <w:rFonts w:eastAsia="Times New Roman" w:cs="Times New Roman"/>
          <w:i/>
          <w:iCs/>
          <w:sz w:val="24"/>
          <w:szCs w:val="24"/>
          <w:lang w:eastAsia="ar-SA"/>
        </w:rPr>
      </w:pPr>
      <w:r w:rsidRPr="004A2314">
        <w:rPr>
          <w:rFonts w:eastAsia="Times New Roman" w:cs="Times New Roman"/>
          <w:i/>
          <w:iCs/>
          <w:sz w:val="24"/>
          <w:szCs w:val="24"/>
          <w:lang w:eastAsia="ar-SA"/>
        </w:rPr>
        <w:t>доброжелательный/наглый сотрудник.</w:t>
      </w:r>
    </w:p>
    <w:p w:rsidR="004A2314" w:rsidRPr="004A2314" w:rsidRDefault="004A2314" w:rsidP="004A2314">
      <w:pPr>
        <w:suppressAutoHyphens/>
        <w:spacing w:line="240" w:lineRule="auto"/>
        <w:ind w:firstLine="855"/>
        <w:jc w:val="left"/>
        <w:rPr>
          <w:rFonts w:eastAsia="Times New Roman" w:cs="Times New Roman"/>
          <w:sz w:val="24"/>
          <w:szCs w:val="24"/>
          <w:lang w:eastAsia="ar-SA"/>
        </w:rPr>
      </w:pPr>
    </w:p>
    <w:p w:rsidR="004A2314" w:rsidRPr="004A2314" w:rsidRDefault="004A2314" w:rsidP="004A2314">
      <w:pPr>
        <w:suppressAutoHyphens/>
        <w:ind w:firstLine="855"/>
        <w:rPr>
          <w:rFonts w:eastAsia="Times New Roman" w:cs="Times New Roman"/>
          <w:sz w:val="24"/>
          <w:szCs w:val="24"/>
          <w:lang w:eastAsia="ar-SA"/>
        </w:rPr>
      </w:pPr>
      <w:r w:rsidRPr="004A2314">
        <w:rPr>
          <w:rFonts w:eastAsia="Times New Roman" w:cs="Times New Roman"/>
          <w:sz w:val="24"/>
          <w:szCs w:val="24"/>
          <w:lang w:eastAsia="ar-SA"/>
        </w:rPr>
        <w:t xml:space="preserve">У обучающегося были </w:t>
      </w:r>
      <w:proofErr w:type="gramStart"/>
      <w:r w:rsidRPr="004A2314">
        <w:rPr>
          <w:rFonts w:eastAsia="Times New Roman" w:cs="Times New Roman"/>
          <w:i/>
          <w:sz w:val="24"/>
          <w:szCs w:val="24"/>
          <w:lang w:eastAsia="ar-SA"/>
        </w:rPr>
        <w:t>сформированы</w:t>
      </w:r>
      <w:proofErr w:type="gramEnd"/>
      <w:r w:rsidRPr="004A2314">
        <w:rPr>
          <w:rFonts w:eastAsia="Times New Roman" w:cs="Times New Roman"/>
          <w:i/>
          <w:sz w:val="24"/>
          <w:szCs w:val="24"/>
          <w:lang w:eastAsia="ar-SA"/>
        </w:rPr>
        <w:t>/не сформированы</w:t>
      </w:r>
      <w:r w:rsidRPr="004A2314">
        <w:rPr>
          <w:rFonts w:eastAsia="Times New Roman" w:cs="Times New Roman"/>
          <w:sz w:val="24"/>
          <w:szCs w:val="24"/>
          <w:lang w:eastAsia="ar-SA"/>
        </w:rPr>
        <w:t xml:space="preserve"> следующие общие компетенции:</w:t>
      </w:r>
    </w:p>
    <w:tbl>
      <w:tblPr>
        <w:tblW w:w="0" w:type="auto"/>
        <w:tblInd w:w="137" w:type="dxa"/>
        <w:tblLayout w:type="fixed"/>
        <w:tblLook w:val="0000" w:firstRow="0" w:lastRow="0" w:firstColumn="0" w:lastColumn="0" w:noHBand="0" w:noVBand="0"/>
      </w:tblPr>
      <w:tblGrid>
        <w:gridCol w:w="3232"/>
        <w:gridCol w:w="4583"/>
        <w:gridCol w:w="1491"/>
      </w:tblGrid>
      <w:tr w:rsidR="004A2314" w:rsidRPr="004A2314" w:rsidTr="00FC339A">
        <w:tc>
          <w:tcPr>
            <w:tcW w:w="3232" w:type="dxa"/>
            <w:tcBorders>
              <w:top w:val="single" w:sz="8" w:space="0" w:color="000000"/>
              <w:left w:val="single" w:sz="8" w:space="0" w:color="000000"/>
              <w:bottom w:val="single" w:sz="8" w:space="0" w:color="000000"/>
            </w:tcBorders>
            <w:shd w:val="clear" w:color="auto" w:fill="auto"/>
            <w:vAlign w:val="center"/>
          </w:tcPr>
          <w:p w:rsidR="004A2314" w:rsidRPr="004A2314" w:rsidRDefault="004A2314" w:rsidP="004A2314">
            <w:pPr>
              <w:widowControl w:val="0"/>
              <w:suppressAutoHyphens/>
              <w:spacing w:line="170" w:lineRule="atLeast"/>
              <w:ind w:firstLine="0"/>
              <w:jc w:val="center"/>
              <w:rPr>
                <w:rFonts w:eastAsia="Times New Roman" w:cs="Times New Roman"/>
                <w:b/>
                <w:bCs/>
                <w:sz w:val="16"/>
                <w:szCs w:val="16"/>
                <w:lang w:eastAsia="ar-SA"/>
              </w:rPr>
            </w:pPr>
            <w:r w:rsidRPr="004A2314">
              <w:rPr>
                <w:rFonts w:eastAsia="Times New Roman" w:cs="Times New Roman"/>
                <w:b/>
                <w:sz w:val="16"/>
                <w:szCs w:val="16"/>
                <w:lang w:eastAsia="ar-SA"/>
              </w:rPr>
              <w:t>Название</w:t>
            </w:r>
          </w:p>
          <w:p w:rsidR="004A2314" w:rsidRPr="004A2314" w:rsidRDefault="004A2314" w:rsidP="004A2314">
            <w:pPr>
              <w:widowControl w:val="0"/>
              <w:suppressAutoHyphens/>
              <w:autoSpaceDE w:val="0"/>
              <w:spacing w:line="170" w:lineRule="atLeast"/>
              <w:ind w:firstLine="0"/>
              <w:jc w:val="center"/>
              <w:rPr>
                <w:rFonts w:eastAsia="Times New Roman" w:cs="Times New Roman"/>
                <w:b/>
                <w:bCs/>
                <w:color w:val="000000"/>
                <w:sz w:val="16"/>
                <w:szCs w:val="16"/>
                <w:lang w:eastAsia="hi-IN" w:bidi="hi-IN"/>
              </w:rPr>
            </w:pPr>
            <w:r w:rsidRPr="004A2314">
              <w:rPr>
                <w:rFonts w:eastAsia="Times New Roman" w:cs="Times New Roman"/>
                <w:b/>
                <w:bCs/>
                <w:color w:val="000000"/>
                <w:sz w:val="16"/>
                <w:szCs w:val="16"/>
                <w:lang w:eastAsia="hi-IN" w:bidi="hi-IN"/>
              </w:rPr>
              <w:t xml:space="preserve">общей (ОК)  компетенции </w:t>
            </w:r>
          </w:p>
        </w:tc>
        <w:tc>
          <w:tcPr>
            <w:tcW w:w="4583" w:type="dxa"/>
            <w:tcBorders>
              <w:top w:val="single" w:sz="8" w:space="0" w:color="000000"/>
              <w:left w:val="single" w:sz="8" w:space="0" w:color="000000"/>
              <w:bottom w:val="single" w:sz="8" w:space="0" w:color="000000"/>
            </w:tcBorders>
            <w:shd w:val="clear" w:color="auto" w:fill="auto"/>
            <w:vAlign w:val="center"/>
          </w:tcPr>
          <w:p w:rsidR="004A2314" w:rsidRPr="004A2314" w:rsidRDefault="004A2314" w:rsidP="004A2314">
            <w:pPr>
              <w:widowControl w:val="0"/>
              <w:suppressAutoHyphens/>
              <w:autoSpaceDE w:val="0"/>
              <w:spacing w:line="170" w:lineRule="atLeast"/>
              <w:ind w:firstLine="0"/>
              <w:jc w:val="left"/>
              <w:rPr>
                <w:rFonts w:eastAsia="Times New Roman" w:cs="Times New Roman"/>
                <w:b/>
                <w:bCs/>
                <w:color w:val="000000"/>
                <w:sz w:val="16"/>
                <w:szCs w:val="16"/>
                <w:lang w:eastAsia="hi-IN" w:bidi="hi-IN"/>
              </w:rPr>
            </w:pPr>
            <w:r w:rsidRPr="004A2314">
              <w:rPr>
                <w:rFonts w:eastAsia="Calibri" w:cs="Times New Roman"/>
                <w:b/>
                <w:color w:val="000000"/>
                <w:sz w:val="16"/>
                <w:szCs w:val="16"/>
                <w:lang w:bidi="hi-IN"/>
              </w:rPr>
              <w:t>Требования к умениям</w:t>
            </w:r>
          </w:p>
        </w:tc>
        <w:tc>
          <w:tcPr>
            <w:tcW w:w="14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4A2314" w:rsidRPr="004A2314" w:rsidRDefault="004A2314" w:rsidP="004A2314">
            <w:pPr>
              <w:widowControl w:val="0"/>
              <w:suppressAutoHyphens/>
              <w:autoSpaceDE w:val="0"/>
              <w:spacing w:line="170" w:lineRule="atLeast"/>
              <w:ind w:firstLine="0"/>
              <w:jc w:val="center"/>
              <w:rPr>
                <w:rFonts w:eastAsia="Times New Roman" w:cs="Times New Roman"/>
                <w:i/>
                <w:iCs/>
                <w:color w:val="000000"/>
                <w:sz w:val="16"/>
                <w:szCs w:val="16"/>
                <w:lang w:eastAsia="hi-IN" w:bidi="hi-IN"/>
              </w:rPr>
            </w:pPr>
            <w:r w:rsidRPr="004A2314">
              <w:rPr>
                <w:rFonts w:eastAsia="Times New Roman" w:cs="Times New Roman"/>
                <w:b/>
                <w:bCs/>
                <w:color w:val="000000"/>
                <w:sz w:val="16"/>
                <w:szCs w:val="16"/>
                <w:lang w:eastAsia="hi-IN" w:bidi="hi-IN"/>
              </w:rPr>
              <w:t xml:space="preserve">Оценка ОК </w:t>
            </w:r>
          </w:p>
          <w:p w:rsidR="004A2314" w:rsidRPr="004A2314" w:rsidRDefault="004A2314" w:rsidP="004A2314">
            <w:pPr>
              <w:suppressAutoHyphens/>
              <w:autoSpaceDE w:val="0"/>
              <w:spacing w:line="170" w:lineRule="atLeast"/>
              <w:ind w:firstLine="0"/>
              <w:jc w:val="center"/>
              <w:rPr>
                <w:rFonts w:eastAsia="Times New Roman" w:cs="Times New Roman"/>
                <w:i/>
                <w:iCs/>
                <w:color w:val="000000"/>
                <w:sz w:val="16"/>
                <w:szCs w:val="16"/>
                <w:lang w:eastAsia="hi-IN" w:bidi="hi-IN"/>
              </w:rPr>
            </w:pPr>
            <w:proofErr w:type="gramStart"/>
            <w:r w:rsidRPr="004A2314">
              <w:rPr>
                <w:rFonts w:eastAsia="Times New Roman" w:cs="Times New Roman"/>
                <w:i/>
                <w:iCs/>
                <w:color w:val="000000"/>
                <w:sz w:val="16"/>
                <w:szCs w:val="16"/>
                <w:lang w:eastAsia="hi-IN" w:bidi="hi-IN"/>
              </w:rPr>
              <w:t xml:space="preserve">(освоена/ </w:t>
            </w:r>
            <w:proofErr w:type="gramEnd"/>
          </w:p>
          <w:p w:rsidR="004A2314" w:rsidRPr="004A2314" w:rsidRDefault="004A2314" w:rsidP="004A2314">
            <w:pPr>
              <w:suppressAutoHyphens/>
              <w:autoSpaceDE w:val="0"/>
              <w:spacing w:line="170" w:lineRule="atLeast"/>
              <w:ind w:firstLine="0"/>
              <w:jc w:val="center"/>
              <w:rPr>
                <w:rFonts w:eastAsia="Times New Roman" w:cs="Times New Roman"/>
                <w:b/>
                <w:bCs/>
                <w:color w:val="000000"/>
                <w:sz w:val="16"/>
                <w:szCs w:val="16"/>
                <w:lang w:eastAsia="hi-IN" w:bidi="hi-IN"/>
              </w:rPr>
            </w:pPr>
            <w:r w:rsidRPr="004A2314">
              <w:rPr>
                <w:rFonts w:eastAsia="Times New Roman" w:cs="Times New Roman"/>
                <w:i/>
                <w:iCs/>
                <w:color w:val="000000"/>
                <w:sz w:val="16"/>
                <w:szCs w:val="16"/>
                <w:lang w:eastAsia="hi-IN" w:bidi="hi-IN"/>
              </w:rPr>
              <w:t xml:space="preserve">не освоена) </w:t>
            </w:r>
          </w:p>
          <w:p w:rsidR="004A2314" w:rsidRPr="004A2314" w:rsidRDefault="004A2314" w:rsidP="004A2314">
            <w:pPr>
              <w:widowControl w:val="0"/>
              <w:suppressAutoHyphens/>
              <w:autoSpaceDE w:val="0"/>
              <w:spacing w:line="170" w:lineRule="atLeast"/>
              <w:ind w:firstLine="0"/>
              <w:jc w:val="center"/>
              <w:rPr>
                <w:rFonts w:eastAsia="Times New Roman" w:cs="Times New Roman"/>
                <w:b/>
                <w:bCs/>
                <w:color w:val="000000"/>
                <w:sz w:val="16"/>
                <w:szCs w:val="16"/>
                <w:lang w:eastAsia="hi-IN" w:bidi="hi-IN"/>
              </w:rPr>
            </w:pPr>
          </w:p>
        </w:tc>
      </w:tr>
      <w:tr w:rsidR="00171DC7" w:rsidRPr="004A2314" w:rsidTr="00A50108">
        <w:trPr>
          <w:trHeight w:val="1066"/>
        </w:trPr>
        <w:tc>
          <w:tcPr>
            <w:tcW w:w="3232" w:type="dxa"/>
            <w:tcBorders>
              <w:top w:val="single" w:sz="8" w:space="0" w:color="000000"/>
              <w:left w:val="single" w:sz="8" w:space="0" w:color="000000"/>
              <w:bottom w:val="single" w:sz="8" w:space="0" w:color="000000"/>
            </w:tcBorders>
            <w:shd w:val="clear" w:color="auto" w:fill="F2F2F2" w:themeFill="background1" w:themeFillShade="F2"/>
            <w:vAlign w:val="center"/>
          </w:tcPr>
          <w:p w:rsidR="00171DC7" w:rsidRPr="004A2314" w:rsidRDefault="00171DC7" w:rsidP="00FC339A">
            <w:pPr>
              <w:suppressAutoHyphens/>
              <w:autoSpaceDE w:val="0"/>
              <w:spacing w:line="170" w:lineRule="atLeast"/>
              <w:ind w:firstLine="0"/>
              <w:jc w:val="left"/>
              <w:rPr>
                <w:rFonts w:eastAsia="Times New Roman" w:cs="Times New Roman"/>
                <w:sz w:val="16"/>
                <w:lang w:eastAsia="ar-SA"/>
              </w:rPr>
            </w:pPr>
            <w:r w:rsidRPr="004A2314">
              <w:rPr>
                <w:rFonts w:eastAsia="Times New Roman" w:cs="Times New Roman"/>
                <w:sz w:val="16"/>
                <w:lang w:eastAsia="ar-SA"/>
              </w:rPr>
              <w:t>ОК 2.</w:t>
            </w:r>
          </w:p>
          <w:p w:rsidR="00171DC7" w:rsidRPr="004A2314" w:rsidRDefault="00171DC7" w:rsidP="00FC339A">
            <w:pPr>
              <w:suppressAutoHyphens/>
              <w:autoSpaceDE w:val="0"/>
              <w:spacing w:line="170" w:lineRule="atLeast"/>
              <w:ind w:right="5" w:firstLine="0"/>
              <w:jc w:val="left"/>
              <w:rPr>
                <w:rFonts w:eastAsia="TimesNewRoman" w:cs="Times New Roman"/>
                <w:sz w:val="16"/>
                <w:szCs w:val="16"/>
                <w:lang w:eastAsia="ar-SA"/>
              </w:rPr>
            </w:pPr>
            <w:r w:rsidRPr="004A2314">
              <w:rPr>
                <w:rFonts w:eastAsia="Times New Roman" w:cs="Times New Roman"/>
                <w:sz w:val="16"/>
                <w:lang w:eastAsia="ar-SA"/>
              </w:rPr>
              <w:t>Организовывать собственную деятельность, выбирать типовые методы и способы выполнения профессиональных  задач, оценивать их эффективность и качество.</w:t>
            </w:r>
          </w:p>
        </w:tc>
        <w:tc>
          <w:tcPr>
            <w:tcW w:w="4583" w:type="dxa"/>
            <w:tcBorders>
              <w:top w:val="single" w:sz="8" w:space="0" w:color="000000"/>
              <w:left w:val="single" w:sz="8" w:space="0" w:color="000000"/>
              <w:bottom w:val="single" w:sz="4" w:space="0" w:color="auto"/>
            </w:tcBorders>
            <w:shd w:val="clear" w:color="auto" w:fill="F2F2F2" w:themeFill="background1" w:themeFillShade="F2"/>
            <w:vAlign w:val="center"/>
          </w:tcPr>
          <w:p w:rsidR="00171DC7" w:rsidRPr="004A2314" w:rsidRDefault="00171DC7" w:rsidP="00FC339A">
            <w:pPr>
              <w:widowControl w:val="0"/>
              <w:tabs>
                <w:tab w:val="left" w:pos="334"/>
                <w:tab w:val="left" w:pos="720"/>
                <w:tab w:val="num" w:pos="720"/>
              </w:tabs>
              <w:suppressAutoHyphens/>
              <w:spacing w:line="170" w:lineRule="atLeast"/>
              <w:ind w:firstLine="0"/>
              <w:jc w:val="left"/>
              <w:rPr>
                <w:rFonts w:eastAsia="Times New Roman" w:cs="Times New Roman"/>
                <w:spacing w:val="-3"/>
                <w:sz w:val="16"/>
                <w:szCs w:val="16"/>
                <w:lang w:eastAsia="ar-SA"/>
              </w:rPr>
            </w:pPr>
            <w:r w:rsidRPr="004A2314">
              <w:rPr>
                <w:rFonts w:eastAsia="Times New Roman" w:cs="Times New Roman"/>
                <w:spacing w:val="-3"/>
                <w:sz w:val="16"/>
                <w:szCs w:val="16"/>
                <w:lang w:eastAsia="ar-SA"/>
              </w:rPr>
              <w:t>- выполнять отладку и тестирование программы на уровне модуля;</w:t>
            </w:r>
          </w:p>
        </w:tc>
        <w:tc>
          <w:tcPr>
            <w:tcW w:w="1491" w:type="dxa"/>
            <w:tcBorders>
              <w:top w:val="single" w:sz="8" w:space="0" w:color="000000"/>
              <w:left w:val="single" w:sz="8" w:space="0" w:color="000000"/>
              <w:bottom w:val="single" w:sz="4" w:space="0" w:color="auto"/>
              <w:right w:val="single" w:sz="8" w:space="0" w:color="000000"/>
            </w:tcBorders>
            <w:shd w:val="clear" w:color="auto" w:fill="F2F2F2" w:themeFill="background1" w:themeFillShade="F2"/>
            <w:vAlign w:val="center"/>
          </w:tcPr>
          <w:p w:rsidR="00171DC7" w:rsidRPr="004A2314" w:rsidRDefault="00171DC7" w:rsidP="004A2314">
            <w:pPr>
              <w:widowControl w:val="0"/>
              <w:suppressAutoHyphens/>
              <w:autoSpaceDE w:val="0"/>
              <w:spacing w:line="170" w:lineRule="atLeast"/>
              <w:ind w:firstLine="0"/>
              <w:jc w:val="center"/>
              <w:rPr>
                <w:rFonts w:eastAsia="Times New Roman" w:cs="Times New Roman"/>
                <w:color w:val="000000"/>
                <w:sz w:val="16"/>
                <w:szCs w:val="16"/>
                <w:lang w:eastAsia="hi-IN" w:bidi="hi-IN"/>
              </w:rPr>
            </w:pPr>
            <w:r w:rsidRPr="004A2314">
              <w:rPr>
                <w:rFonts w:eastAsia="Times New Roman" w:cs="Times New Roman"/>
                <w:i/>
                <w:iCs/>
                <w:color w:val="000000"/>
                <w:sz w:val="16"/>
                <w:szCs w:val="16"/>
                <w:lang w:eastAsia="hi-IN" w:bidi="hi-IN"/>
              </w:rPr>
              <w:t>освоена</w:t>
            </w:r>
          </w:p>
        </w:tc>
      </w:tr>
      <w:tr w:rsidR="00171DC7" w:rsidRPr="004A2314" w:rsidTr="00FC339A">
        <w:trPr>
          <w:trHeight w:val="1251"/>
        </w:trPr>
        <w:tc>
          <w:tcPr>
            <w:tcW w:w="3232" w:type="dxa"/>
            <w:tcBorders>
              <w:left w:val="single" w:sz="8" w:space="0" w:color="000000"/>
              <w:bottom w:val="single" w:sz="4" w:space="0" w:color="auto"/>
            </w:tcBorders>
            <w:shd w:val="clear" w:color="auto" w:fill="FFFFFF"/>
            <w:vAlign w:val="center"/>
          </w:tcPr>
          <w:p w:rsidR="00171DC7" w:rsidRPr="004A2314" w:rsidRDefault="00171DC7" w:rsidP="00FC339A">
            <w:pPr>
              <w:suppressAutoHyphens/>
              <w:autoSpaceDE w:val="0"/>
              <w:spacing w:line="170" w:lineRule="atLeast"/>
              <w:ind w:firstLine="0"/>
              <w:jc w:val="left"/>
              <w:rPr>
                <w:rFonts w:eastAsia="Times New Roman" w:cs="Times New Roman"/>
                <w:sz w:val="16"/>
                <w:lang w:eastAsia="ar-SA"/>
              </w:rPr>
            </w:pPr>
            <w:r w:rsidRPr="004A2314">
              <w:rPr>
                <w:rFonts w:eastAsia="Times New Roman" w:cs="Times New Roman"/>
                <w:sz w:val="16"/>
                <w:lang w:eastAsia="ar-SA"/>
              </w:rPr>
              <w:t>ОК 3.</w:t>
            </w:r>
          </w:p>
          <w:p w:rsidR="00171DC7" w:rsidRPr="004A2314" w:rsidRDefault="00171DC7" w:rsidP="00FC339A">
            <w:pPr>
              <w:suppressAutoHyphens/>
              <w:autoSpaceDE w:val="0"/>
              <w:spacing w:line="170" w:lineRule="atLeast"/>
              <w:ind w:right="5" w:firstLine="0"/>
              <w:jc w:val="left"/>
              <w:rPr>
                <w:rFonts w:eastAsia="TimesNewRoman" w:cs="Times New Roman"/>
                <w:sz w:val="16"/>
                <w:szCs w:val="16"/>
                <w:lang w:eastAsia="ar-SA"/>
              </w:rPr>
            </w:pPr>
            <w:r w:rsidRPr="004A2314">
              <w:rPr>
                <w:rFonts w:eastAsia="Times New Roman" w:cs="Times New Roman"/>
                <w:sz w:val="16"/>
                <w:lang w:eastAsia="ar-SA"/>
              </w:rPr>
              <w:t>Принимать решения в стандартных и нестандартных ситуациях и нести за них ответственность.</w:t>
            </w:r>
          </w:p>
        </w:tc>
        <w:tc>
          <w:tcPr>
            <w:tcW w:w="4583" w:type="dxa"/>
            <w:tcBorders>
              <w:top w:val="single" w:sz="4" w:space="0" w:color="auto"/>
              <w:left w:val="single" w:sz="8" w:space="0" w:color="000000"/>
            </w:tcBorders>
            <w:shd w:val="clear" w:color="auto" w:fill="FFFFFF"/>
            <w:vAlign w:val="center"/>
          </w:tcPr>
          <w:p w:rsidR="00171DC7" w:rsidRPr="004A2314" w:rsidRDefault="00171DC7" w:rsidP="00FC339A">
            <w:pPr>
              <w:widowControl w:val="0"/>
              <w:tabs>
                <w:tab w:val="left" w:pos="334"/>
                <w:tab w:val="left" w:pos="720"/>
                <w:tab w:val="num" w:pos="720"/>
              </w:tabs>
              <w:suppressAutoHyphens/>
              <w:spacing w:line="170" w:lineRule="atLeast"/>
              <w:ind w:firstLine="0"/>
              <w:jc w:val="left"/>
              <w:rPr>
                <w:rFonts w:eastAsia="Times New Roman" w:cs="Times New Roman"/>
                <w:spacing w:val="-3"/>
                <w:sz w:val="16"/>
                <w:szCs w:val="16"/>
                <w:lang w:eastAsia="ar-SA"/>
              </w:rPr>
            </w:pPr>
            <w:r w:rsidRPr="004A2314">
              <w:rPr>
                <w:rFonts w:eastAsia="Times New Roman" w:cs="Times New Roman"/>
                <w:spacing w:val="-3"/>
                <w:sz w:val="16"/>
                <w:szCs w:val="16"/>
                <w:lang w:eastAsia="ar-SA"/>
              </w:rPr>
              <w:t>- создавать программу по разработанному алгоритму как отдельный модуль;</w:t>
            </w:r>
          </w:p>
        </w:tc>
        <w:tc>
          <w:tcPr>
            <w:tcW w:w="1491" w:type="dxa"/>
            <w:tcBorders>
              <w:top w:val="single" w:sz="4" w:space="0" w:color="auto"/>
              <w:left w:val="single" w:sz="8" w:space="0" w:color="000000"/>
              <w:right w:val="single" w:sz="8" w:space="0" w:color="000000"/>
            </w:tcBorders>
            <w:shd w:val="clear" w:color="auto" w:fill="FFFFFF"/>
            <w:vAlign w:val="center"/>
          </w:tcPr>
          <w:p w:rsidR="00171DC7" w:rsidRPr="004A2314" w:rsidRDefault="00171DC7" w:rsidP="004A2314">
            <w:pPr>
              <w:widowControl w:val="0"/>
              <w:suppressAutoHyphens/>
              <w:autoSpaceDE w:val="0"/>
              <w:spacing w:line="170" w:lineRule="atLeast"/>
              <w:ind w:firstLine="0"/>
              <w:jc w:val="center"/>
              <w:rPr>
                <w:rFonts w:eastAsia="Calibri" w:cs="Times New Roman"/>
              </w:rPr>
            </w:pPr>
            <w:r w:rsidRPr="004A2314">
              <w:rPr>
                <w:rFonts w:eastAsia="Times New Roman" w:cs="Times New Roman"/>
                <w:i/>
                <w:iCs/>
                <w:color w:val="000000"/>
                <w:sz w:val="16"/>
                <w:szCs w:val="16"/>
                <w:lang w:eastAsia="hi-IN" w:bidi="hi-IN"/>
              </w:rPr>
              <w:t>освоена</w:t>
            </w:r>
          </w:p>
        </w:tc>
      </w:tr>
      <w:tr w:rsidR="00171DC7" w:rsidRPr="004A2314" w:rsidTr="00FC339A">
        <w:trPr>
          <w:trHeight w:val="1128"/>
        </w:trPr>
        <w:tc>
          <w:tcPr>
            <w:tcW w:w="3232" w:type="dxa"/>
            <w:tcBorders>
              <w:left w:val="single" w:sz="8" w:space="0" w:color="000000"/>
              <w:bottom w:val="single" w:sz="4" w:space="0" w:color="auto"/>
            </w:tcBorders>
            <w:shd w:val="clear" w:color="auto" w:fill="F2F2F2" w:themeFill="background1" w:themeFillShade="F2"/>
          </w:tcPr>
          <w:p w:rsidR="00171DC7" w:rsidRPr="004A2314" w:rsidRDefault="00171DC7" w:rsidP="00FC339A">
            <w:pPr>
              <w:suppressAutoHyphens/>
              <w:autoSpaceDE w:val="0"/>
              <w:spacing w:line="170" w:lineRule="atLeast"/>
              <w:ind w:firstLine="0"/>
              <w:jc w:val="left"/>
              <w:rPr>
                <w:rFonts w:eastAsia="Times New Roman" w:cs="Times New Roman"/>
                <w:sz w:val="16"/>
                <w:lang w:eastAsia="ar-SA"/>
              </w:rPr>
            </w:pPr>
            <w:r w:rsidRPr="004A2314">
              <w:rPr>
                <w:rFonts w:eastAsia="Times New Roman" w:cs="Times New Roman"/>
                <w:sz w:val="16"/>
                <w:lang w:eastAsia="ar-SA"/>
              </w:rPr>
              <w:t>ОК 4.</w:t>
            </w:r>
          </w:p>
          <w:p w:rsidR="00171DC7" w:rsidRPr="004A2314" w:rsidRDefault="00171DC7" w:rsidP="00FC339A">
            <w:pPr>
              <w:suppressAutoHyphens/>
              <w:autoSpaceDE w:val="0"/>
              <w:spacing w:before="5" w:line="170" w:lineRule="atLeast"/>
              <w:ind w:firstLine="0"/>
              <w:jc w:val="left"/>
              <w:rPr>
                <w:rFonts w:eastAsia="Times New Roman" w:cs="Times New Roman"/>
                <w:sz w:val="16"/>
                <w:szCs w:val="16"/>
                <w:lang w:eastAsia="ar-SA"/>
              </w:rPr>
            </w:pPr>
            <w:r w:rsidRPr="004A2314">
              <w:rPr>
                <w:rFonts w:eastAsia="Times New Roman" w:cs="Times New Roman"/>
                <w:sz w:val="16"/>
                <w:lang w:eastAsia="ar-SA"/>
              </w:rPr>
              <w:t>Осуществлять поиск и использование информации, необходимой для эффективного выполнения профессиональных задач, профессионального и личностного развития.</w:t>
            </w:r>
          </w:p>
        </w:tc>
        <w:tc>
          <w:tcPr>
            <w:tcW w:w="4583" w:type="dxa"/>
            <w:tcBorders>
              <w:top w:val="single" w:sz="8" w:space="0" w:color="000000"/>
              <w:left w:val="single" w:sz="8" w:space="0" w:color="000000"/>
            </w:tcBorders>
            <w:shd w:val="clear" w:color="auto" w:fill="F2F2F2" w:themeFill="background1" w:themeFillShade="F2"/>
            <w:vAlign w:val="center"/>
          </w:tcPr>
          <w:p w:rsidR="00171DC7" w:rsidRPr="004A2314" w:rsidRDefault="00171DC7" w:rsidP="00FC339A">
            <w:pPr>
              <w:widowControl w:val="0"/>
              <w:tabs>
                <w:tab w:val="left" w:pos="334"/>
                <w:tab w:val="left" w:pos="720"/>
                <w:tab w:val="num" w:pos="720"/>
              </w:tabs>
              <w:suppressAutoHyphens/>
              <w:spacing w:line="170" w:lineRule="atLeast"/>
              <w:ind w:firstLine="0"/>
              <w:jc w:val="left"/>
              <w:rPr>
                <w:rFonts w:eastAsia="Times New Roman" w:cs="Times New Roman"/>
                <w:i/>
                <w:iCs/>
                <w:sz w:val="16"/>
                <w:szCs w:val="16"/>
                <w:lang w:eastAsia="ar-SA"/>
              </w:rPr>
            </w:pPr>
            <w:r w:rsidRPr="004A2314">
              <w:rPr>
                <w:rFonts w:eastAsia="Times New Roman" w:cs="Times New Roman"/>
                <w:spacing w:val="-3"/>
                <w:sz w:val="16"/>
                <w:szCs w:val="16"/>
                <w:lang w:eastAsia="ar-SA"/>
              </w:rPr>
              <w:t>- использовать инструментальные средства для автоматизации оформления документации;</w:t>
            </w:r>
          </w:p>
        </w:tc>
        <w:tc>
          <w:tcPr>
            <w:tcW w:w="1491" w:type="dxa"/>
            <w:tcBorders>
              <w:top w:val="single" w:sz="8" w:space="0" w:color="000000"/>
              <w:left w:val="single" w:sz="8" w:space="0" w:color="000000"/>
              <w:right w:val="single" w:sz="8" w:space="0" w:color="000000"/>
            </w:tcBorders>
            <w:shd w:val="clear" w:color="auto" w:fill="F2F2F2" w:themeFill="background1" w:themeFillShade="F2"/>
            <w:vAlign w:val="center"/>
          </w:tcPr>
          <w:p w:rsidR="00171DC7" w:rsidRPr="004A2314" w:rsidRDefault="00171DC7" w:rsidP="004A2314">
            <w:pPr>
              <w:widowControl w:val="0"/>
              <w:suppressAutoHyphens/>
              <w:autoSpaceDE w:val="0"/>
              <w:spacing w:line="170" w:lineRule="atLeast"/>
              <w:ind w:firstLine="0"/>
              <w:jc w:val="center"/>
              <w:rPr>
                <w:rFonts w:eastAsia="Times New Roman" w:cs="Times New Roman"/>
                <w:color w:val="000000"/>
                <w:sz w:val="16"/>
                <w:szCs w:val="16"/>
                <w:lang w:eastAsia="hi-IN" w:bidi="hi-IN"/>
              </w:rPr>
            </w:pPr>
            <w:r w:rsidRPr="004A2314">
              <w:rPr>
                <w:rFonts w:eastAsia="Times New Roman" w:cs="Times New Roman"/>
                <w:i/>
                <w:iCs/>
                <w:color w:val="000000"/>
                <w:sz w:val="16"/>
                <w:szCs w:val="16"/>
                <w:lang w:eastAsia="hi-IN" w:bidi="hi-IN"/>
              </w:rPr>
              <w:t>освоена</w:t>
            </w:r>
          </w:p>
        </w:tc>
      </w:tr>
      <w:tr w:rsidR="00171DC7" w:rsidRPr="004A2314" w:rsidTr="00FC339A">
        <w:trPr>
          <w:trHeight w:val="1293"/>
        </w:trPr>
        <w:tc>
          <w:tcPr>
            <w:tcW w:w="3232" w:type="dxa"/>
            <w:tcBorders>
              <w:left w:val="single" w:sz="8" w:space="0" w:color="000000"/>
              <w:bottom w:val="single" w:sz="8" w:space="0" w:color="000000"/>
            </w:tcBorders>
            <w:shd w:val="clear" w:color="auto" w:fill="FFFFFF"/>
          </w:tcPr>
          <w:p w:rsidR="00171DC7" w:rsidRPr="004A2314" w:rsidRDefault="00171DC7" w:rsidP="00FC339A">
            <w:pPr>
              <w:suppressAutoHyphens/>
              <w:autoSpaceDE w:val="0"/>
              <w:spacing w:line="170" w:lineRule="atLeast"/>
              <w:ind w:firstLine="0"/>
              <w:jc w:val="left"/>
              <w:rPr>
                <w:rFonts w:eastAsia="Times New Roman" w:cs="Times New Roman"/>
                <w:sz w:val="16"/>
                <w:lang w:eastAsia="ar-SA"/>
              </w:rPr>
            </w:pPr>
            <w:r w:rsidRPr="004A2314">
              <w:rPr>
                <w:rFonts w:eastAsia="Times New Roman" w:cs="Times New Roman"/>
                <w:sz w:val="16"/>
                <w:lang w:eastAsia="ar-SA"/>
              </w:rPr>
              <w:t>ОК 5.</w:t>
            </w:r>
          </w:p>
          <w:p w:rsidR="00171DC7" w:rsidRPr="004A2314" w:rsidRDefault="00171DC7" w:rsidP="00FC339A">
            <w:pPr>
              <w:suppressAutoHyphens/>
              <w:autoSpaceDE w:val="0"/>
              <w:spacing w:before="5" w:line="170" w:lineRule="atLeast"/>
              <w:ind w:firstLine="0"/>
              <w:jc w:val="left"/>
              <w:rPr>
                <w:rFonts w:eastAsia="Times New Roman" w:cs="Times New Roman"/>
                <w:sz w:val="16"/>
                <w:szCs w:val="16"/>
                <w:lang w:eastAsia="ar-SA"/>
              </w:rPr>
            </w:pPr>
            <w:r w:rsidRPr="004A2314">
              <w:rPr>
                <w:rFonts w:eastAsia="Times New Roman" w:cs="Times New Roman"/>
                <w:sz w:val="16"/>
                <w:lang w:eastAsia="ar-SA"/>
              </w:rPr>
              <w:t>Использовать информационно-коммуникационные технологии в профессиональной  деятельности.</w:t>
            </w:r>
          </w:p>
        </w:tc>
        <w:tc>
          <w:tcPr>
            <w:tcW w:w="4583" w:type="dxa"/>
            <w:tcBorders>
              <w:top w:val="single" w:sz="8" w:space="0" w:color="000000"/>
              <w:left w:val="single" w:sz="8" w:space="0" w:color="000000"/>
            </w:tcBorders>
            <w:shd w:val="clear" w:color="auto" w:fill="FFFFFF"/>
            <w:vAlign w:val="center"/>
          </w:tcPr>
          <w:p w:rsidR="00171DC7" w:rsidRPr="004A2314" w:rsidRDefault="00171DC7" w:rsidP="00FC339A">
            <w:pPr>
              <w:widowControl w:val="0"/>
              <w:tabs>
                <w:tab w:val="left" w:pos="334"/>
                <w:tab w:val="left" w:pos="720"/>
                <w:tab w:val="num" w:pos="720"/>
              </w:tabs>
              <w:suppressAutoHyphens/>
              <w:spacing w:line="170" w:lineRule="atLeast"/>
              <w:ind w:firstLine="0"/>
              <w:jc w:val="left"/>
              <w:rPr>
                <w:rFonts w:eastAsia="Times New Roman" w:cs="Times New Roman"/>
                <w:i/>
                <w:iCs/>
                <w:sz w:val="16"/>
                <w:szCs w:val="16"/>
                <w:lang w:eastAsia="ar-SA"/>
              </w:rPr>
            </w:pPr>
            <w:r w:rsidRPr="004A2314">
              <w:rPr>
                <w:rFonts w:eastAsia="Times New Roman" w:cs="Times New Roman"/>
                <w:spacing w:val="-3"/>
                <w:sz w:val="16"/>
                <w:szCs w:val="16"/>
                <w:lang w:eastAsia="ar-SA"/>
              </w:rPr>
              <w:t>- оформлять документацию на программные средства;</w:t>
            </w:r>
          </w:p>
        </w:tc>
        <w:tc>
          <w:tcPr>
            <w:tcW w:w="1491" w:type="dxa"/>
            <w:tcBorders>
              <w:top w:val="single" w:sz="8" w:space="0" w:color="000000"/>
              <w:left w:val="single" w:sz="8" w:space="0" w:color="000000"/>
              <w:right w:val="single" w:sz="8" w:space="0" w:color="000000"/>
            </w:tcBorders>
            <w:shd w:val="clear" w:color="auto" w:fill="FFFFFF"/>
            <w:vAlign w:val="center"/>
          </w:tcPr>
          <w:p w:rsidR="00171DC7" w:rsidRPr="004A2314" w:rsidRDefault="00171DC7" w:rsidP="004A2314">
            <w:pPr>
              <w:widowControl w:val="0"/>
              <w:suppressAutoHyphens/>
              <w:autoSpaceDE w:val="0"/>
              <w:spacing w:line="170" w:lineRule="atLeast"/>
              <w:ind w:firstLine="0"/>
              <w:jc w:val="center"/>
              <w:rPr>
                <w:rFonts w:eastAsia="Times New Roman" w:cs="Times New Roman"/>
                <w:color w:val="000000"/>
                <w:sz w:val="16"/>
                <w:szCs w:val="16"/>
                <w:lang w:eastAsia="hi-IN" w:bidi="hi-IN"/>
              </w:rPr>
            </w:pPr>
            <w:r w:rsidRPr="004A2314">
              <w:rPr>
                <w:rFonts w:eastAsia="Times New Roman" w:cs="Times New Roman"/>
                <w:i/>
                <w:iCs/>
                <w:color w:val="000000"/>
                <w:sz w:val="16"/>
                <w:szCs w:val="16"/>
                <w:lang w:eastAsia="hi-IN" w:bidi="hi-IN"/>
              </w:rPr>
              <w:t>освоена</w:t>
            </w:r>
          </w:p>
        </w:tc>
      </w:tr>
      <w:tr w:rsidR="00171DC7" w:rsidRPr="004A2314" w:rsidTr="00A50108">
        <w:trPr>
          <w:trHeight w:val="1538"/>
        </w:trPr>
        <w:tc>
          <w:tcPr>
            <w:tcW w:w="3232" w:type="dxa"/>
            <w:tcBorders>
              <w:top w:val="single" w:sz="8" w:space="0" w:color="000000"/>
              <w:left w:val="single" w:sz="4" w:space="0" w:color="000000"/>
              <w:bottom w:val="single" w:sz="4" w:space="0" w:color="auto"/>
              <w:right w:val="single" w:sz="4" w:space="0" w:color="auto"/>
            </w:tcBorders>
            <w:shd w:val="clear" w:color="auto" w:fill="F2F2F2" w:themeFill="background1" w:themeFillShade="F2"/>
          </w:tcPr>
          <w:p w:rsidR="00171DC7" w:rsidRPr="004A2314" w:rsidRDefault="00171DC7" w:rsidP="00FC339A">
            <w:pPr>
              <w:suppressAutoHyphens/>
              <w:autoSpaceDE w:val="0"/>
              <w:spacing w:line="170" w:lineRule="atLeast"/>
              <w:ind w:firstLine="0"/>
              <w:jc w:val="left"/>
              <w:rPr>
                <w:rFonts w:eastAsia="Times New Roman" w:cs="Times New Roman"/>
                <w:sz w:val="16"/>
                <w:lang w:eastAsia="ar-SA"/>
              </w:rPr>
            </w:pPr>
            <w:r w:rsidRPr="004A2314">
              <w:rPr>
                <w:rFonts w:eastAsia="Times New Roman" w:cs="Times New Roman"/>
                <w:sz w:val="16"/>
                <w:lang w:eastAsia="ar-SA"/>
              </w:rPr>
              <w:t>ОК 6.</w:t>
            </w:r>
          </w:p>
          <w:p w:rsidR="00171DC7" w:rsidRPr="004A2314" w:rsidRDefault="00171DC7" w:rsidP="00FC339A">
            <w:pPr>
              <w:suppressAutoHyphens/>
              <w:autoSpaceDE w:val="0"/>
              <w:spacing w:before="5" w:line="170" w:lineRule="atLeast"/>
              <w:ind w:firstLine="0"/>
              <w:jc w:val="left"/>
              <w:rPr>
                <w:rFonts w:eastAsia="Times New Roman" w:cs="Times New Roman"/>
                <w:sz w:val="16"/>
                <w:lang w:eastAsia="ar-SA"/>
              </w:rPr>
            </w:pPr>
            <w:r w:rsidRPr="004A2314">
              <w:rPr>
                <w:rFonts w:eastAsia="Times New Roman" w:cs="Times New Roman"/>
                <w:sz w:val="16"/>
                <w:lang w:eastAsia="ar-SA"/>
              </w:rPr>
              <w:t>Работать в коллективе и в команде, эффективно  общаться с коллегами, руководством, потребителями.</w:t>
            </w:r>
          </w:p>
        </w:tc>
        <w:tc>
          <w:tcPr>
            <w:tcW w:w="458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171DC7" w:rsidRPr="004A2314" w:rsidRDefault="00171DC7" w:rsidP="00FC339A">
            <w:pPr>
              <w:widowControl w:val="0"/>
              <w:tabs>
                <w:tab w:val="left" w:pos="334"/>
                <w:tab w:val="left" w:pos="720"/>
                <w:tab w:val="num" w:pos="720"/>
              </w:tabs>
              <w:suppressAutoHyphens/>
              <w:spacing w:line="170" w:lineRule="atLeast"/>
              <w:ind w:firstLine="0"/>
              <w:jc w:val="left"/>
              <w:rPr>
                <w:rFonts w:eastAsia="Times New Roman" w:cs="Times New Roman"/>
                <w:spacing w:val="-3"/>
                <w:sz w:val="16"/>
                <w:szCs w:val="16"/>
                <w:lang w:eastAsia="ar-SA"/>
              </w:rPr>
            </w:pPr>
            <w:r w:rsidRPr="004A2314">
              <w:rPr>
                <w:rFonts w:eastAsia="Times New Roman" w:cs="Times New Roman"/>
                <w:spacing w:val="-3"/>
                <w:sz w:val="16"/>
                <w:szCs w:val="16"/>
                <w:lang w:eastAsia="ar-SA"/>
              </w:rPr>
              <w:t>- выполнять отладку и тестирование программы на уровне модуля.</w:t>
            </w:r>
          </w:p>
        </w:tc>
        <w:tc>
          <w:tcPr>
            <w:tcW w:w="149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171DC7" w:rsidRPr="004A2314" w:rsidRDefault="00171DC7" w:rsidP="004A2314">
            <w:pPr>
              <w:widowControl w:val="0"/>
              <w:suppressAutoHyphens/>
              <w:autoSpaceDE w:val="0"/>
              <w:spacing w:line="170" w:lineRule="atLeast"/>
              <w:ind w:firstLine="0"/>
              <w:jc w:val="center"/>
              <w:rPr>
                <w:rFonts w:eastAsia="Times New Roman" w:cs="Times New Roman"/>
                <w:color w:val="000000"/>
                <w:sz w:val="16"/>
                <w:szCs w:val="16"/>
                <w:lang w:eastAsia="hi-IN" w:bidi="hi-IN"/>
              </w:rPr>
            </w:pPr>
            <w:r w:rsidRPr="004A2314">
              <w:rPr>
                <w:rFonts w:eastAsia="Times New Roman" w:cs="Times New Roman"/>
                <w:i/>
                <w:iCs/>
                <w:color w:val="000000"/>
                <w:sz w:val="16"/>
                <w:szCs w:val="16"/>
                <w:lang w:eastAsia="hi-IN" w:bidi="hi-IN"/>
              </w:rPr>
              <w:t>освоена</w:t>
            </w:r>
          </w:p>
        </w:tc>
      </w:tr>
      <w:tr w:rsidR="00171DC7" w:rsidRPr="004A2314" w:rsidTr="00FC339A">
        <w:trPr>
          <w:trHeight w:val="853"/>
        </w:trPr>
        <w:tc>
          <w:tcPr>
            <w:tcW w:w="3232" w:type="dxa"/>
            <w:tcBorders>
              <w:top w:val="single" w:sz="4" w:space="0" w:color="auto"/>
              <w:left w:val="single" w:sz="8" w:space="0" w:color="000000"/>
              <w:bottom w:val="single" w:sz="4" w:space="0" w:color="auto"/>
            </w:tcBorders>
            <w:shd w:val="clear" w:color="auto" w:fill="FFFFFF"/>
          </w:tcPr>
          <w:p w:rsidR="00171DC7" w:rsidRPr="004A2314" w:rsidRDefault="00171DC7" w:rsidP="00FC339A">
            <w:pPr>
              <w:suppressAutoHyphens/>
              <w:autoSpaceDE w:val="0"/>
              <w:spacing w:line="170" w:lineRule="atLeast"/>
              <w:ind w:firstLine="0"/>
              <w:jc w:val="left"/>
              <w:rPr>
                <w:rFonts w:eastAsia="Times New Roman" w:cs="Times New Roman"/>
                <w:sz w:val="16"/>
                <w:lang w:eastAsia="ar-SA"/>
              </w:rPr>
            </w:pPr>
            <w:r w:rsidRPr="004A2314">
              <w:rPr>
                <w:rFonts w:eastAsia="Times New Roman" w:cs="Times New Roman"/>
                <w:sz w:val="16"/>
                <w:lang w:eastAsia="ar-SA"/>
              </w:rPr>
              <w:lastRenderedPageBreak/>
              <w:t>ОК 7.</w:t>
            </w:r>
          </w:p>
          <w:p w:rsidR="00171DC7" w:rsidRPr="004A2314" w:rsidRDefault="00171DC7" w:rsidP="00FC339A">
            <w:pPr>
              <w:suppressAutoHyphens/>
              <w:autoSpaceDE w:val="0"/>
              <w:spacing w:line="170" w:lineRule="atLeast"/>
              <w:ind w:right="14" w:firstLine="0"/>
              <w:jc w:val="left"/>
              <w:rPr>
                <w:rFonts w:eastAsia="Times New Roman" w:cs="Times New Roman"/>
                <w:sz w:val="16"/>
                <w:lang w:eastAsia="ar-SA"/>
              </w:rPr>
            </w:pPr>
            <w:r w:rsidRPr="004A2314">
              <w:rPr>
                <w:rFonts w:eastAsia="Times New Roman" w:cs="Times New Roman"/>
                <w:sz w:val="16"/>
                <w:lang w:eastAsia="ar-SA"/>
              </w:rPr>
              <w:t xml:space="preserve">Брать на себя ответственность за работу членов команды (подчиненных), за результат выполненных  заданий.  </w:t>
            </w:r>
          </w:p>
        </w:tc>
        <w:tc>
          <w:tcPr>
            <w:tcW w:w="4583" w:type="dxa"/>
            <w:tcBorders>
              <w:top w:val="single" w:sz="4" w:space="0" w:color="auto"/>
              <w:left w:val="single" w:sz="8" w:space="0" w:color="000000"/>
            </w:tcBorders>
            <w:shd w:val="clear" w:color="auto" w:fill="FFFFFF"/>
            <w:vAlign w:val="center"/>
          </w:tcPr>
          <w:p w:rsidR="00171DC7" w:rsidRPr="004A2314" w:rsidRDefault="00171DC7" w:rsidP="00FC339A">
            <w:pPr>
              <w:widowControl w:val="0"/>
              <w:tabs>
                <w:tab w:val="left" w:pos="334"/>
                <w:tab w:val="left" w:pos="720"/>
                <w:tab w:val="num" w:pos="720"/>
              </w:tabs>
              <w:suppressAutoHyphens/>
              <w:spacing w:line="170" w:lineRule="atLeast"/>
              <w:ind w:firstLine="0"/>
              <w:jc w:val="left"/>
              <w:rPr>
                <w:rFonts w:eastAsia="Times New Roman" w:cs="Times New Roman"/>
                <w:spacing w:val="-3"/>
                <w:sz w:val="16"/>
                <w:szCs w:val="16"/>
                <w:lang w:eastAsia="ar-SA"/>
              </w:rPr>
            </w:pPr>
            <w:r w:rsidRPr="004A2314">
              <w:rPr>
                <w:rFonts w:eastAsia="Times New Roman" w:cs="Times New Roman"/>
                <w:spacing w:val="-3"/>
                <w:sz w:val="16"/>
                <w:szCs w:val="16"/>
                <w:lang w:eastAsia="ar-SA"/>
              </w:rPr>
              <w:t>- осуществлять разработку кода программного модуля на современных языках программирования;</w:t>
            </w:r>
          </w:p>
        </w:tc>
        <w:tc>
          <w:tcPr>
            <w:tcW w:w="1491" w:type="dxa"/>
            <w:tcBorders>
              <w:top w:val="single" w:sz="4" w:space="0" w:color="auto"/>
              <w:left w:val="single" w:sz="8" w:space="0" w:color="000000"/>
              <w:right w:val="single" w:sz="8" w:space="0" w:color="000000"/>
            </w:tcBorders>
            <w:shd w:val="clear" w:color="auto" w:fill="FFFFFF"/>
            <w:vAlign w:val="center"/>
          </w:tcPr>
          <w:p w:rsidR="00171DC7" w:rsidRPr="004A2314" w:rsidRDefault="00171DC7" w:rsidP="004A2314">
            <w:pPr>
              <w:widowControl w:val="0"/>
              <w:suppressAutoHyphens/>
              <w:autoSpaceDE w:val="0"/>
              <w:spacing w:line="170" w:lineRule="atLeast"/>
              <w:ind w:firstLine="0"/>
              <w:jc w:val="center"/>
              <w:rPr>
                <w:rFonts w:eastAsia="Times New Roman" w:cs="Times New Roman"/>
                <w:color w:val="000000"/>
                <w:sz w:val="16"/>
                <w:szCs w:val="16"/>
                <w:lang w:eastAsia="hi-IN" w:bidi="hi-IN"/>
              </w:rPr>
            </w:pPr>
            <w:r w:rsidRPr="004A2314">
              <w:rPr>
                <w:rFonts w:eastAsia="Times New Roman" w:cs="Times New Roman"/>
                <w:i/>
                <w:iCs/>
                <w:color w:val="000000"/>
                <w:sz w:val="16"/>
                <w:szCs w:val="16"/>
                <w:lang w:eastAsia="hi-IN" w:bidi="hi-IN"/>
              </w:rPr>
              <w:t>освоена</w:t>
            </w:r>
          </w:p>
        </w:tc>
      </w:tr>
      <w:tr w:rsidR="00171DC7" w:rsidRPr="004A2314" w:rsidTr="00A50108">
        <w:trPr>
          <w:trHeight w:val="965"/>
        </w:trPr>
        <w:tc>
          <w:tcPr>
            <w:tcW w:w="3232" w:type="dxa"/>
            <w:tcBorders>
              <w:left w:val="single" w:sz="8" w:space="0" w:color="000000"/>
              <w:bottom w:val="single" w:sz="4" w:space="0" w:color="auto"/>
              <w:right w:val="single" w:sz="4" w:space="0" w:color="auto"/>
            </w:tcBorders>
            <w:shd w:val="clear" w:color="auto" w:fill="F2F2F2" w:themeFill="background1" w:themeFillShade="F2"/>
          </w:tcPr>
          <w:p w:rsidR="00171DC7" w:rsidRPr="004A2314" w:rsidRDefault="00171DC7" w:rsidP="00FC339A">
            <w:pPr>
              <w:suppressAutoHyphens/>
              <w:autoSpaceDE w:val="0"/>
              <w:spacing w:line="170" w:lineRule="atLeast"/>
              <w:ind w:firstLine="0"/>
              <w:jc w:val="left"/>
              <w:rPr>
                <w:rFonts w:eastAsia="Times New Roman" w:cs="Times New Roman"/>
                <w:sz w:val="16"/>
                <w:lang w:eastAsia="ar-SA"/>
              </w:rPr>
            </w:pPr>
            <w:r w:rsidRPr="004A2314">
              <w:rPr>
                <w:rFonts w:eastAsia="Times New Roman" w:cs="Times New Roman"/>
                <w:sz w:val="16"/>
                <w:lang w:eastAsia="ar-SA"/>
              </w:rPr>
              <w:t>ОК 8.</w:t>
            </w:r>
          </w:p>
          <w:p w:rsidR="00171DC7" w:rsidRPr="004A2314" w:rsidRDefault="00171DC7" w:rsidP="00FC339A">
            <w:pPr>
              <w:suppressAutoHyphens/>
              <w:autoSpaceDE w:val="0"/>
              <w:spacing w:line="170" w:lineRule="atLeast"/>
              <w:ind w:right="14" w:firstLine="0"/>
              <w:jc w:val="left"/>
              <w:rPr>
                <w:rFonts w:eastAsia="Times New Roman" w:cs="Times New Roman"/>
                <w:bCs/>
                <w:sz w:val="16"/>
                <w:szCs w:val="16"/>
                <w:lang w:eastAsia="ar-SA"/>
              </w:rPr>
            </w:pPr>
            <w:r w:rsidRPr="004A2314">
              <w:rPr>
                <w:rFonts w:eastAsia="Times New Roman" w:cs="Times New Roman"/>
                <w:sz w:val="16"/>
                <w:lang w:eastAsia="ar-SA"/>
              </w:rPr>
              <w:t>Самостоятельно  определять  задачи профессионального  и личностного развития,  заниматься самообразованием, осознанно планировать  повышение квалификации.</w:t>
            </w:r>
          </w:p>
        </w:tc>
        <w:tc>
          <w:tcPr>
            <w:tcW w:w="4583" w:type="dxa"/>
            <w:tcBorders>
              <w:top w:val="single" w:sz="4" w:space="0" w:color="auto"/>
              <w:left w:val="single" w:sz="4" w:space="0" w:color="auto"/>
              <w:right w:val="single" w:sz="4" w:space="0" w:color="auto"/>
            </w:tcBorders>
            <w:shd w:val="clear" w:color="auto" w:fill="F2F2F2" w:themeFill="background1" w:themeFillShade="F2"/>
            <w:vAlign w:val="center"/>
          </w:tcPr>
          <w:p w:rsidR="00171DC7" w:rsidRPr="004A2314" w:rsidRDefault="00171DC7" w:rsidP="00FC339A">
            <w:pPr>
              <w:widowControl w:val="0"/>
              <w:tabs>
                <w:tab w:val="left" w:pos="334"/>
                <w:tab w:val="left" w:pos="720"/>
                <w:tab w:val="num" w:pos="720"/>
              </w:tabs>
              <w:suppressAutoHyphens/>
              <w:spacing w:line="170" w:lineRule="atLeast"/>
              <w:ind w:firstLine="0"/>
              <w:jc w:val="left"/>
              <w:rPr>
                <w:rFonts w:eastAsia="Times New Roman" w:cs="Times New Roman"/>
                <w:spacing w:val="-3"/>
                <w:sz w:val="16"/>
                <w:szCs w:val="16"/>
                <w:lang w:eastAsia="ar-SA"/>
              </w:rPr>
            </w:pPr>
            <w:r w:rsidRPr="004A2314">
              <w:rPr>
                <w:rFonts w:eastAsia="Times New Roman" w:cs="Times New Roman"/>
                <w:spacing w:val="-3"/>
                <w:sz w:val="16"/>
                <w:szCs w:val="16"/>
                <w:lang w:eastAsia="ar-SA"/>
              </w:rPr>
              <w:t>- осуществлять разработку кода программного модуля на современных языках программирования;</w:t>
            </w:r>
          </w:p>
        </w:tc>
        <w:tc>
          <w:tcPr>
            <w:tcW w:w="1491" w:type="dxa"/>
            <w:tcBorders>
              <w:top w:val="single" w:sz="4" w:space="0" w:color="auto"/>
              <w:left w:val="single" w:sz="4" w:space="0" w:color="auto"/>
              <w:right w:val="single" w:sz="4" w:space="0" w:color="auto"/>
            </w:tcBorders>
            <w:shd w:val="clear" w:color="auto" w:fill="F2F2F2" w:themeFill="background1" w:themeFillShade="F2"/>
            <w:vAlign w:val="center"/>
          </w:tcPr>
          <w:p w:rsidR="00171DC7" w:rsidRPr="004A2314" w:rsidRDefault="00171DC7" w:rsidP="004A2314">
            <w:pPr>
              <w:widowControl w:val="0"/>
              <w:suppressAutoHyphens/>
              <w:autoSpaceDE w:val="0"/>
              <w:spacing w:line="170" w:lineRule="atLeast"/>
              <w:ind w:firstLine="0"/>
              <w:jc w:val="center"/>
              <w:rPr>
                <w:rFonts w:eastAsia="Times New Roman" w:cs="Times New Roman"/>
                <w:color w:val="000000"/>
                <w:sz w:val="16"/>
                <w:szCs w:val="16"/>
                <w:lang w:eastAsia="hi-IN" w:bidi="hi-IN"/>
              </w:rPr>
            </w:pPr>
            <w:r w:rsidRPr="004A2314">
              <w:rPr>
                <w:rFonts w:eastAsia="Times New Roman" w:cs="Times New Roman"/>
                <w:i/>
                <w:iCs/>
                <w:color w:val="000000"/>
                <w:sz w:val="16"/>
                <w:szCs w:val="16"/>
                <w:lang w:eastAsia="hi-IN" w:bidi="hi-IN"/>
              </w:rPr>
              <w:t>освоена</w:t>
            </w:r>
          </w:p>
        </w:tc>
      </w:tr>
      <w:tr w:rsidR="00171DC7" w:rsidRPr="004A2314" w:rsidTr="00FC339A">
        <w:trPr>
          <w:trHeight w:val="1120"/>
        </w:trPr>
        <w:tc>
          <w:tcPr>
            <w:tcW w:w="3232" w:type="dxa"/>
            <w:tcBorders>
              <w:left w:val="single" w:sz="8" w:space="0" w:color="000000"/>
              <w:bottom w:val="single" w:sz="4" w:space="0" w:color="auto"/>
              <w:right w:val="single" w:sz="4" w:space="0" w:color="auto"/>
            </w:tcBorders>
            <w:shd w:val="clear" w:color="auto" w:fill="FFFFFF"/>
          </w:tcPr>
          <w:p w:rsidR="00171DC7" w:rsidRPr="004A2314" w:rsidRDefault="00171DC7" w:rsidP="00FC339A">
            <w:pPr>
              <w:suppressAutoHyphens/>
              <w:autoSpaceDE w:val="0"/>
              <w:spacing w:line="170" w:lineRule="atLeast"/>
              <w:ind w:firstLine="0"/>
              <w:jc w:val="left"/>
              <w:rPr>
                <w:rFonts w:eastAsia="Times New Roman" w:cs="Times New Roman"/>
                <w:sz w:val="16"/>
                <w:lang w:eastAsia="ar-SA"/>
              </w:rPr>
            </w:pPr>
            <w:r w:rsidRPr="004A2314">
              <w:rPr>
                <w:rFonts w:eastAsia="Times New Roman" w:cs="Times New Roman"/>
                <w:sz w:val="16"/>
                <w:lang w:eastAsia="ar-SA"/>
              </w:rPr>
              <w:t>ОК 9.</w:t>
            </w:r>
          </w:p>
          <w:p w:rsidR="00171DC7" w:rsidRPr="004A2314" w:rsidRDefault="00171DC7" w:rsidP="00FC339A">
            <w:pPr>
              <w:suppressAutoHyphens/>
              <w:autoSpaceDE w:val="0"/>
              <w:spacing w:line="170" w:lineRule="atLeast"/>
              <w:ind w:firstLine="0"/>
              <w:jc w:val="left"/>
              <w:rPr>
                <w:rFonts w:eastAsia="Times New Roman" w:cs="Times New Roman"/>
                <w:bCs/>
                <w:sz w:val="16"/>
                <w:szCs w:val="16"/>
                <w:lang w:eastAsia="ar-SA"/>
              </w:rPr>
            </w:pPr>
            <w:r w:rsidRPr="004A2314">
              <w:rPr>
                <w:rFonts w:eastAsia="Times New Roman" w:cs="Times New Roman"/>
                <w:sz w:val="16"/>
                <w:lang w:eastAsia="ar-SA"/>
              </w:rPr>
              <w:t>Ориентироваться в условиях частой смены технологий в профессиональной  деятельности.</w:t>
            </w:r>
          </w:p>
        </w:tc>
        <w:tc>
          <w:tcPr>
            <w:tcW w:w="4583" w:type="dxa"/>
            <w:tcBorders>
              <w:top w:val="single" w:sz="4" w:space="0" w:color="auto"/>
              <w:left w:val="single" w:sz="4" w:space="0" w:color="auto"/>
              <w:bottom w:val="single" w:sz="4" w:space="0" w:color="auto"/>
              <w:right w:val="single" w:sz="4" w:space="0" w:color="auto"/>
            </w:tcBorders>
            <w:shd w:val="clear" w:color="auto" w:fill="FFFFFF"/>
            <w:vAlign w:val="center"/>
          </w:tcPr>
          <w:p w:rsidR="00171DC7" w:rsidRPr="004A2314" w:rsidRDefault="00171DC7" w:rsidP="00FC339A">
            <w:pPr>
              <w:widowControl w:val="0"/>
              <w:tabs>
                <w:tab w:val="left" w:pos="334"/>
                <w:tab w:val="left" w:pos="720"/>
                <w:tab w:val="num" w:pos="720"/>
              </w:tabs>
              <w:suppressAutoHyphens/>
              <w:spacing w:line="170" w:lineRule="atLeast"/>
              <w:ind w:firstLine="0"/>
              <w:jc w:val="left"/>
              <w:rPr>
                <w:rFonts w:eastAsia="Times New Roman" w:cs="Times New Roman"/>
                <w:spacing w:val="-3"/>
                <w:sz w:val="16"/>
                <w:szCs w:val="16"/>
                <w:lang w:eastAsia="ar-SA"/>
              </w:rPr>
            </w:pPr>
            <w:r w:rsidRPr="004A2314">
              <w:rPr>
                <w:rFonts w:eastAsia="Times New Roman" w:cs="Times New Roman"/>
                <w:spacing w:val="-3"/>
                <w:sz w:val="16"/>
                <w:szCs w:val="16"/>
                <w:lang w:eastAsia="ar-SA"/>
              </w:rPr>
              <w:t>- создавать программу по разработанному алгоритму как отдельный модуль;</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171DC7" w:rsidRPr="004A2314" w:rsidRDefault="00171DC7" w:rsidP="004A2314">
            <w:pPr>
              <w:widowControl w:val="0"/>
              <w:suppressAutoHyphens/>
              <w:autoSpaceDE w:val="0"/>
              <w:spacing w:line="170" w:lineRule="atLeast"/>
              <w:ind w:firstLine="0"/>
              <w:jc w:val="center"/>
              <w:rPr>
                <w:rFonts w:eastAsia="Calibri" w:cs="Times New Roman"/>
              </w:rPr>
            </w:pPr>
            <w:r w:rsidRPr="004A2314">
              <w:rPr>
                <w:rFonts w:eastAsia="Times New Roman" w:cs="Times New Roman"/>
                <w:i/>
                <w:iCs/>
                <w:color w:val="000000"/>
                <w:sz w:val="16"/>
                <w:szCs w:val="16"/>
                <w:lang w:eastAsia="hi-IN" w:bidi="hi-IN"/>
              </w:rPr>
              <w:t>освоена</w:t>
            </w:r>
          </w:p>
        </w:tc>
      </w:tr>
    </w:tbl>
    <w:p w:rsidR="004A2314" w:rsidRPr="004A2314" w:rsidRDefault="004A2314" w:rsidP="004A2314">
      <w:pPr>
        <w:suppressAutoHyphens/>
        <w:spacing w:line="100" w:lineRule="atLeast"/>
        <w:ind w:firstLine="0"/>
        <w:jc w:val="left"/>
        <w:rPr>
          <w:rFonts w:eastAsia="Times New Roman" w:cs="Times New Roman"/>
          <w:szCs w:val="28"/>
          <w:lang w:eastAsia="ar-SA"/>
        </w:rPr>
      </w:pPr>
    </w:p>
    <w:p w:rsidR="004A2314" w:rsidRPr="004A2314" w:rsidRDefault="004A2314" w:rsidP="004A2314">
      <w:pPr>
        <w:suppressAutoHyphens/>
        <w:spacing w:line="100" w:lineRule="atLeast"/>
        <w:ind w:firstLine="0"/>
        <w:jc w:val="left"/>
        <w:rPr>
          <w:rFonts w:eastAsia="Times New Roman" w:cs="Times New Roman"/>
          <w:szCs w:val="28"/>
          <w:lang w:eastAsia="ar-SA"/>
        </w:rPr>
      </w:pPr>
    </w:p>
    <w:bookmarkEnd w:id="1"/>
    <w:p w:rsidR="004517C7" w:rsidRPr="004A2314" w:rsidRDefault="004517C7" w:rsidP="004517C7">
      <w:pPr>
        <w:suppressAutoHyphens/>
        <w:spacing w:line="240" w:lineRule="auto"/>
        <w:ind w:firstLine="0"/>
        <w:jc w:val="left"/>
        <w:rPr>
          <w:rFonts w:eastAsia="Times New Roman" w:cs="Times New Roman"/>
          <w:sz w:val="24"/>
          <w:szCs w:val="24"/>
          <w:lang w:eastAsia="ar-SA"/>
        </w:rPr>
      </w:pPr>
      <w:r w:rsidRPr="004A2314">
        <w:rPr>
          <w:rFonts w:eastAsia="Times New Roman" w:cs="Times New Roman"/>
          <w:sz w:val="24"/>
          <w:szCs w:val="24"/>
          <w:lang w:eastAsia="ar-SA"/>
        </w:rPr>
        <w:t>Дата «___»______________ 20___г.</w:t>
      </w:r>
    </w:p>
    <w:p w:rsidR="004517C7" w:rsidRPr="004A2314" w:rsidRDefault="004517C7" w:rsidP="004517C7">
      <w:pPr>
        <w:suppressAutoHyphens/>
        <w:spacing w:line="240" w:lineRule="auto"/>
        <w:ind w:firstLine="0"/>
        <w:jc w:val="left"/>
        <w:rPr>
          <w:rFonts w:eastAsia="Times New Roman" w:cs="Times New Roman"/>
          <w:sz w:val="24"/>
          <w:szCs w:val="24"/>
          <w:lang w:eastAsia="ar-SA"/>
        </w:rPr>
      </w:pPr>
    </w:p>
    <w:p w:rsidR="004517C7" w:rsidRPr="004A2314" w:rsidRDefault="004517C7" w:rsidP="004517C7">
      <w:pPr>
        <w:suppressAutoHyphens/>
        <w:spacing w:line="240" w:lineRule="auto"/>
        <w:ind w:firstLine="0"/>
        <w:jc w:val="left"/>
        <w:rPr>
          <w:rFonts w:eastAsia="Times New Roman" w:cs="Times New Roman"/>
          <w:sz w:val="24"/>
          <w:szCs w:val="24"/>
          <w:lang w:eastAsia="ar-SA"/>
        </w:rPr>
      </w:pPr>
    </w:p>
    <w:p w:rsidR="004517C7" w:rsidRPr="004A2314" w:rsidRDefault="004517C7" w:rsidP="004517C7">
      <w:pPr>
        <w:tabs>
          <w:tab w:val="right" w:leader="underscore" w:pos="9356"/>
        </w:tabs>
        <w:suppressAutoHyphens/>
        <w:spacing w:line="240" w:lineRule="auto"/>
        <w:ind w:firstLine="0"/>
        <w:jc w:val="left"/>
        <w:rPr>
          <w:rFonts w:eastAsia="Times New Roman" w:cs="Times New Roman"/>
          <w:i/>
          <w:sz w:val="24"/>
          <w:szCs w:val="24"/>
          <w:lang w:eastAsia="ar-SA"/>
        </w:rPr>
      </w:pPr>
      <w:r w:rsidRPr="004A2314">
        <w:rPr>
          <w:rFonts w:eastAsia="Times New Roman" w:cs="Times New Roman"/>
          <w:sz w:val="24"/>
          <w:szCs w:val="24"/>
          <w:lang w:eastAsia="ar-SA"/>
        </w:rPr>
        <w:t xml:space="preserve">Руководитель практики от организации           </w:t>
      </w:r>
      <w:r>
        <w:rPr>
          <w:rFonts w:eastAsia="Times New Roman" w:cs="Times New Roman"/>
          <w:sz w:val="24"/>
          <w:szCs w:val="24"/>
          <w:lang w:eastAsia="ar-SA"/>
        </w:rPr>
        <w:t xml:space="preserve">               </w:t>
      </w:r>
      <w:r>
        <w:rPr>
          <w:rFonts w:eastAsia="Times New Roman" w:cs="Times New Roman"/>
          <w:sz w:val="24"/>
          <w:szCs w:val="24"/>
          <w:lang w:eastAsia="ar-SA"/>
        </w:rPr>
        <w:tab/>
      </w:r>
    </w:p>
    <w:p w:rsidR="004517C7" w:rsidRPr="004A2314" w:rsidRDefault="004517C7" w:rsidP="004517C7">
      <w:pPr>
        <w:suppressAutoHyphens/>
        <w:spacing w:line="240" w:lineRule="auto"/>
        <w:ind w:firstLine="0"/>
        <w:jc w:val="center"/>
        <w:rPr>
          <w:rFonts w:eastAsia="Times New Roman" w:cs="Times New Roman"/>
          <w:sz w:val="24"/>
          <w:szCs w:val="24"/>
          <w:lang w:eastAsia="ar-SA"/>
        </w:rPr>
      </w:pPr>
      <w:r w:rsidRPr="004A2314">
        <w:rPr>
          <w:rFonts w:eastAsia="Times New Roman" w:cs="Times New Roman"/>
          <w:i/>
          <w:sz w:val="24"/>
          <w:szCs w:val="24"/>
          <w:lang w:eastAsia="ar-SA"/>
        </w:rPr>
        <w:t xml:space="preserve">                                               </w:t>
      </w:r>
      <w:r>
        <w:rPr>
          <w:rFonts w:eastAsia="Times New Roman" w:cs="Times New Roman"/>
          <w:i/>
          <w:sz w:val="24"/>
          <w:szCs w:val="24"/>
          <w:lang w:eastAsia="ar-SA"/>
        </w:rPr>
        <w:t xml:space="preserve">                                    </w:t>
      </w:r>
      <w:r w:rsidRPr="004A2314">
        <w:rPr>
          <w:rFonts w:eastAsia="Times New Roman" w:cs="Times New Roman"/>
          <w:i/>
          <w:sz w:val="24"/>
          <w:szCs w:val="24"/>
          <w:lang w:eastAsia="ar-SA"/>
        </w:rPr>
        <w:t xml:space="preserve">   </w:t>
      </w:r>
      <w:r w:rsidRPr="004A2314">
        <w:rPr>
          <w:rFonts w:eastAsia="Times New Roman" w:cs="Times New Roman"/>
          <w:i/>
          <w:sz w:val="16"/>
          <w:szCs w:val="16"/>
          <w:lang w:eastAsia="ar-SA"/>
        </w:rPr>
        <w:t xml:space="preserve">  (подпись)</w:t>
      </w:r>
      <w:r w:rsidRPr="004A2314">
        <w:rPr>
          <w:rFonts w:eastAsia="Times New Roman" w:cs="Times New Roman"/>
          <w:szCs w:val="28"/>
          <w:lang w:eastAsia="ar-SA"/>
        </w:rPr>
        <w:t xml:space="preserve">                            </w:t>
      </w:r>
    </w:p>
    <w:p w:rsidR="004517C7" w:rsidRPr="009F633F" w:rsidRDefault="004517C7" w:rsidP="004517C7">
      <w:pPr>
        <w:suppressAutoHyphens/>
        <w:spacing w:line="240" w:lineRule="auto"/>
        <w:ind w:firstLine="0"/>
        <w:jc w:val="left"/>
        <w:rPr>
          <w:rFonts w:eastAsia="Times New Roman" w:cs="Times New Roman"/>
          <w:sz w:val="24"/>
          <w:szCs w:val="24"/>
          <w:lang w:eastAsia="ar-SA"/>
        </w:rPr>
      </w:pPr>
      <w:r w:rsidRPr="009F633F">
        <w:rPr>
          <w:rFonts w:eastAsia="Times New Roman" w:cs="Times New Roman"/>
          <w:sz w:val="24"/>
          <w:szCs w:val="24"/>
          <w:lang w:eastAsia="ar-SA"/>
        </w:rPr>
        <w:t>МП</w:t>
      </w:r>
    </w:p>
    <w:p w:rsidR="004A2314" w:rsidRPr="004A2314" w:rsidRDefault="004A2314" w:rsidP="004A2314">
      <w:pPr>
        <w:suppressAutoHyphens/>
        <w:spacing w:line="100" w:lineRule="atLeast"/>
        <w:ind w:firstLine="0"/>
        <w:jc w:val="left"/>
        <w:rPr>
          <w:rFonts w:eastAsia="Times New Roman" w:cs="Times New Roman"/>
          <w:szCs w:val="28"/>
          <w:lang w:eastAsia="ar-SA"/>
        </w:rPr>
      </w:pPr>
    </w:p>
    <w:p w:rsidR="004A2314" w:rsidRPr="004A2314" w:rsidRDefault="004A2314" w:rsidP="004A2314">
      <w:pPr>
        <w:pageBreakBefore/>
        <w:suppressAutoHyphens/>
        <w:spacing w:line="100" w:lineRule="atLeast"/>
        <w:jc w:val="center"/>
        <w:rPr>
          <w:rFonts w:eastAsia="Times New Roman" w:cs="Times New Roman"/>
          <w:b/>
          <w:bCs/>
          <w:sz w:val="24"/>
          <w:szCs w:val="24"/>
          <w:lang w:eastAsia="ar-SA"/>
        </w:rPr>
      </w:pPr>
      <w:r w:rsidRPr="004A2314">
        <w:rPr>
          <w:rFonts w:eastAsia="Times New Roman" w:cs="Times New Roman"/>
          <w:b/>
          <w:bCs/>
          <w:sz w:val="24"/>
          <w:szCs w:val="24"/>
          <w:lang w:eastAsia="ar-SA"/>
        </w:rPr>
        <w:lastRenderedPageBreak/>
        <w:t xml:space="preserve">ОТЗЫВ СТУДЕНТА О ПРОХОЖДЕНИИ </w:t>
      </w:r>
    </w:p>
    <w:p w:rsidR="004A2314" w:rsidRPr="004A2314" w:rsidRDefault="004A2314" w:rsidP="004A2314">
      <w:pPr>
        <w:suppressAutoHyphens/>
        <w:spacing w:line="100" w:lineRule="atLeast"/>
        <w:jc w:val="center"/>
        <w:rPr>
          <w:rFonts w:eastAsia="Times New Roman" w:cs="Times New Roman"/>
          <w:b/>
          <w:bCs/>
          <w:sz w:val="24"/>
          <w:szCs w:val="24"/>
          <w:lang w:eastAsia="ar-SA"/>
        </w:rPr>
      </w:pPr>
      <w:r w:rsidRPr="004A2314">
        <w:rPr>
          <w:rFonts w:eastAsia="Times New Roman" w:cs="Times New Roman"/>
          <w:b/>
          <w:bCs/>
          <w:sz w:val="24"/>
          <w:szCs w:val="24"/>
          <w:lang w:eastAsia="ar-SA"/>
        </w:rPr>
        <w:t>ПРОИЗВОДСТВЕННОЙ ПРАКТИКИ</w:t>
      </w:r>
      <w:r w:rsidR="00641180">
        <w:rPr>
          <w:rFonts w:eastAsia="Times New Roman" w:cs="Times New Roman"/>
          <w:b/>
          <w:bCs/>
          <w:sz w:val="24"/>
          <w:szCs w:val="24"/>
          <w:lang w:eastAsia="ar-SA"/>
        </w:rPr>
        <w:t xml:space="preserve"> ПП.01</w:t>
      </w:r>
    </w:p>
    <w:p w:rsidR="004A2314" w:rsidRPr="004A2314" w:rsidRDefault="004A2314" w:rsidP="004A2314">
      <w:pPr>
        <w:suppressAutoHyphens/>
        <w:spacing w:after="120" w:line="100" w:lineRule="atLeast"/>
        <w:jc w:val="center"/>
        <w:rPr>
          <w:rFonts w:eastAsia="Times New Roman" w:cs="Times New Roman"/>
          <w:b/>
          <w:bCs/>
          <w:sz w:val="24"/>
          <w:szCs w:val="24"/>
          <w:lang w:eastAsia="ar-SA"/>
        </w:rPr>
      </w:pPr>
    </w:p>
    <w:p w:rsidR="004A2314" w:rsidRPr="004A2314" w:rsidRDefault="004A2314" w:rsidP="004A2314">
      <w:pPr>
        <w:suppressAutoHyphens/>
        <w:autoSpaceDE w:val="0"/>
        <w:spacing w:line="100" w:lineRule="atLeast"/>
        <w:jc w:val="left"/>
        <w:rPr>
          <w:rFonts w:eastAsia="Times New Roman" w:cs="Times New Roman"/>
          <w:color w:val="000000"/>
          <w:sz w:val="24"/>
          <w:szCs w:val="24"/>
          <w:lang w:eastAsia="hi-IN" w:bidi="hi-IN"/>
        </w:rPr>
      </w:pPr>
      <w:r w:rsidRPr="004A2314">
        <w:rPr>
          <w:rFonts w:eastAsia="Times New Roman" w:cs="Times New Roman"/>
          <w:color w:val="000000"/>
          <w:sz w:val="24"/>
          <w:szCs w:val="24"/>
          <w:lang w:eastAsia="hi-IN" w:bidi="hi-IN"/>
        </w:rPr>
        <w:t xml:space="preserve">Я, </w:t>
      </w:r>
      <w:r w:rsidR="000409FD">
        <w:rPr>
          <w:rFonts w:eastAsia="Times New Roman" w:cs="Times New Roman"/>
          <w:sz w:val="24"/>
          <w:szCs w:val="24"/>
          <w:lang w:eastAsia="ar-SA"/>
        </w:rPr>
        <w:t>Чирков Михаил Дмитриевич</w:t>
      </w:r>
      <w:r w:rsidRPr="004A2314">
        <w:rPr>
          <w:rFonts w:eastAsia="Times New Roman" w:cs="Times New Roman"/>
          <w:color w:val="000000"/>
          <w:sz w:val="24"/>
          <w:szCs w:val="24"/>
          <w:lang w:eastAsia="hi-IN" w:bidi="hi-IN"/>
        </w:rPr>
        <w:t>, студент (ка) группы</w:t>
      </w:r>
      <w:r w:rsidR="000409FD">
        <w:rPr>
          <w:rFonts w:eastAsia="Times New Roman" w:cs="Times New Roman"/>
          <w:color w:val="000000"/>
          <w:sz w:val="24"/>
          <w:szCs w:val="24"/>
          <w:lang w:eastAsia="hi-IN" w:bidi="hi-IN"/>
        </w:rPr>
        <w:t xml:space="preserve"> ПР-23 </w:t>
      </w:r>
      <w:r w:rsidRPr="004A2314">
        <w:rPr>
          <w:rFonts w:eastAsia="Times New Roman" w:cs="Times New Roman"/>
          <w:i/>
          <w:iCs/>
          <w:color w:val="000000"/>
          <w:sz w:val="24"/>
          <w:szCs w:val="24"/>
          <w:lang w:eastAsia="hi-IN" w:bidi="hi-IN"/>
        </w:rPr>
        <w:t xml:space="preserve">, </w:t>
      </w:r>
      <w:r w:rsidRPr="004A2314">
        <w:rPr>
          <w:rFonts w:eastAsia="Times New Roman" w:cs="Times New Roman"/>
          <w:color w:val="000000"/>
          <w:sz w:val="24"/>
          <w:szCs w:val="24"/>
          <w:lang w:eastAsia="hi-IN" w:bidi="hi-IN"/>
        </w:rPr>
        <w:t>проходил (а) практику в</w:t>
      </w:r>
      <w:r w:rsidR="000409FD">
        <w:rPr>
          <w:rFonts w:eastAsia="Times New Roman" w:cs="Times New Roman"/>
          <w:color w:val="000000"/>
          <w:sz w:val="24"/>
          <w:szCs w:val="24"/>
          <w:lang w:eastAsia="hi-IN" w:bidi="hi-IN"/>
        </w:rPr>
        <w:t xml:space="preserve"> ООО НПО «</w:t>
      </w:r>
      <w:proofErr w:type="spellStart"/>
      <w:r w:rsidR="000409FD">
        <w:rPr>
          <w:rFonts w:eastAsia="Times New Roman" w:cs="Times New Roman"/>
          <w:color w:val="000000"/>
          <w:sz w:val="24"/>
          <w:szCs w:val="24"/>
          <w:lang w:eastAsia="hi-IN" w:bidi="hi-IN"/>
        </w:rPr>
        <w:t>Криста</w:t>
      </w:r>
      <w:proofErr w:type="spellEnd"/>
      <w:r w:rsidR="000409FD">
        <w:rPr>
          <w:rFonts w:eastAsia="Times New Roman" w:cs="Times New Roman"/>
          <w:color w:val="000000"/>
          <w:sz w:val="24"/>
          <w:szCs w:val="24"/>
          <w:lang w:eastAsia="hi-IN" w:bidi="hi-IN"/>
        </w:rPr>
        <w:t>»</w:t>
      </w:r>
      <w:r w:rsidRPr="004A2314">
        <w:rPr>
          <w:rFonts w:eastAsia="Times New Roman" w:cs="Times New Roman"/>
          <w:i/>
          <w:iCs/>
          <w:color w:val="000000"/>
          <w:sz w:val="24"/>
          <w:szCs w:val="24"/>
          <w:lang w:eastAsia="hi-IN" w:bidi="hi-IN"/>
        </w:rPr>
        <w:t xml:space="preserve">. </w:t>
      </w:r>
    </w:p>
    <w:p w:rsidR="004A2314" w:rsidRPr="004A2314" w:rsidRDefault="004A2314" w:rsidP="004A2314">
      <w:pPr>
        <w:suppressAutoHyphens/>
        <w:autoSpaceDE w:val="0"/>
        <w:spacing w:line="100" w:lineRule="atLeast"/>
        <w:ind w:firstLine="735"/>
        <w:jc w:val="left"/>
        <w:rPr>
          <w:rFonts w:eastAsia="Times New Roman" w:cs="Times New Roman"/>
          <w:color w:val="000000"/>
          <w:sz w:val="24"/>
          <w:szCs w:val="24"/>
          <w:lang w:eastAsia="hi-IN" w:bidi="hi-IN"/>
        </w:rPr>
      </w:pPr>
      <w:r w:rsidRPr="004A2314">
        <w:rPr>
          <w:rFonts w:eastAsia="Times New Roman" w:cs="Times New Roman"/>
          <w:color w:val="000000"/>
          <w:sz w:val="24"/>
          <w:szCs w:val="24"/>
          <w:lang w:eastAsia="hi-IN" w:bidi="hi-IN"/>
        </w:rPr>
        <w:t>Завершившая практика совпала с моими ожиданиями в том, что</w:t>
      </w:r>
      <w:r w:rsidR="000409FD">
        <w:rPr>
          <w:rFonts w:eastAsia="Times New Roman" w:cs="Times New Roman"/>
          <w:color w:val="000000"/>
          <w:sz w:val="24"/>
          <w:szCs w:val="24"/>
          <w:lang w:eastAsia="hi-IN" w:bidi="hi-IN"/>
        </w:rPr>
        <w:t xml:space="preserve"> я получил практические навыки при выполнении заданий по практике</w:t>
      </w:r>
      <w:r w:rsidR="00472CC2">
        <w:rPr>
          <w:rFonts w:eastAsia="Times New Roman" w:cs="Times New Roman"/>
          <w:color w:val="000000"/>
          <w:sz w:val="24"/>
          <w:szCs w:val="24"/>
          <w:lang w:eastAsia="hi-IN" w:bidi="hi-IN"/>
        </w:rPr>
        <w:t>,</w:t>
      </w:r>
      <w:r w:rsidR="000409FD">
        <w:rPr>
          <w:rFonts w:eastAsia="Times New Roman" w:cs="Times New Roman"/>
          <w:color w:val="000000"/>
          <w:sz w:val="24"/>
          <w:szCs w:val="24"/>
          <w:lang w:eastAsia="hi-IN" w:bidi="hi-IN"/>
        </w:rPr>
        <w:t xml:space="preserve"> которые возможно пригодятся мне в будущем</w:t>
      </w:r>
      <w:r w:rsidRPr="004A2314">
        <w:rPr>
          <w:rFonts w:eastAsia="Times New Roman" w:cs="Times New Roman"/>
          <w:color w:val="000000"/>
          <w:sz w:val="24"/>
          <w:szCs w:val="24"/>
          <w:lang w:eastAsia="hi-IN" w:bidi="hi-IN"/>
        </w:rPr>
        <w:t xml:space="preserve">. </w:t>
      </w:r>
    </w:p>
    <w:p w:rsidR="004A2314" w:rsidRPr="004A2314" w:rsidRDefault="004A2314" w:rsidP="004A2314">
      <w:pPr>
        <w:suppressAutoHyphens/>
        <w:autoSpaceDE w:val="0"/>
        <w:spacing w:line="100" w:lineRule="atLeast"/>
        <w:ind w:firstLine="720"/>
        <w:jc w:val="left"/>
        <w:rPr>
          <w:rFonts w:eastAsia="Times New Roman" w:cs="Times New Roman"/>
          <w:color w:val="000000"/>
          <w:sz w:val="24"/>
          <w:szCs w:val="24"/>
          <w:lang w:eastAsia="hi-IN" w:bidi="hi-IN"/>
        </w:rPr>
      </w:pPr>
      <w:r w:rsidRPr="004A2314">
        <w:rPr>
          <w:rFonts w:eastAsia="Times New Roman" w:cs="Times New Roman"/>
          <w:color w:val="000000"/>
          <w:sz w:val="24"/>
          <w:szCs w:val="24"/>
          <w:lang w:eastAsia="hi-IN" w:bidi="hi-IN"/>
        </w:rPr>
        <w:t>Своим главным достижением во время прохождения практики я считаю</w:t>
      </w:r>
      <w:r w:rsidR="00472CC2">
        <w:rPr>
          <w:rFonts w:eastAsia="Times New Roman" w:cs="Times New Roman"/>
          <w:color w:val="000000"/>
          <w:sz w:val="24"/>
          <w:szCs w:val="24"/>
          <w:lang w:eastAsia="hi-IN" w:bidi="hi-IN"/>
        </w:rPr>
        <w:t xml:space="preserve"> то, что я смог закрепить свои знания и применять их на практике</w:t>
      </w:r>
      <w:r w:rsidRPr="004A2314">
        <w:rPr>
          <w:rFonts w:eastAsia="Times New Roman" w:cs="Times New Roman"/>
          <w:color w:val="000000"/>
          <w:sz w:val="24"/>
          <w:szCs w:val="24"/>
          <w:lang w:eastAsia="hi-IN" w:bidi="hi-IN"/>
        </w:rPr>
        <w:t>.</w:t>
      </w:r>
    </w:p>
    <w:p w:rsidR="004A2314" w:rsidRPr="004A2314" w:rsidRDefault="004A2314" w:rsidP="004A2314">
      <w:pPr>
        <w:suppressAutoHyphens/>
        <w:autoSpaceDE w:val="0"/>
        <w:spacing w:line="100" w:lineRule="atLeast"/>
        <w:ind w:firstLine="720"/>
        <w:jc w:val="left"/>
        <w:rPr>
          <w:rFonts w:eastAsia="Times New Roman" w:cs="Times New Roman"/>
          <w:color w:val="000000"/>
          <w:sz w:val="24"/>
          <w:szCs w:val="24"/>
          <w:lang w:eastAsia="hi-IN" w:bidi="hi-IN"/>
        </w:rPr>
      </w:pPr>
      <w:r w:rsidRPr="004A2314">
        <w:rPr>
          <w:rFonts w:eastAsia="Times New Roman" w:cs="Times New Roman"/>
          <w:color w:val="000000"/>
          <w:sz w:val="24"/>
          <w:szCs w:val="24"/>
          <w:lang w:eastAsia="hi-IN" w:bidi="hi-IN"/>
        </w:rPr>
        <w:t>Самым важным для формирования опыта практической деятельности было</w:t>
      </w:r>
      <w:r w:rsidR="00472CC2">
        <w:rPr>
          <w:rFonts w:eastAsia="Times New Roman" w:cs="Times New Roman"/>
          <w:color w:val="000000"/>
          <w:sz w:val="24"/>
          <w:szCs w:val="24"/>
          <w:lang w:eastAsia="hi-IN" w:bidi="hi-IN"/>
        </w:rPr>
        <w:t xml:space="preserve"> то, что я смог сам организовывать свой рабочий день, а также определять способы выполнения поставленных задач</w:t>
      </w:r>
      <w:r w:rsidRPr="004A2314">
        <w:rPr>
          <w:rFonts w:eastAsia="Times New Roman" w:cs="Times New Roman"/>
          <w:color w:val="000000"/>
          <w:sz w:val="24"/>
          <w:szCs w:val="24"/>
          <w:lang w:eastAsia="hi-IN" w:bidi="hi-IN"/>
        </w:rPr>
        <w:t>.</w:t>
      </w:r>
    </w:p>
    <w:p w:rsidR="004A2314" w:rsidRPr="004A2314" w:rsidRDefault="004A2314" w:rsidP="004A2314">
      <w:pPr>
        <w:suppressAutoHyphens/>
        <w:autoSpaceDE w:val="0"/>
        <w:spacing w:line="100" w:lineRule="atLeast"/>
        <w:ind w:firstLine="720"/>
        <w:jc w:val="left"/>
        <w:rPr>
          <w:rFonts w:eastAsia="Times New Roman" w:cs="Times New Roman"/>
          <w:color w:val="000000"/>
          <w:sz w:val="24"/>
          <w:szCs w:val="24"/>
          <w:lang w:eastAsia="hi-IN" w:bidi="hi-IN"/>
        </w:rPr>
      </w:pPr>
      <w:r w:rsidRPr="004A2314">
        <w:rPr>
          <w:rFonts w:eastAsia="Times New Roman" w:cs="Times New Roman"/>
          <w:color w:val="000000"/>
          <w:sz w:val="24"/>
          <w:szCs w:val="24"/>
          <w:lang w:eastAsia="hi-IN" w:bidi="hi-IN"/>
        </w:rPr>
        <w:t>Прохождение производственной практики не повлияло на возможный выбор места работы в будущем, так как</w:t>
      </w:r>
      <w:r w:rsidR="00472CC2">
        <w:rPr>
          <w:rFonts w:eastAsia="Times New Roman" w:cs="Times New Roman"/>
          <w:color w:val="000000"/>
          <w:sz w:val="24"/>
          <w:szCs w:val="24"/>
          <w:lang w:eastAsia="hi-IN" w:bidi="hi-IN"/>
        </w:rPr>
        <w:t xml:space="preserve"> я до сих пор не </w:t>
      </w:r>
      <w:proofErr w:type="gramStart"/>
      <w:r w:rsidR="00472CC2">
        <w:rPr>
          <w:rFonts w:eastAsia="Times New Roman" w:cs="Times New Roman"/>
          <w:color w:val="000000"/>
          <w:sz w:val="24"/>
          <w:szCs w:val="24"/>
          <w:lang w:eastAsia="hi-IN" w:bidi="hi-IN"/>
        </w:rPr>
        <w:t>определился</w:t>
      </w:r>
      <w:proofErr w:type="gramEnd"/>
      <w:r w:rsidR="00472CC2">
        <w:rPr>
          <w:rFonts w:eastAsia="Times New Roman" w:cs="Times New Roman"/>
          <w:color w:val="000000"/>
          <w:sz w:val="24"/>
          <w:szCs w:val="24"/>
          <w:lang w:eastAsia="hi-IN" w:bidi="hi-IN"/>
        </w:rPr>
        <w:t xml:space="preserve"> кем хочу работать в будущем</w:t>
      </w:r>
      <w:r w:rsidRPr="004A2314">
        <w:rPr>
          <w:rFonts w:eastAsia="Times New Roman" w:cs="Times New Roman"/>
          <w:color w:val="000000"/>
          <w:sz w:val="24"/>
          <w:szCs w:val="24"/>
          <w:lang w:eastAsia="hi-IN" w:bidi="hi-IN"/>
        </w:rPr>
        <w:t>.</w:t>
      </w:r>
    </w:p>
    <w:p w:rsidR="004A2314" w:rsidRPr="004A2314" w:rsidRDefault="004A2314" w:rsidP="004A2314">
      <w:pPr>
        <w:suppressAutoHyphens/>
        <w:autoSpaceDE w:val="0"/>
        <w:spacing w:line="100" w:lineRule="atLeast"/>
        <w:ind w:firstLine="720"/>
        <w:jc w:val="left"/>
        <w:rPr>
          <w:rFonts w:eastAsia="Times New Roman" w:cs="Times New Roman"/>
          <w:color w:val="000000"/>
          <w:sz w:val="24"/>
          <w:szCs w:val="24"/>
          <w:lang w:eastAsia="hi-IN" w:bidi="hi-IN"/>
        </w:rPr>
      </w:pPr>
      <w:r w:rsidRPr="004A2314">
        <w:rPr>
          <w:rFonts w:eastAsia="Times New Roman" w:cs="Times New Roman"/>
          <w:color w:val="000000"/>
          <w:sz w:val="24"/>
          <w:szCs w:val="24"/>
          <w:lang w:eastAsia="hi-IN" w:bidi="hi-IN"/>
        </w:rPr>
        <w:t xml:space="preserve">При выполнении выпускной квалификационной работы я хотел (а)/не хотел (а) бы получить возможность проходить преддипломную практику на данном предприятии, </w:t>
      </w:r>
      <w:r w:rsidRPr="004A2314">
        <w:rPr>
          <w:rFonts w:eastAsia="Times New Roman" w:cs="Times New Roman"/>
          <w:i/>
          <w:iCs/>
          <w:color w:val="000000"/>
          <w:sz w:val="24"/>
          <w:szCs w:val="24"/>
          <w:lang w:eastAsia="hi-IN" w:bidi="hi-IN"/>
        </w:rPr>
        <w:t>так как</w:t>
      </w:r>
      <w:r w:rsidR="00472CC2">
        <w:rPr>
          <w:rFonts w:eastAsia="Times New Roman" w:cs="Times New Roman"/>
          <w:color w:val="000000"/>
          <w:sz w:val="24"/>
          <w:szCs w:val="24"/>
          <w:lang w:eastAsia="hi-IN" w:bidi="hi-IN"/>
        </w:rPr>
        <w:t xml:space="preserve"> здесь очень дружный коллектив, который при возникновении каких либо сложностей всегда тебе поможет</w:t>
      </w:r>
      <w:r w:rsidRPr="004A2314">
        <w:rPr>
          <w:rFonts w:eastAsia="Times New Roman" w:cs="Times New Roman"/>
          <w:color w:val="000000"/>
          <w:sz w:val="24"/>
          <w:szCs w:val="24"/>
          <w:lang w:eastAsia="hi-IN" w:bidi="hi-IN"/>
        </w:rPr>
        <w:t>.</w:t>
      </w:r>
    </w:p>
    <w:p w:rsidR="004A2314" w:rsidRPr="004A2314" w:rsidRDefault="004A2314" w:rsidP="004A2314">
      <w:pPr>
        <w:suppressAutoHyphens/>
        <w:autoSpaceDE w:val="0"/>
        <w:spacing w:line="100" w:lineRule="atLeast"/>
        <w:ind w:firstLine="720"/>
        <w:jc w:val="left"/>
        <w:rPr>
          <w:rFonts w:eastAsia="Times New Roman" w:cs="Times New Roman"/>
          <w:color w:val="000000"/>
          <w:sz w:val="24"/>
          <w:szCs w:val="24"/>
          <w:lang w:eastAsia="hi-IN" w:bidi="hi-IN"/>
        </w:rPr>
      </w:pPr>
    </w:p>
    <w:p w:rsidR="004A2314" w:rsidRPr="004A2314" w:rsidRDefault="004A2314" w:rsidP="004A2314">
      <w:pPr>
        <w:suppressAutoHyphens/>
        <w:autoSpaceDE w:val="0"/>
        <w:spacing w:line="100" w:lineRule="atLeast"/>
        <w:ind w:firstLine="720"/>
        <w:jc w:val="left"/>
        <w:rPr>
          <w:rFonts w:eastAsia="Times New Roman" w:cs="Times New Roman"/>
          <w:color w:val="000000"/>
          <w:sz w:val="24"/>
          <w:szCs w:val="24"/>
          <w:lang w:eastAsia="hi-IN" w:bidi="hi-IN"/>
        </w:rPr>
      </w:pPr>
    </w:p>
    <w:p w:rsidR="004A2314" w:rsidRPr="004A2314" w:rsidRDefault="004A2314" w:rsidP="004A2314">
      <w:pPr>
        <w:suppressAutoHyphens/>
        <w:autoSpaceDE w:val="0"/>
        <w:spacing w:line="100" w:lineRule="atLeast"/>
        <w:ind w:firstLine="720"/>
        <w:jc w:val="left"/>
        <w:rPr>
          <w:rFonts w:eastAsia="Times New Roman" w:cs="Times New Roman"/>
          <w:color w:val="000000"/>
          <w:sz w:val="24"/>
          <w:szCs w:val="24"/>
          <w:lang w:eastAsia="hi-IN" w:bidi="hi-IN"/>
        </w:rPr>
      </w:pPr>
    </w:p>
    <w:p w:rsidR="004A2314" w:rsidRPr="004517C7" w:rsidRDefault="004A2314" w:rsidP="004517C7">
      <w:pPr>
        <w:tabs>
          <w:tab w:val="right" w:pos="9356"/>
        </w:tabs>
        <w:suppressAutoHyphens/>
        <w:autoSpaceDE w:val="0"/>
        <w:spacing w:line="100" w:lineRule="atLeast"/>
        <w:ind w:firstLine="720"/>
        <w:jc w:val="left"/>
        <w:rPr>
          <w:rFonts w:eastAsia="Times New Roman" w:cs="Times New Roman"/>
          <w:b/>
          <w:i/>
          <w:iCs/>
          <w:color w:val="000000"/>
          <w:sz w:val="24"/>
          <w:szCs w:val="24"/>
          <w:u w:val="single"/>
          <w:lang w:eastAsia="hi-IN" w:bidi="hi-IN"/>
        </w:rPr>
      </w:pPr>
      <w:r w:rsidRPr="004A2314">
        <w:rPr>
          <w:rFonts w:eastAsia="Times New Roman" w:cs="Times New Roman"/>
          <w:color w:val="000000"/>
          <w:sz w:val="24"/>
          <w:szCs w:val="24"/>
          <w:lang w:eastAsia="hi-IN" w:bidi="hi-IN"/>
        </w:rPr>
        <w:t xml:space="preserve">Студент (ка) </w:t>
      </w:r>
      <w:r w:rsidR="004517C7">
        <w:rPr>
          <w:rFonts w:eastAsia="Times New Roman" w:cs="Times New Roman"/>
          <w:color w:val="000000"/>
          <w:sz w:val="24"/>
          <w:szCs w:val="24"/>
          <w:u w:val="single"/>
          <w:lang w:eastAsia="hi-IN" w:bidi="hi-IN"/>
        </w:rPr>
        <w:tab/>
      </w:r>
    </w:p>
    <w:p w:rsidR="004A2314" w:rsidRPr="004A2314" w:rsidRDefault="004A2314" w:rsidP="004A2314">
      <w:pPr>
        <w:suppressAutoHyphens/>
        <w:autoSpaceDE w:val="0"/>
        <w:spacing w:line="100" w:lineRule="atLeast"/>
        <w:ind w:left="340"/>
        <w:jc w:val="left"/>
        <w:rPr>
          <w:rFonts w:eastAsia="Times New Roman" w:cs="Times New Roman"/>
          <w:color w:val="000000"/>
          <w:sz w:val="24"/>
          <w:szCs w:val="24"/>
          <w:lang w:eastAsia="hi-IN" w:bidi="hi-IN"/>
        </w:rPr>
      </w:pPr>
      <w:r w:rsidRPr="004A2314">
        <w:rPr>
          <w:rFonts w:eastAsia="Times New Roman" w:cs="Times New Roman"/>
          <w:b/>
          <w:i/>
          <w:iCs/>
          <w:color w:val="000000"/>
          <w:sz w:val="24"/>
          <w:szCs w:val="24"/>
          <w:lang w:eastAsia="hi-IN" w:bidi="hi-IN"/>
        </w:rPr>
        <w:t xml:space="preserve">                               </w:t>
      </w:r>
      <w:r w:rsidR="005340F6">
        <w:rPr>
          <w:rFonts w:eastAsia="Times New Roman" w:cs="Times New Roman"/>
          <w:b/>
          <w:i/>
          <w:iCs/>
          <w:color w:val="000000"/>
          <w:sz w:val="24"/>
          <w:szCs w:val="24"/>
          <w:lang w:eastAsia="hi-IN" w:bidi="hi-IN"/>
        </w:rPr>
        <w:t xml:space="preserve">      </w:t>
      </w:r>
      <w:r w:rsidRPr="004A2314">
        <w:rPr>
          <w:rFonts w:eastAsia="Times New Roman" w:cs="Times New Roman"/>
          <w:b/>
          <w:i/>
          <w:iCs/>
          <w:color w:val="000000"/>
          <w:sz w:val="24"/>
          <w:szCs w:val="24"/>
          <w:lang w:eastAsia="hi-IN" w:bidi="hi-IN"/>
        </w:rPr>
        <w:t xml:space="preserve"> </w:t>
      </w:r>
      <w:r w:rsidRPr="004A2314">
        <w:rPr>
          <w:rFonts w:eastAsia="Times New Roman" w:cs="Times New Roman"/>
          <w:i/>
          <w:iCs/>
          <w:color w:val="000000"/>
          <w:sz w:val="16"/>
          <w:szCs w:val="16"/>
          <w:lang w:eastAsia="hi-IN" w:bidi="hi-IN"/>
        </w:rPr>
        <w:t xml:space="preserve">  (Ф. И.О.) </w:t>
      </w:r>
      <w:r w:rsidRPr="004A2314">
        <w:rPr>
          <w:rFonts w:eastAsia="Times New Roman" w:cs="Times New Roman"/>
          <w:color w:val="000000"/>
          <w:sz w:val="16"/>
          <w:szCs w:val="16"/>
          <w:lang w:eastAsia="hi-IN" w:bidi="hi-IN"/>
        </w:rPr>
        <w:t xml:space="preserve"> </w:t>
      </w:r>
      <w:r w:rsidRPr="004A2314">
        <w:rPr>
          <w:rFonts w:eastAsia="Times New Roman" w:cs="Times New Roman"/>
          <w:i/>
          <w:iCs/>
          <w:color w:val="000000"/>
          <w:sz w:val="16"/>
          <w:szCs w:val="16"/>
          <w:lang w:eastAsia="hi-IN" w:bidi="hi-IN"/>
        </w:rPr>
        <w:t xml:space="preserve">                                                   </w:t>
      </w:r>
      <w:r w:rsidR="005340F6">
        <w:rPr>
          <w:rFonts w:eastAsia="Times New Roman" w:cs="Times New Roman"/>
          <w:i/>
          <w:iCs/>
          <w:color w:val="000000"/>
          <w:sz w:val="16"/>
          <w:szCs w:val="16"/>
          <w:lang w:eastAsia="hi-IN" w:bidi="hi-IN"/>
        </w:rPr>
        <w:t xml:space="preserve">                       </w:t>
      </w:r>
      <w:r w:rsidRPr="004A2314">
        <w:rPr>
          <w:rFonts w:eastAsia="Times New Roman" w:cs="Times New Roman"/>
          <w:i/>
          <w:iCs/>
          <w:color w:val="000000"/>
          <w:sz w:val="16"/>
          <w:szCs w:val="16"/>
          <w:lang w:eastAsia="hi-IN" w:bidi="hi-IN"/>
        </w:rPr>
        <w:t xml:space="preserve">         (подпись) </w:t>
      </w:r>
    </w:p>
    <w:p w:rsidR="004A2314" w:rsidRPr="004A2314" w:rsidRDefault="004A2314" w:rsidP="004A2314">
      <w:pPr>
        <w:ind w:firstLine="0"/>
        <w:rPr>
          <w:rFonts w:eastAsia="Calibri" w:cs="Arial"/>
        </w:rPr>
      </w:pPr>
    </w:p>
    <w:p w:rsidR="004A2314" w:rsidRPr="004A2314" w:rsidRDefault="004A2314" w:rsidP="004A2314">
      <w:pPr>
        <w:pageBreakBefore/>
        <w:suppressAutoHyphens/>
        <w:spacing w:after="120" w:line="100" w:lineRule="atLeast"/>
        <w:ind w:firstLine="720"/>
        <w:jc w:val="center"/>
        <w:rPr>
          <w:rFonts w:eastAsia="Times New Roman" w:cs="Times New Roman"/>
          <w:sz w:val="24"/>
          <w:szCs w:val="24"/>
          <w:lang w:eastAsia="ar-SA"/>
        </w:rPr>
      </w:pPr>
      <w:r w:rsidRPr="004A2314">
        <w:rPr>
          <w:rFonts w:eastAsia="Times New Roman" w:cs="Times New Roman"/>
          <w:b/>
          <w:sz w:val="24"/>
          <w:szCs w:val="24"/>
          <w:lang w:eastAsia="ar-SA"/>
        </w:rPr>
        <w:lastRenderedPageBreak/>
        <w:t xml:space="preserve">ЗАМЕЧАНИЯ  РУКОВОДИТЕЛЯ  ПРАКТИКИ ОТ  КОЛЛЕДЖА </w:t>
      </w:r>
    </w:p>
    <w:tbl>
      <w:tblPr>
        <w:tblW w:w="0" w:type="auto"/>
        <w:tblInd w:w="64" w:type="dxa"/>
        <w:tblLayout w:type="fixed"/>
        <w:tblLook w:val="0000" w:firstRow="0" w:lastRow="0" w:firstColumn="0" w:lastColumn="0" w:noHBand="0" w:noVBand="0"/>
      </w:tblPr>
      <w:tblGrid>
        <w:gridCol w:w="1032"/>
        <w:gridCol w:w="6284"/>
        <w:gridCol w:w="2094"/>
      </w:tblGrid>
      <w:tr w:rsidR="004A2314" w:rsidRPr="004A2314" w:rsidTr="00FC339A">
        <w:tc>
          <w:tcPr>
            <w:tcW w:w="1032" w:type="dxa"/>
            <w:tcBorders>
              <w:top w:val="single" w:sz="4" w:space="0" w:color="000000"/>
              <w:left w:val="single" w:sz="4" w:space="0" w:color="000000"/>
              <w:bottom w:val="single" w:sz="4" w:space="0" w:color="000000"/>
            </w:tcBorders>
            <w:shd w:val="clear" w:color="auto" w:fill="auto"/>
          </w:tcPr>
          <w:p w:rsidR="004A2314" w:rsidRPr="004A2314" w:rsidRDefault="004A2314" w:rsidP="004A2314">
            <w:pPr>
              <w:suppressAutoHyphens/>
              <w:snapToGrid w:val="0"/>
              <w:spacing w:line="100" w:lineRule="atLeast"/>
              <w:ind w:firstLine="0"/>
              <w:jc w:val="center"/>
              <w:rPr>
                <w:rFonts w:eastAsia="Times New Roman" w:cs="Times New Roman"/>
                <w:sz w:val="24"/>
                <w:szCs w:val="24"/>
                <w:lang w:eastAsia="ar-SA"/>
              </w:rPr>
            </w:pPr>
          </w:p>
          <w:p w:rsidR="004A2314" w:rsidRPr="004A2314" w:rsidRDefault="004A2314" w:rsidP="004A2314">
            <w:pPr>
              <w:suppressAutoHyphens/>
              <w:spacing w:line="100" w:lineRule="atLeast"/>
              <w:ind w:firstLine="0"/>
              <w:jc w:val="center"/>
              <w:rPr>
                <w:rFonts w:eastAsia="Times New Roman" w:cs="Times New Roman"/>
                <w:sz w:val="24"/>
                <w:szCs w:val="24"/>
                <w:lang w:eastAsia="ar-SA"/>
              </w:rPr>
            </w:pPr>
            <w:r w:rsidRPr="004A2314">
              <w:rPr>
                <w:rFonts w:eastAsia="Times New Roman" w:cs="Times New Roman"/>
                <w:sz w:val="24"/>
                <w:szCs w:val="24"/>
                <w:lang w:eastAsia="ar-SA"/>
              </w:rPr>
              <w:t>Дата</w:t>
            </w:r>
          </w:p>
          <w:p w:rsidR="004A2314" w:rsidRPr="004A2314" w:rsidRDefault="004A2314" w:rsidP="004A2314">
            <w:pPr>
              <w:suppressAutoHyphens/>
              <w:spacing w:line="100" w:lineRule="atLeast"/>
              <w:ind w:firstLine="0"/>
              <w:jc w:val="center"/>
              <w:rPr>
                <w:rFonts w:eastAsia="Times New Roman" w:cs="Times New Roman"/>
                <w:sz w:val="24"/>
                <w:szCs w:val="24"/>
                <w:lang w:eastAsia="ar-SA"/>
              </w:rPr>
            </w:pPr>
            <w:r w:rsidRPr="004A2314">
              <w:rPr>
                <w:rFonts w:eastAsia="Times New Roman" w:cs="Times New Roman"/>
                <w:sz w:val="24"/>
                <w:szCs w:val="24"/>
                <w:lang w:eastAsia="ar-SA"/>
              </w:rPr>
              <w:t>проверки</w:t>
            </w:r>
          </w:p>
        </w:tc>
        <w:tc>
          <w:tcPr>
            <w:tcW w:w="6284" w:type="dxa"/>
            <w:tcBorders>
              <w:top w:val="single" w:sz="4" w:space="0" w:color="000000"/>
              <w:left w:val="single" w:sz="4" w:space="0" w:color="000000"/>
              <w:bottom w:val="single" w:sz="4" w:space="0" w:color="000000"/>
            </w:tcBorders>
            <w:shd w:val="clear" w:color="auto" w:fill="auto"/>
          </w:tcPr>
          <w:p w:rsidR="004A2314" w:rsidRPr="004A2314" w:rsidRDefault="004A2314" w:rsidP="004A2314">
            <w:pPr>
              <w:suppressAutoHyphens/>
              <w:snapToGrid w:val="0"/>
              <w:spacing w:line="100" w:lineRule="atLeast"/>
              <w:ind w:firstLine="0"/>
              <w:jc w:val="center"/>
              <w:rPr>
                <w:rFonts w:eastAsia="Times New Roman" w:cs="Times New Roman"/>
                <w:sz w:val="24"/>
                <w:szCs w:val="24"/>
                <w:lang w:eastAsia="ar-SA"/>
              </w:rPr>
            </w:pPr>
          </w:p>
          <w:p w:rsidR="004A2314" w:rsidRPr="004A2314" w:rsidRDefault="004A2314" w:rsidP="004A2314">
            <w:pPr>
              <w:suppressAutoHyphens/>
              <w:spacing w:line="100" w:lineRule="atLeast"/>
              <w:ind w:firstLine="0"/>
              <w:jc w:val="center"/>
              <w:rPr>
                <w:rFonts w:eastAsia="Times New Roman" w:cs="Times New Roman"/>
                <w:sz w:val="24"/>
                <w:szCs w:val="24"/>
                <w:lang w:eastAsia="ar-SA"/>
              </w:rPr>
            </w:pPr>
          </w:p>
          <w:p w:rsidR="004A2314" w:rsidRPr="004A2314" w:rsidRDefault="004A2314" w:rsidP="004A2314">
            <w:pPr>
              <w:suppressAutoHyphens/>
              <w:spacing w:line="100" w:lineRule="atLeast"/>
              <w:ind w:firstLine="0"/>
              <w:jc w:val="center"/>
              <w:rPr>
                <w:rFonts w:eastAsia="Times New Roman" w:cs="Times New Roman"/>
                <w:sz w:val="24"/>
                <w:szCs w:val="24"/>
                <w:lang w:eastAsia="ar-SA"/>
              </w:rPr>
            </w:pPr>
            <w:r w:rsidRPr="004A2314">
              <w:rPr>
                <w:rFonts w:eastAsia="Times New Roman" w:cs="Times New Roman"/>
                <w:sz w:val="24"/>
                <w:szCs w:val="24"/>
                <w:lang w:eastAsia="ar-SA"/>
              </w:rPr>
              <w:t>Содержание  замечаний</w:t>
            </w:r>
          </w:p>
          <w:p w:rsidR="004A2314" w:rsidRPr="004A2314" w:rsidRDefault="004A2314" w:rsidP="004A2314">
            <w:pPr>
              <w:suppressAutoHyphens/>
              <w:spacing w:line="100" w:lineRule="atLeast"/>
              <w:ind w:firstLine="0"/>
              <w:jc w:val="center"/>
              <w:rPr>
                <w:rFonts w:eastAsia="Times New Roman" w:cs="Times New Roman"/>
                <w:sz w:val="24"/>
                <w:szCs w:val="24"/>
                <w:lang w:eastAsia="ar-SA"/>
              </w:rPr>
            </w:pPr>
          </w:p>
        </w:tc>
        <w:tc>
          <w:tcPr>
            <w:tcW w:w="2094" w:type="dxa"/>
            <w:tcBorders>
              <w:top w:val="single" w:sz="4" w:space="0" w:color="000000"/>
              <w:left w:val="single" w:sz="4" w:space="0" w:color="000000"/>
              <w:bottom w:val="single" w:sz="4" w:space="0" w:color="000000"/>
              <w:right w:val="single" w:sz="4" w:space="0" w:color="000000"/>
            </w:tcBorders>
            <w:shd w:val="clear" w:color="auto" w:fill="auto"/>
          </w:tcPr>
          <w:p w:rsidR="004A2314" w:rsidRPr="004A2314" w:rsidRDefault="004A2314" w:rsidP="004A2314">
            <w:pPr>
              <w:suppressAutoHyphens/>
              <w:spacing w:line="100" w:lineRule="atLeast"/>
              <w:ind w:firstLine="0"/>
              <w:jc w:val="center"/>
              <w:rPr>
                <w:rFonts w:eastAsia="Times New Roman" w:cs="Times New Roman"/>
                <w:sz w:val="24"/>
                <w:szCs w:val="24"/>
                <w:lang w:eastAsia="ar-SA"/>
              </w:rPr>
            </w:pPr>
            <w:r w:rsidRPr="004A2314">
              <w:rPr>
                <w:rFonts w:eastAsia="Times New Roman" w:cs="Times New Roman"/>
                <w:sz w:val="24"/>
                <w:szCs w:val="24"/>
                <w:lang w:eastAsia="ar-SA"/>
              </w:rPr>
              <w:t>Должность и подпись</w:t>
            </w:r>
          </w:p>
          <w:p w:rsidR="004A2314" w:rsidRPr="004A2314" w:rsidRDefault="004A2314" w:rsidP="004A2314">
            <w:pPr>
              <w:suppressAutoHyphens/>
              <w:spacing w:line="100" w:lineRule="atLeast"/>
              <w:ind w:firstLine="0"/>
              <w:jc w:val="center"/>
              <w:rPr>
                <w:rFonts w:eastAsia="Times New Roman" w:cs="Times New Roman"/>
                <w:sz w:val="24"/>
                <w:szCs w:val="24"/>
                <w:lang w:eastAsia="ar-SA"/>
              </w:rPr>
            </w:pPr>
            <w:r w:rsidRPr="004A2314">
              <w:rPr>
                <w:rFonts w:eastAsia="Times New Roman" w:cs="Times New Roman"/>
                <w:sz w:val="24"/>
                <w:szCs w:val="24"/>
                <w:lang w:eastAsia="ar-SA"/>
              </w:rPr>
              <w:t xml:space="preserve">руководителя </w:t>
            </w:r>
          </w:p>
          <w:p w:rsidR="004A2314" w:rsidRPr="004A2314" w:rsidRDefault="004A2314" w:rsidP="004A2314">
            <w:pPr>
              <w:suppressAutoHyphens/>
              <w:spacing w:line="100" w:lineRule="atLeast"/>
              <w:ind w:firstLine="0"/>
              <w:jc w:val="center"/>
              <w:rPr>
                <w:rFonts w:eastAsia="Times New Roman" w:cs="Times New Roman"/>
                <w:sz w:val="24"/>
                <w:szCs w:val="24"/>
                <w:lang w:eastAsia="ar-SA"/>
              </w:rPr>
            </w:pPr>
            <w:r w:rsidRPr="004A2314">
              <w:rPr>
                <w:rFonts w:eastAsia="Times New Roman" w:cs="Times New Roman"/>
                <w:sz w:val="24"/>
                <w:szCs w:val="24"/>
                <w:lang w:eastAsia="ar-SA"/>
              </w:rPr>
              <w:t>практики</w:t>
            </w:r>
          </w:p>
        </w:tc>
      </w:tr>
      <w:tr w:rsidR="004A2314" w:rsidRPr="004A2314" w:rsidTr="00FC339A">
        <w:tc>
          <w:tcPr>
            <w:tcW w:w="1032" w:type="dxa"/>
            <w:tcBorders>
              <w:top w:val="single" w:sz="4" w:space="0" w:color="000000"/>
              <w:left w:val="single" w:sz="4" w:space="0" w:color="000000"/>
              <w:bottom w:val="single" w:sz="4" w:space="0" w:color="000000"/>
            </w:tcBorders>
            <w:shd w:val="clear" w:color="auto" w:fill="auto"/>
          </w:tcPr>
          <w:p w:rsidR="004A2314" w:rsidRPr="004A2314" w:rsidRDefault="004A2314" w:rsidP="004A2314">
            <w:pPr>
              <w:suppressAutoHyphens/>
              <w:spacing w:line="100" w:lineRule="atLeast"/>
              <w:ind w:firstLine="0"/>
              <w:jc w:val="center"/>
              <w:rPr>
                <w:rFonts w:eastAsia="Times New Roman" w:cs="Times New Roman"/>
                <w:sz w:val="24"/>
                <w:szCs w:val="24"/>
                <w:lang w:eastAsia="ar-SA"/>
              </w:rPr>
            </w:pPr>
            <w:r w:rsidRPr="004A2314">
              <w:rPr>
                <w:rFonts w:eastAsia="Times New Roman" w:cs="Times New Roman"/>
                <w:sz w:val="24"/>
                <w:szCs w:val="24"/>
                <w:lang w:eastAsia="ar-SA"/>
              </w:rPr>
              <w:t>1</w:t>
            </w:r>
          </w:p>
        </w:tc>
        <w:tc>
          <w:tcPr>
            <w:tcW w:w="6284" w:type="dxa"/>
            <w:tcBorders>
              <w:top w:val="single" w:sz="4" w:space="0" w:color="000000"/>
              <w:left w:val="single" w:sz="4" w:space="0" w:color="000000"/>
              <w:bottom w:val="single" w:sz="4" w:space="0" w:color="000000"/>
            </w:tcBorders>
            <w:shd w:val="clear" w:color="auto" w:fill="auto"/>
          </w:tcPr>
          <w:p w:rsidR="004A2314" w:rsidRPr="004A2314" w:rsidRDefault="004A2314" w:rsidP="004A2314">
            <w:pPr>
              <w:suppressAutoHyphens/>
              <w:spacing w:line="100" w:lineRule="atLeast"/>
              <w:ind w:firstLine="0"/>
              <w:jc w:val="center"/>
              <w:rPr>
                <w:rFonts w:eastAsia="Times New Roman" w:cs="Times New Roman"/>
                <w:sz w:val="24"/>
                <w:szCs w:val="24"/>
                <w:lang w:eastAsia="ar-SA"/>
              </w:rPr>
            </w:pPr>
            <w:r w:rsidRPr="004A2314">
              <w:rPr>
                <w:rFonts w:eastAsia="Times New Roman" w:cs="Times New Roman"/>
                <w:sz w:val="24"/>
                <w:szCs w:val="24"/>
                <w:lang w:eastAsia="ar-SA"/>
              </w:rPr>
              <w:t>2</w:t>
            </w:r>
          </w:p>
        </w:tc>
        <w:tc>
          <w:tcPr>
            <w:tcW w:w="2094" w:type="dxa"/>
            <w:tcBorders>
              <w:top w:val="single" w:sz="4" w:space="0" w:color="000000"/>
              <w:left w:val="single" w:sz="4" w:space="0" w:color="000000"/>
              <w:bottom w:val="single" w:sz="4" w:space="0" w:color="000000"/>
              <w:right w:val="single" w:sz="4" w:space="0" w:color="000000"/>
            </w:tcBorders>
            <w:shd w:val="clear" w:color="auto" w:fill="auto"/>
          </w:tcPr>
          <w:p w:rsidR="004A2314" w:rsidRPr="004A2314" w:rsidRDefault="004A2314" w:rsidP="004A2314">
            <w:pPr>
              <w:suppressAutoHyphens/>
              <w:spacing w:line="100" w:lineRule="atLeast"/>
              <w:ind w:firstLine="0"/>
              <w:jc w:val="center"/>
              <w:rPr>
                <w:rFonts w:eastAsia="Times New Roman" w:cs="Times New Roman"/>
                <w:sz w:val="24"/>
                <w:szCs w:val="24"/>
                <w:lang w:eastAsia="ar-SA"/>
              </w:rPr>
            </w:pPr>
            <w:r w:rsidRPr="004A2314">
              <w:rPr>
                <w:rFonts w:eastAsia="Times New Roman" w:cs="Times New Roman"/>
                <w:sz w:val="24"/>
                <w:szCs w:val="24"/>
                <w:lang w:eastAsia="ar-SA"/>
              </w:rPr>
              <w:t>3</w:t>
            </w:r>
          </w:p>
        </w:tc>
      </w:tr>
      <w:tr w:rsidR="004A2314" w:rsidRPr="004A2314" w:rsidTr="00FC339A">
        <w:trPr>
          <w:trHeight w:val="11652"/>
        </w:trPr>
        <w:tc>
          <w:tcPr>
            <w:tcW w:w="1032" w:type="dxa"/>
            <w:tcBorders>
              <w:top w:val="single" w:sz="4" w:space="0" w:color="000000"/>
              <w:left w:val="single" w:sz="4" w:space="0" w:color="000000"/>
              <w:bottom w:val="single" w:sz="4" w:space="0" w:color="000000"/>
            </w:tcBorders>
            <w:shd w:val="clear" w:color="auto" w:fill="auto"/>
          </w:tcPr>
          <w:p w:rsidR="004A2314" w:rsidRPr="004A2314" w:rsidRDefault="004A2314" w:rsidP="004A2314">
            <w:pPr>
              <w:suppressAutoHyphens/>
              <w:snapToGrid w:val="0"/>
              <w:spacing w:line="100" w:lineRule="atLeast"/>
              <w:ind w:firstLine="0"/>
              <w:jc w:val="center"/>
              <w:rPr>
                <w:rFonts w:eastAsia="Times New Roman" w:cs="Times New Roman"/>
                <w:sz w:val="24"/>
                <w:szCs w:val="24"/>
                <w:lang w:eastAsia="ar-SA"/>
              </w:rPr>
            </w:pPr>
          </w:p>
        </w:tc>
        <w:tc>
          <w:tcPr>
            <w:tcW w:w="6284" w:type="dxa"/>
            <w:tcBorders>
              <w:top w:val="single" w:sz="4" w:space="0" w:color="000000"/>
              <w:left w:val="single" w:sz="4" w:space="0" w:color="000000"/>
              <w:bottom w:val="single" w:sz="4" w:space="0" w:color="000000"/>
            </w:tcBorders>
            <w:shd w:val="clear" w:color="auto" w:fill="auto"/>
          </w:tcPr>
          <w:p w:rsidR="004A2314" w:rsidRPr="004A2314" w:rsidRDefault="004A2314" w:rsidP="004A2314">
            <w:pPr>
              <w:suppressAutoHyphens/>
              <w:snapToGrid w:val="0"/>
              <w:spacing w:line="100" w:lineRule="atLeast"/>
              <w:ind w:firstLine="0"/>
              <w:jc w:val="center"/>
              <w:rPr>
                <w:rFonts w:eastAsia="Times New Roman" w:cs="Times New Roman"/>
                <w:sz w:val="24"/>
                <w:szCs w:val="24"/>
                <w:lang w:eastAsia="ar-SA"/>
              </w:rPr>
            </w:pPr>
          </w:p>
        </w:tc>
        <w:tc>
          <w:tcPr>
            <w:tcW w:w="2094" w:type="dxa"/>
            <w:tcBorders>
              <w:top w:val="single" w:sz="4" w:space="0" w:color="000000"/>
              <w:left w:val="single" w:sz="4" w:space="0" w:color="000000"/>
              <w:bottom w:val="single" w:sz="4" w:space="0" w:color="000000"/>
              <w:right w:val="single" w:sz="4" w:space="0" w:color="000000"/>
            </w:tcBorders>
            <w:shd w:val="clear" w:color="auto" w:fill="auto"/>
          </w:tcPr>
          <w:p w:rsidR="004A2314" w:rsidRPr="004A2314" w:rsidRDefault="004A2314" w:rsidP="004A2314">
            <w:pPr>
              <w:suppressAutoHyphens/>
              <w:snapToGrid w:val="0"/>
              <w:spacing w:line="100" w:lineRule="atLeast"/>
              <w:ind w:firstLine="0"/>
              <w:jc w:val="center"/>
              <w:rPr>
                <w:rFonts w:eastAsia="Times New Roman" w:cs="Times New Roman"/>
                <w:sz w:val="24"/>
                <w:szCs w:val="24"/>
                <w:lang w:eastAsia="ar-SA"/>
              </w:rPr>
            </w:pPr>
          </w:p>
        </w:tc>
      </w:tr>
    </w:tbl>
    <w:p w:rsidR="004A2314" w:rsidRPr="004A2314" w:rsidRDefault="004A2314" w:rsidP="004A2314">
      <w:pPr>
        <w:suppressAutoHyphens/>
        <w:spacing w:line="100" w:lineRule="atLeast"/>
        <w:ind w:firstLine="720"/>
        <w:jc w:val="center"/>
        <w:rPr>
          <w:rFonts w:eastAsia="Times New Roman" w:cs="Times New Roman"/>
          <w:b/>
          <w:i/>
          <w:iCs/>
          <w:szCs w:val="28"/>
          <w:lang w:eastAsia="ar-SA"/>
        </w:rPr>
      </w:pPr>
    </w:p>
    <w:p w:rsidR="004A2314" w:rsidRPr="004A2314" w:rsidRDefault="004A2314" w:rsidP="004A2314">
      <w:pPr>
        <w:suppressAutoHyphens/>
        <w:spacing w:line="100" w:lineRule="atLeast"/>
        <w:ind w:firstLine="720"/>
        <w:jc w:val="center"/>
        <w:rPr>
          <w:rFonts w:eastAsia="Times New Roman" w:cs="Times New Roman"/>
          <w:b/>
          <w:i/>
          <w:iCs/>
          <w:szCs w:val="28"/>
          <w:lang w:eastAsia="ar-SA"/>
        </w:rPr>
      </w:pPr>
    </w:p>
    <w:p w:rsidR="004A2314" w:rsidRPr="004A2314" w:rsidRDefault="004A2314" w:rsidP="004A2314">
      <w:pPr>
        <w:pageBreakBefore/>
        <w:suppressAutoHyphens/>
        <w:spacing w:line="240" w:lineRule="auto"/>
        <w:ind w:firstLine="0"/>
        <w:jc w:val="center"/>
        <w:rPr>
          <w:rFonts w:eastAsia="Times New Roman" w:cs="Times New Roman"/>
          <w:b/>
          <w:sz w:val="24"/>
          <w:szCs w:val="24"/>
          <w:lang w:eastAsia="ar-SA"/>
        </w:rPr>
      </w:pPr>
      <w:r w:rsidRPr="004A2314">
        <w:rPr>
          <w:rFonts w:eastAsia="Times New Roman" w:cs="Times New Roman"/>
          <w:b/>
          <w:sz w:val="24"/>
          <w:szCs w:val="24"/>
          <w:lang w:eastAsia="ar-SA"/>
        </w:rPr>
        <w:lastRenderedPageBreak/>
        <w:t>КАЛЕНДАРНО-ТЕМАТИЧЕСКИЙ ПЛАН ПРОИЗВОДСТВЕННОЙ ПРАКТИКИ</w:t>
      </w:r>
      <w:r w:rsidR="00641180">
        <w:rPr>
          <w:rFonts w:eastAsia="Times New Roman" w:cs="Times New Roman"/>
          <w:b/>
          <w:sz w:val="24"/>
          <w:szCs w:val="24"/>
          <w:lang w:eastAsia="ar-SA"/>
        </w:rPr>
        <w:t xml:space="preserve"> ПП.01</w:t>
      </w:r>
    </w:p>
    <w:p w:rsidR="004A2314" w:rsidRPr="004A2314" w:rsidRDefault="004A2314" w:rsidP="004A2314">
      <w:pPr>
        <w:suppressAutoHyphens/>
        <w:spacing w:line="240" w:lineRule="auto"/>
        <w:ind w:firstLine="0"/>
        <w:jc w:val="left"/>
        <w:rPr>
          <w:rFonts w:eastAsia="Times New Roman" w:cs="Times New Roman"/>
          <w:sz w:val="24"/>
          <w:szCs w:val="24"/>
          <w:lang w:eastAsia="ar-SA"/>
        </w:rPr>
      </w:pPr>
    </w:p>
    <w:tbl>
      <w:tblPr>
        <w:tblW w:w="0" w:type="auto"/>
        <w:tblInd w:w="97" w:type="dxa"/>
        <w:tblLayout w:type="fixed"/>
        <w:tblLook w:val="0000" w:firstRow="0" w:lastRow="0" w:firstColumn="0" w:lastColumn="0" w:noHBand="0" w:noVBand="0"/>
      </w:tblPr>
      <w:tblGrid>
        <w:gridCol w:w="660"/>
        <w:gridCol w:w="6014"/>
        <w:gridCol w:w="992"/>
        <w:gridCol w:w="1701"/>
      </w:tblGrid>
      <w:tr w:rsidR="004A2314" w:rsidRPr="004A2314" w:rsidTr="00FC339A">
        <w:trPr>
          <w:cantSplit/>
          <w:trHeight w:val="1145"/>
        </w:trPr>
        <w:tc>
          <w:tcPr>
            <w:tcW w:w="660" w:type="dxa"/>
            <w:tcBorders>
              <w:top w:val="single" w:sz="4" w:space="0" w:color="000000"/>
              <w:left w:val="single" w:sz="4" w:space="0" w:color="000000"/>
              <w:bottom w:val="single" w:sz="4" w:space="0" w:color="000000"/>
            </w:tcBorders>
            <w:shd w:val="clear" w:color="auto" w:fill="auto"/>
          </w:tcPr>
          <w:p w:rsidR="004A2314" w:rsidRPr="004A2314" w:rsidRDefault="004A2314" w:rsidP="004A2314">
            <w:pPr>
              <w:suppressAutoHyphens/>
              <w:spacing w:line="240" w:lineRule="auto"/>
              <w:ind w:firstLine="0"/>
              <w:jc w:val="center"/>
              <w:rPr>
                <w:rFonts w:eastAsia="Times New Roman" w:cs="Times New Roman"/>
                <w:sz w:val="24"/>
                <w:szCs w:val="24"/>
                <w:lang w:eastAsia="ar-SA"/>
              </w:rPr>
            </w:pPr>
            <w:r w:rsidRPr="004A2314">
              <w:rPr>
                <w:rFonts w:eastAsia="Times New Roman" w:cs="Times New Roman"/>
                <w:sz w:val="24"/>
                <w:szCs w:val="24"/>
                <w:lang w:eastAsia="ar-SA"/>
              </w:rPr>
              <w:t xml:space="preserve">№ </w:t>
            </w:r>
          </w:p>
        </w:tc>
        <w:tc>
          <w:tcPr>
            <w:tcW w:w="6014" w:type="dxa"/>
            <w:tcBorders>
              <w:top w:val="single" w:sz="4" w:space="0" w:color="000000"/>
              <w:left w:val="single" w:sz="4" w:space="0" w:color="000000"/>
              <w:bottom w:val="single" w:sz="4" w:space="0" w:color="000000"/>
            </w:tcBorders>
            <w:shd w:val="clear" w:color="auto" w:fill="auto"/>
          </w:tcPr>
          <w:p w:rsidR="004A2314" w:rsidRPr="004A2314" w:rsidRDefault="004A2314" w:rsidP="004A2314">
            <w:pPr>
              <w:suppressAutoHyphens/>
              <w:spacing w:line="240" w:lineRule="auto"/>
              <w:ind w:firstLine="0"/>
              <w:jc w:val="center"/>
              <w:rPr>
                <w:rFonts w:eastAsia="Times New Roman" w:cs="Times New Roman"/>
                <w:sz w:val="24"/>
                <w:szCs w:val="24"/>
                <w:lang w:eastAsia="ar-SA"/>
              </w:rPr>
            </w:pPr>
            <w:r w:rsidRPr="004A2314">
              <w:rPr>
                <w:rFonts w:eastAsia="Times New Roman" w:cs="Times New Roman"/>
                <w:sz w:val="24"/>
                <w:szCs w:val="24"/>
                <w:lang w:eastAsia="ar-SA"/>
              </w:rPr>
              <w:t>Наименование темы</w:t>
            </w:r>
          </w:p>
        </w:tc>
        <w:tc>
          <w:tcPr>
            <w:tcW w:w="992" w:type="dxa"/>
            <w:tcBorders>
              <w:top w:val="single" w:sz="4" w:space="0" w:color="000000"/>
              <w:left w:val="single" w:sz="4" w:space="0" w:color="000000"/>
              <w:bottom w:val="single" w:sz="4" w:space="0" w:color="000000"/>
            </w:tcBorders>
            <w:shd w:val="clear" w:color="auto" w:fill="auto"/>
          </w:tcPr>
          <w:p w:rsidR="004A2314" w:rsidRPr="004A2314" w:rsidRDefault="004A2314" w:rsidP="004A2314">
            <w:pPr>
              <w:suppressAutoHyphens/>
              <w:spacing w:line="240" w:lineRule="auto"/>
              <w:ind w:firstLine="0"/>
              <w:jc w:val="center"/>
              <w:rPr>
                <w:rFonts w:eastAsia="Times New Roman" w:cs="Times New Roman"/>
                <w:sz w:val="24"/>
                <w:szCs w:val="24"/>
                <w:lang w:eastAsia="ar-SA"/>
              </w:rPr>
            </w:pPr>
            <w:r w:rsidRPr="004A2314">
              <w:rPr>
                <w:rFonts w:eastAsia="Times New Roman" w:cs="Times New Roman"/>
                <w:sz w:val="24"/>
                <w:szCs w:val="24"/>
                <w:lang w:eastAsia="ar-SA"/>
              </w:rPr>
              <w:t>Сроки</w:t>
            </w:r>
          </w:p>
        </w:tc>
        <w:tc>
          <w:tcPr>
            <w:tcW w:w="1701" w:type="dxa"/>
            <w:tcBorders>
              <w:top w:val="single" w:sz="4" w:space="0" w:color="000000"/>
              <w:left w:val="single" w:sz="4" w:space="0" w:color="000000"/>
              <w:bottom w:val="single" w:sz="4" w:space="0" w:color="000000"/>
              <w:right w:val="single" w:sz="4" w:space="0" w:color="auto"/>
            </w:tcBorders>
            <w:shd w:val="clear" w:color="auto" w:fill="auto"/>
          </w:tcPr>
          <w:p w:rsidR="004A2314" w:rsidRPr="004A2314" w:rsidRDefault="004A2314" w:rsidP="004A2314">
            <w:pPr>
              <w:suppressAutoHyphens/>
              <w:spacing w:line="240" w:lineRule="auto"/>
              <w:ind w:firstLine="0"/>
              <w:jc w:val="center"/>
              <w:rPr>
                <w:rFonts w:eastAsia="Times New Roman" w:cs="Times New Roman"/>
                <w:sz w:val="24"/>
                <w:szCs w:val="24"/>
                <w:lang w:eastAsia="ar-SA"/>
              </w:rPr>
            </w:pPr>
            <w:proofErr w:type="gramStart"/>
            <w:r w:rsidRPr="004A2314">
              <w:rPr>
                <w:rFonts w:eastAsia="Times New Roman" w:cs="Times New Roman"/>
                <w:sz w:val="24"/>
                <w:szCs w:val="24"/>
                <w:lang w:eastAsia="ar-SA"/>
              </w:rPr>
              <w:t>Выполнено</w:t>
            </w:r>
            <w:proofErr w:type="gramEnd"/>
            <w:r w:rsidRPr="004A2314">
              <w:rPr>
                <w:rFonts w:eastAsia="Times New Roman" w:cs="Times New Roman"/>
                <w:sz w:val="24"/>
                <w:szCs w:val="24"/>
                <w:lang w:val="en-US" w:eastAsia="ar-SA"/>
              </w:rPr>
              <w:t>/</w:t>
            </w:r>
            <w:r w:rsidRPr="004A2314">
              <w:rPr>
                <w:rFonts w:eastAsia="Times New Roman" w:cs="Times New Roman"/>
                <w:sz w:val="24"/>
                <w:szCs w:val="24"/>
                <w:lang w:eastAsia="ar-SA"/>
              </w:rPr>
              <w:t xml:space="preserve"> не выполнено</w:t>
            </w:r>
          </w:p>
        </w:tc>
      </w:tr>
      <w:tr w:rsidR="004A2314" w:rsidRPr="004A2314" w:rsidTr="00FC339A">
        <w:tc>
          <w:tcPr>
            <w:tcW w:w="660" w:type="dxa"/>
            <w:tcBorders>
              <w:top w:val="single" w:sz="4" w:space="0" w:color="000000"/>
              <w:left w:val="single" w:sz="4" w:space="0" w:color="000000"/>
              <w:bottom w:val="single" w:sz="4" w:space="0" w:color="000000"/>
            </w:tcBorders>
            <w:shd w:val="clear" w:color="auto" w:fill="auto"/>
          </w:tcPr>
          <w:p w:rsidR="004A2314" w:rsidRPr="004A2314" w:rsidRDefault="004A2314" w:rsidP="004A2314">
            <w:pPr>
              <w:suppressAutoHyphens/>
              <w:spacing w:line="240" w:lineRule="auto"/>
              <w:ind w:firstLine="0"/>
              <w:jc w:val="center"/>
              <w:rPr>
                <w:rFonts w:eastAsia="Times New Roman" w:cs="Times New Roman"/>
                <w:sz w:val="24"/>
                <w:szCs w:val="24"/>
                <w:lang w:eastAsia="ar-SA"/>
              </w:rPr>
            </w:pPr>
            <w:r w:rsidRPr="004A2314">
              <w:rPr>
                <w:rFonts w:eastAsia="Times New Roman" w:cs="Times New Roman"/>
                <w:sz w:val="24"/>
                <w:szCs w:val="24"/>
                <w:lang w:eastAsia="ar-SA"/>
              </w:rPr>
              <w:t>1</w:t>
            </w:r>
          </w:p>
        </w:tc>
        <w:tc>
          <w:tcPr>
            <w:tcW w:w="6014" w:type="dxa"/>
            <w:tcBorders>
              <w:top w:val="single" w:sz="4" w:space="0" w:color="000000"/>
              <w:left w:val="single" w:sz="4" w:space="0" w:color="000000"/>
              <w:bottom w:val="single" w:sz="4" w:space="0" w:color="000000"/>
            </w:tcBorders>
            <w:shd w:val="clear" w:color="auto" w:fill="auto"/>
          </w:tcPr>
          <w:p w:rsidR="004A2314" w:rsidRPr="004A2314" w:rsidRDefault="004A2314" w:rsidP="004A2314">
            <w:pPr>
              <w:suppressAutoHyphens/>
              <w:spacing w:line="240" w:lineRule="auto"/>
              <w:ind w:firstLine="0"/>
              <w:jc w:val="center"/>
              <w:rPr>
                <w:rFonts w:eastAsia="Times New Roman" w:cs="Times New Roman"/>
                <w:sz w:val="24"/>
                <w:szCs w:val="24"/>
                <w:lang w:eastAsia="ar-SA"/>
              </w:rPr>
            </w:pPr>
            <w:r w:rsidRPr="004A2314">
              <w:rPr>
                <w:rFonts w:eastAsia="Times New Roman" w:cs="Times New Roman"/>
                <w:sz w:val="24"/>
                <w:szCs w:val="24"/>
                <w:lang w:eastAsia="ar-SA"/>
              </w:rPr>
              <w:t>2</w:t>
            </w:r>
          </w:p>
        </w:tc>
        <w:tc>
          <w:tcPr>
            <w:tcW w:w="992" w:type="dxa"/>
            <w:tcBorders>
              <w:top w:val="single" w:sz="4" w:space="0" w:color="000000"/>
              <w:left w:val="single" w:sz="4" w:space="0" w:color="000000"/>
              <w:bottom w:val="single" w:sz="4" w:space="0" w:color="000000"/>
            </w:tcBorders>
            <w:shd w:val="clear" w:color="auto" w:fill="auto"/>
          </w:tcPr>
          <w:p w:rsidR="004A2314" w:rsidRPr="004A2314" w:rsidRDefault="004A2314" w:rsidP="004A2314">
            <w:pPr>
              <w:suppressAutoHyphens/>
              <w:spacing w:line="240" w:lineRule="auto"/>
              <w:ind w:firstLine="0"/>
              <w:jc w:val="center"/>
              <w:rPr>
                <w:rFonts w:eastAsia="Times New Roman" w:cs="Times New Roman"/>
                <w:sz w:val="24"/>
                <w:szCs w:val="24"/>
                <w:lang w:eastAsia="ar-SA"/>
              </w:rPr>
            </w:pPr>
            <w:r w:rsidRPr="004A2314">
              <w:rPr>
                <w:rFonts w:eastAsia="Times New Roman" w:cs="Times New Roman"/>
                <w:sz w:val="24"/>
                <w:szCs w:val="24"/>
                <w:lang w:eastAsia="ar-SA"/>
              </w:rPr>
              <w:t>3</w:t>
            </w:r>
          </w:p>
        </w:tc>
        <w:tc>
          <w:tcPr>
            <w:tcW w:w="1701" w:type="dxa"/>
            <w:tcBorders>
              <w:top w:val="single" w:sz="4" w:space="0" w:color="000000"/>
              <w:left w:val="single" w:sz="4" w:space="0" w:color="000000"/>
              <w:bottom w:val="single" w:sz="4" w:space="0" w:color="000000"/>
              <w:right w:val="single" w:sz="4" w:space="0" w:color="auto"/>
            </w:tcBorders>
            <w:shd w:val="clear" w:color="auto" w:fill="auto"/>
          </w:tcPr>
          <w:p w:rsidR="004A2314" w:rsidRPr="004A2314" w:rsidRDefault="004A2314" w:rsidP="004A2314">
            <w:pPr>
              <w:suppressAutoHyphens/>
              <w:spacing w:line="240" w:lineRule="auto"/>
              <w:ind w:firstLine="0"/>
              <w:jc w:val="center"/>
              <w:rPr>
                <w:rFonts w:eastAsia="Times New Roman" w:cs="Times New Roman"/>
                <w:sz w:val="24"/>
                <w:szCs w:val="24"/>
                <w:lang w:eastAsia="ar-SA"/>
              </w:rPr>
            </w:pPr>
            <w:r w:rsidRPr="004A2314">
              <w:rPr>
                <w:rFonts w:eastAsia="Times New Roman" w:cs="Times New Roman"/>
                <w:sz w:val="24"/>
                <w:szCs w:val="24"/>
                <w:lang w:eastAsia="ar-SA"/>
              </w:rPr>
              <w:t>4</w:t>
            </w:r>
          </w:p>
        </w:tc>
      </w:tr>
      <w:tr w:rsidR="004A2314" w:rsidRPr="004A2314" w:rsidTr="00451F99">
        <w:tc>
          <w:tcPr>
            <w:tcW w:w="660" w:type="dxa"/>
            <w:tcBorders>
              <w:left w:val="single" w:sz="4" w:space="0" w:color="000000"/>
              <w:bottom w:val="single" w:sz="4" w:space="0" w:color="000000"/>
            </w:tcBorders>
            <w:shd w:val="clear" w:color="auto" w:fill="auto"/>
            <w:vAlign w:val="center"/>
          </w:tcPr>
          <w:p w:rsidR="004A2314" w:rsidRPr="00451F99" w:rsidRDefault="004A2314" w:rsidP="00451F99">
            <w:pPr>
              <w:pStyle w:val="a5"/>
              <w:numPr>
                <w:ilvl w:val="0"/>
                <w:numId w:val="11"/>
              </w:numPr>
              <w:spacing w:line="240" w:lineRule="auto"/>
              <w:ind w:left="0" w:firstLine="0"/>
            </w:pPr>
          </w:p>
        </w:tc>
        <w:tc>
          <w:tcPr>
            <w:tcW w:w="6014" w:type="dxa"/>
            <w:tcBorders>
              <w:left w:val="single" w:sz="4" w:space="0" w:color="000000"/>
              <w:bottom w:val="single" w:sz="4" w:space="0" w:color="000000"/>
            </w:tcBorders>
            <w:shd w:val="clear" w:color="auto" w:fill="auto"/>
            <w:vAlign w:val="center"/>
          </w:tcPr>
          <w:p w:rsidR="004A2314" w:rsidRPr="004A2314" w:rsidRDefault="004A2314" w:rsidP="00451F99">
            <w:pPr>
              <w:suppressAutoHyphens/>
              <w:spacing w:line="240" w:lineRule="auto"/>
              <w:ind w:firstLine="0"/>
              <w:jc w:val="left"/>
              <w:rPr>
                <w:rFonts w:eastAsia="Times New Roman" w:cs="Times New Roman"/>
                <w:sz w:val="24"/>
                <w:szCs w:val="24"/>
                <w:lang w:eastAsia="ar-SA"/>
              </w:rPr>
            </w:pPr>
            <w:r w:rsidRPr="004A2314">
              <w:rPr>
                <w:rFonts w:eastAsia="Times New Roman" w:cs="Times New Roman"/>
                <w:sz w:val="24"/>
                <w:szCs w:val="24"/>
                <w:lang w:eastAsia="ar-SA"/>
              </w:rPr>
              <w:t>Инструктаж по технике безопасности, общий инструктаж по пожарной безопасности, а также инструктаж по правилам внутреннего распорядка и отдельным</w:t>
            </w:r>
            <w:r w:rsidRPr="004A2314">
              <w:rPr>
                <w:rFonts w:eastAsia="Times New Roman" w:cs="Times New Roman"/>
                <w:i/>
                <w:iCs/>
                <w:sz w:val="24"/>
                <w:szCs w:val="24"/>
                <w:lang w:eastAsia="ar-SA"/>
              </w:rPr>
              <w:t xml:space="preserve"> </w:t>
            </w:r>
            <w:r w:rsidRPr="004A2314">
              <w:rPr>
                <w:rFonts w:eastAsia="Times New Roman" w:cs="Times New Roman"/>
                <w:sz w:val="24"/>
                <w:szCs w:val="24"/>
                <w:lang w:eastAsia="ar-SA"/>
              </w:rPr>
              <w:t xml:space="preserve">особенностям режима работы организации. </w:t>
            </w:r>
          </w:p>
        </w:tc>
        <w:tc>
          <w:tcPr>
            <w:tcW w:w="992" w:type="dxa"/>
            <w:tcBorders>
              <w:left w:val="single" w:sz="4" w:space="0" w:color="000000"/>
              <w:bottom w:val="single" w:sz="4" w:space="0" w:color="000000"/>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c>
          <w:tcPr>
            <w:tcW w:w="1701" w:type="dxa"/>
            <w:tcBorders>
              <w:top w:val="single" w:sz="4" w:space="0" w:color="000000"/>
              <w:left w:val="single" w:sz="4" w:space="0" w:color="000000"/>
              <w:bottom w:val="single" w:sz="4" w:space="0" w:color="000000"/>
              <w:right w:val="single" w:sz="4" w:space="0" w:color="auto"/>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r>
      <w:tr w:rsidR="004A2314" w:rsidRPr="004A2314" w:rsidTr="00451F99">
        <w:tc>
          <w:tcPr>
            <w:tcW w:w="660" w:type="dxa"/>
            <w:tcBorders>
              <w:left w:val="single" w:sz="4" w:space="0" w:color="000000"/>
              <w:bottom w:val="single" w:sz="4" w:space="0" w:color="000000"/>
            </w:tcBorders>
            <w:shd w:val="clear" w:color="auto" w:fill="auto"/>
            <w:vAlign w:val="center"/>
          </w:tcPr>
          <w:p w:rsidR="004A2314" w:rsidRPr="00451F99" w:rsidRDefault="004A2314" w:rsidP="00451F99">
            <w:pPr>
              <w:pStyle w:val="a5"/>
              <w:numPr>
                <w:ilvl w:val="0"/>
                <w:numId w:val="11"/>
              </w:numPr>
              <w:spacing w:line="240" w:lineRule="auto"/>
              <w:ind w:left="0" w:firstLine="0"/>
            </w:pPr>
          </w:p>
        </w:tc>
        <w:tc>
          <w:tcPr>
            <w:tcW w:w="6014" w:type="dxa"/>
            <w:tcBorders>
              <w:left w:val="single" w:sz="4" w:space="0" w:color="000000"/>
              <w:bottom w:val="single" w:sz="4" w:space="0" w:color="000000"/>
            </w:tcBorders>
            <w:shd w:val="clear" w:color="auto" w:fill="auto"/>
            <w:vAlign w:val="center"/>
          </w:tcPr>
          <w:p w:rsidR="004A2314" w:rsidRPr="004A2314" w:rsidRDefault="004A2314" w:rsidP="00451F99">
            <w:pPr>
              <w:suppressAutoHyphens/>
              <w:autoSpaceDE w:val="0"/>
              <w:spacing w:line="240" w:lineRule="auto"/>
              <w:ind w:firstLine="0"/>
              <w:jc w:val="left"/>
              <w:rPr>
                <w:rFonts w:eastAsia="Times New Roman" w:cs="Times New Roman"/>
                <w:color w:val="000000"/>
                <w:sz w:val="24"/>
                <w:szCs w:val="24"/>
                <w:lang w:eastAsia="hi-IN" w:bidi="hi-IN"/>
              </w:rPr>
            </w:pPr>
            <w:r w:rsidRPr="004A2314">
              <w:rPr>
                <w:rFonts w:eastAsia="Times New Roman" w:cs="Times New Roman"/>
                <w:color w:val="000000"/>
                <w:sz w:val="24"/>
                <w:szCs w:val="24"/>
                <w:lang w:eastAsia="hi-IN" w:bidi="hi-IN"/>
              </w:rPr>
              <w:t>Ознакомительная экскурсия по предприятию. Изучить следующие вопросы:</w:t>
            </w:r>
          </w:p>
          <w:p w:rsidR="004A2314" w:rsidRPr="004A2314" w:rsidRDefault="004A2314" w:rsidP="00451F99">
            <w:pPr>
              <w:numPr>
                <w:ilvl w:val="0"/>
                <w:numId w:val="7"/>
              </w:numPr>
              <w:suppressAutoHyphens/>
              <w:autoSpaceDE w:val="0"/>
              <w:spacing w:line="240" w:lineRule="auto"/>
              <w:ind w:left="360"/>
              <w:jc w:val="left"/>
              <w:rPr>
                <w:rFonts w:eastAsia="Times New Roman" w:cs="Times New Roman"/>
                <w:color w:val="000000"/>
                <w:sz w:val="24"/>
                <w:szCs w:val="24"/>
                <w:lang w:eastAsia="hi-IN" w:bidi="hi-IN"/>
              </w:rPr>
            </w:pPr>
            <w:r w:rsidRPr="004A2314">
              <w:rPr>
                <w:rFonts w:eastAsia="Times New Roman" w:cs="Times New Roman"/>
                <w:color w:val="000000"/>
                <w:sz w:val="24"/>
                <w:szCs w:val="24"/>
                <w:lang w:eastAsia="hi-IN" w:bidi="hi-IN"/>
              </w:rPr>
              <w:t xml:space="preserve">структура предприятия; </w:t>
            </w:r>
          </w:p>
          <w:p w:rsidR="004A2314" w:rsidRPr="004A2314" w:rsidRDefault="004A2314" w:rsidP="00451F99">
            <w:pPr>
              <w:numPr>
                <w:ilvl w:val="0"/>
                <w:numId w:val="7"/>
              </w:numPr>
              <w:suppressAutoHyphens/>
              <w:autoSpaceDE w:val="0"/>
              <w:spacing w:line="240" w:lineRule="auto"/>
              <w:ind w:left="360"/>
              <w:jc w:val="left"/>
              <w:rPr>
                <w:rFonts w:eastAsia="Times New Roman" w:cs="Times New Roman"/>
                <w:color w:val="000000"/>
                <w:sz w:val="24"/>
                <w:szCs w:val="24"/>
                <w:lang w:eastAsia="hi-IN" w:bidi="hi-IN"/>
              </w:rPr>
            </w:pPr>
            <w:r w:rsidRPr="004A2314">
              <w:rPr>
                <w:rFonts w:eastAsia="Times New Roman" w:cs="Times New Roman"/>
                <w:color w:val="000000"/>
                <w:sz w:val="24"/>
                <w:szCs w:val="24"/>
                <w:lang w:eastAsia="hi-IN" w:bidi="hi-IN"/>
              </w:rPr>
              <w:t xml:space="preserve">назначение и место каждого подразделения в производственном и управленческом процессах, их взаимосвязь; </w:t>
            </w:r>
          </w:p>
          <w:p w:rsidR="004A2314" w:rsidRPr="004A2314" w:rsidRDefault="004A2314" w:rsidP="00451F99">
            <w:pPr>
              <w:numPr>
                <w:ilvl w:val="0"/>
                <w:numId w:val="7"/>
              </w:numPr>
              <w:suppressAutoHyphens/>
              <w:autoSpaceDE w:val="0"/>
              <w:spacing w:line="240" w:lineRule="auto"/>
              <w:ind w:left="360"/>
              <w:jc w:val="left"/>
              <w:rPr>
                <w:rFonts w:eastAsia="Times New Roman" w:cs="Times New Roman"/>
                <w:color w:val="000000"/>
                <w:sz w:val="24"/>
                <w:szCs w:val="24"/>
                <w:lang w:eastAsia="hi-IN" w:bidi="hi-IN"/>
              </w:rPr>
            </w:pPr>
            <w:r w:rsidRPr="004A2314">
              <w:rPr>
                <w:rFonts w:eastAsia="Times New Roman" w:cs="Times New Roman"/>
                <w:color w:val="000000"/>
                <w:sz w:val="24"/>
                <w:szCs w:val="24"/>
                <w:lang w:eastAsia="hi-IN" w:bidi="hi-IN"/>
              </w:rPr>
              <w:t xml:space="preserve">правила внутреннего трудового распорядка; </w:t>
            </w:r>
          </w:p>
          <w:p w:rsidR="004A2314" w:rsidRPr="004A2314" w:rsidRDefault="004A2314" w:rsidP="00451F99">
            <w:pPr>
              <w:numPr>
                <w:ilvl w:val="0"/>
                <w:numId w:val="7"/>
              </w:numPr>
              <w:suppressAutoHyphens/>
              <w:autoSpaceDE w:val="0"/>
              <w:spacing w:line="240" w:lineRule="auto"/>
              <w:ind w:left="360"/>
              <w:jc w:val="left"/>
              <w:rPr>
                <w:rFonts w:eastAsia="Times New Roman" w:cs="Times New Roman"/>
                <w:color w:val="000000"/>
                <w:sz w:val="24"/>
                <w:szCs w:val="24"/>
                <w:lang w:eastAsia="hi-IN" w:bidi="hi-IN"/>
              </w:rPr>
            </w:pPr>
            <w:r w:rsidRPr="004A2314">
              <w:rPr>
                <w:rFonts w:eastAsia="Times New Roman" w:cs="Times New Roman"/>
                <w:color w:val="000000"/>
                <w:sz w:val="24"/>
                <w:szCs w:val="24"/>
                <w:lang w:eastAsia="hi-IN" w:bidi="hi-IN"/>
              </w:rPr>
              <w:t xml:space="preserve">функции главных специалистов предприятия; </w:t>
            </w:r>
          </w:p>
          <w:p w:rsidR="004A2314" w:rsidRPr="004A2314" w:rsidRDefault="004A2314" w:rsidP="00451F99">
            <w:pPr>
              <w:numPr>
                <w:ilvl w:val="0"/>
                <w:numId w:val="7"/>
              </w:numPr>
              <w:suppressAutoHyphens/>
              <w:autoSpaceDE w:val="0"/>
              <w:spacing w:line="240" w:lineRule="auto"/>
              <w:ind w:left="360"/>
              <w:jc w:val="left"/>
              <w:rPr>
                <w:rFonts w:eastAsia="Times New Roman" w:cs="Times New Roman"/>
                <w:color w:val="000000"/>
                <w:sz w:val="24"/>
                <w:szCs w:val="24"/>
                <w:lang w:eastAsia="hi-IN" w:bidi="hi-IN"/>
              </w:rPr>
            </w:pPr>
            <w:r w:rsidRPr="004A2314">
              <w:rPr>
                <w:rFonts w:eastAsia="Times New Roman" w:cs="Times New Roman"/>
                <w:color w:val="000000"/>
                <w:sz w:val="24"/>
                <w:szCs w:val="24"/>
                <w:lang w:eastAsia="hi-IN" w:bidi="hi-IN"/>
              </w:rPr>
              <w:t xml:space="preserve">перспективы развития производства; </w:t>
            </w:r>
          </w:p>
          <w:p w:rsidR="004A2314" w:rsidRPr="004A2314" w:rsidRDefault="004A2314" w:rsidP="00451F99">
            <w:pPr>
              <w:numPr>
                <w:ilvl w:val="0"/>
                <w:numId w:val="7"/>
              </w:numPr>
              <w:suppressAutoHyphens/>
              <w:autoSpaceDE w:val="0"/>
              <w:spacing w:line="240" w:lineRule="auto"/>
              <w:ind w:left="360"/>
              <w:jc w:val="left"/>
              <w:rPr>
                <w:rFonts w:eastAsia="Times New Roman" w:cs="Times New Roman"/>
                <w:sz w:val="24"/>
                <w:szCs w:val="24"/>
                <w:lang w:eastAsia="ar-SA"/>
              </w:rPr>
            </w:pPr>
            <w:r w:rsidRPr="004A2314">
              <w:rPr>
                <w:rFonts w:eastAsia="Times New Roman" w:cs="Times New Roman"/>
                <w:color w:val="000000"/>
                <w:sz w:val="24"/>
                <w:szCs w:val="24"/>
                <w:lang w:eastAsia="hi-IN" w:bidi="hi-IN"/>
              </w:rPr>
              <w:t xml:space="preserve">план освоения новых технологий. </w:t>
            </w:r>
          </w:p>
        </w:tc>
        <w:tc>
          <w:tcPr>
            <w:tcW w:w="992" w:type="dxa"/>
            <w:tcBorders>
              <w:left w:val="single" w:sz="4" w:space="0" w:color="000000"/>
              <w:bottom w:val="single" w:sz="4" w:space="0" w:color="000000"/>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c>
          <w:tcPr>
            <w:tcW w:w="1701" w:type="dxa"/>
            <w:tcBorders>
              <w:top w:val="single" w:sz="4" w:space="0" w:color="000000"/>
              <w:left w:val="single" w:sz="4" w:space="0" w:color="000000"/>
              <w:bottom w:val="single" w:sz="4" w:space="0" w:color="000000"/>
              <w:right w:val="single" w:sz="4" w:space="0" w:color="auto"/>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r>
      <w:tr w:rsidR="004A2314" w:rsidRPr="004A2314" w:rsidTr="00451F99">
        <w:trPr>
          <w:trHeight w:val="788"/>
        </w:trPr>
        <w:tc>
          <w:tcPr>
            <w:tcW w:w="660" w:type="dxa"/>
            <w:tcBorders>
              <w:left w:val="single" w:sz="4" w:space="0" w:color="000000"/>
              <w:bottom w:val="single" w:sz="4" w:space="0" w:color="auto"/>
            </w:tcBorders>
            <w:shd w:val="clear" w:color="auto" w:fill="auto"/>
            <w:vAlign w:val="center"/>
          </w:tcPr>
          <w:p w:rsidR="004A2314" w:rsidRPr="00451F99" w:rsidRDefault="004A2314" w:rsidP="00451F99">
            <w:pPr>
              <w:pStyle w:val="a5"/>
              <w:numPr>
                <w:ilvl w:val="0"/>
                <w:numId w:val="11"/>
              </w:numPr>
              <w:spacing w:line="240" w:lineRule="auto"/>
              <w:ind w:left="0" w:firstLine="0"/>
            </w:pPr>
          </w:p>
        </w:tc>
        <w:tc>
          <w:tcPr>
            <w:tcW w:w="6014" w:type="dxa"/>
            <w:tcBorders>
              <w:left w:val="single" w:sz="4" w:space="0" w:color="000000"/>
              <w:bottom w:val="single" w:sz="4" w:space="0" w:color="auto"/>
            </w:tcBorders>
            <w:shd w:val="clear" w:color="auto" w:fill="auto"/>
            <w:vAlign w:val="center"/>
          </w:tcPr>
          <w:p w:rsidR="004A2314" w:rsidRPr="004A2314" w:rsidRDefault="004A2314" w:rsidP="00451F99">
            <w:pPr>
              <w:tabs>
                <w:tab w:val="left" w:pos="360"/>
                <w:tab w:val="left" w:pos="720"/>
              </w:tabs>
              <w:suppressAutoHyphens/>
              <w:autoSpaceDE w:val="0"/>
              <w:spacing w:line="240" w:lineRule="auto"/>
              <w:ind w:firstLine="0"/>
              <w:jc w:val="left"/>
              <w:rPr>
                <w:rFonts w:eastAsia="Times New Roman" w:cs="Times New Roman"/>
                <w:color w:val="000000"/>
                <w:sz w:val="24"/>
                <w:szCs w:val="24"/>
                <w:lang w:eastAsia="hi-IN" w:bidi="hi-IN"/>
              </w:rPr>
            </w:pPr>
            <w:r w:rsidRPr="004A2314">
              <w:rPr>
                <w:rFonts w:eastAsia="Times New Roman" w:cs="Times New Roman"/>
                <w:color w:val="000000"/>
                <w:sz w:val="24"/>
                <w:szCs w:val="24"/>
                <w:lang w:eastAsia="hi-IN" w:bidi="hi-IN"/>
              </w:rPr>
              <w:t>Разработка алгоритма поставленной задачи и реализация его средствами автоматизированного проектирования;</w:t>
            </w:r>
          </w:p>
        </w:tc>
        <w:tc>
          <w:tcPr>
            <w:tcW w:w="992" w:type="dxa"/>
            <w:tcBorders>
              <w:left w:val="single" w:sz="4" w:space="0" w:color="000000"/>
              <w:bottom w:val="single" w:sz="4" w:space="0" w:color="auto"/>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c>
          <w:tcPr>
            <w:tcW w:w="1701" w:type="dxa"/>
            <w:tcBorders>
              <w:top w:val="single" w:sz="4" w:space="0" w:color="000000"/>
              <w:left w:val="single" w:sz="4" w:space="0" w:color="000000"/>
              <w:bottom w:val="single" w:sz="4" w:space="0" w:color="auto"/>
              <w:right w:val="single" w:sz="4" w:space="0" w:color="auto"/>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r>
      <w:tr w:rsidR="004A2314" w:rsidRPr="004A2314" w:rsidTr="00451F99">
        <w:trPr>
          <w:trHeight w:val="597"/>
        </w:trPr>
        <w:tc>
          <w:tcPr>
            <w:tcW w:w="660" w:type="dxa"/>
            <w:tcBorders>
              <w:top w:val="single" w:sz="4" w:space="0" w:color="auto"/>
              <w:left w:val="single" w:sz="4" w:space="0" w:color="000000"/>
              <w:bottom w:val="single" w:sz="4" w:space="0" w:color="auto"/>
            </w:tcBorders>
            <w:shd w:val="clear" w:color="auto" w:fill="auto"/>
            <w:vAlign w:val="center"/>
          </w:tcPr>
          <w:p w:rsidR="004A2314" w:rsidRPr="00451F99" w:rsidRDefault="004A2314" w:rsidP="00451F99">
            <w:pPr>
              <w:pStyle w:val="a5"/>
              <w:numPr>
                <w:ilvl w:val="0"/>
                <w:numId w:val="11"/>
              </w:numPr>
              <w:spacing w:line="240" w:lineRule="auto"/>
              <w:ind w:left="0" w:firstLine="0"/>
            </w:pPr>
          </w:p>
        </w:tc>
        <w:tc>
          <w:tcPr>
            <w:tcW w:w="6014" w:type="dxa"/>
            <w:tcBorders>
              <w:top w:val="single" w:sz="4" w:space="0" w:color="auto"/>
              <w:left w:val="single" w:sz="4" w:space="0" w:color="000000"/>
              <w:bottom w:val="single" w:sz="4" w:space="0" w:color="auto"/>
            </w:tcBorders>
            <w:shd w:val="clear" w:color="auto" w:fill="auto"/>
            <w:vAlign w:val="center"/>
          </w:tcPr>
          <w:p w:rsidR="004A2314" w:rsidRPr="004A2314" w:rsidRDefault="004A2314" w:rsidP="00451F99">
            <w:pPr>
              <w:tabs>
                <w:tab w:val="left" w:pos="360"/>
                <w:tab w:val="left" w:pos="720"/>
                <w:tab w:val="num" w:pos="720"/>
              </w:tabs>
              <w:suppressAutoHyphens/>
              <w:autoSpaceDE w:val="0"/>
              <w:spacing w:line="240" w:lineRule="auto"/>
              <w:ind w:firstLine="0"/>
              <w:jc w:val="left"/>
              <w:rPr>
                <w:rFonts w:eastAsia="Times New Roman" w:cs="Times New Roman"/>
                <w:color w:val="000000"/>
                <w:sz w:val="24"/>
                <w:szCs w:val="24"/>
                <w:lang w:eastAsia="hi-IN" w:bidi="hi-IN"/>
              </w:rPr>
            </w:pPr>
            <w:r w:rsidRPr="004A2314">
              <w:rPr>
                <w:rFonts w:eastAsia="Times New Roman" w:cs="Times New Roman"/>
                <w:color w:val="000000"/>
                <w:sz w:val="24"/>
                <w:szCs w:val="24"/>
                <w:lang w:eastAsia="hi-IN" w:bidi="hi-IN"/>
              </w:rPr>
              <w:t>Создание программы по разработанному алгоритму как отдельный модуль;</w:t>
            </w:r>
          </w:p>
        </w:tc>
        <w:tc>
          <w:tcPr>
            <w:tcW w:w="992" w:type="dxa"/>
            <w:tcBorders>
              <w:top w:val="single" w:sz="4" w:space="0" w:color="auto"/>
              <w:left w:val="single" w:sz="4" w:space="0" w:color="000000"/>
              <w:bottom w:val="single" w:sz="4" w:space="0" w:color="auto"/>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c>
          <w:tcPr>
            <w:tcW w:w="1701" w:type="dxa"/>
            <w:tcBorders>
              <w:top w:val="single" w:sz="4" w:space="0" w:color="auto"/>
              <w:left w:val="single" w:sz="4" w:space="0" w:color="000000"/>
              <w:bottom w:val="single" w:sz="4" w:space="0" w:color="auto"/>
              <w:right w:val="single" w:sz="4" w:space="0" w:color="auto"/>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r>
      <w:tr w:rsidR="004A2314" w:rsidRPr="004A2314" w:rsidTr="00451F99">
        <w:trPr>
          <w:trHeight w:val="598"/>
        </w:trPr>
        <w:tc>
          <w:tcPr>
            <w:tcW w:w="660" w:type="dxa"/>
            <w:tcBorders>
              <w:top w:val="single" w:sz="4" w:space="0" w:color="auto"/>
              <w:left w:val="single" w:sz="4" w:space="0" w:color="000000"/>
              <w:bottom w:val="single" w:sz="4" w:space="0" w:color="auto"/>
            </w:tcBorders>
            <w:shd w:val="clear" w:color="auto" w:fill="auto"/>
            <w:vAlign w:val="center"/>
          </w:tcPr>
          <w:p w:rsidR="004A2314" w:rsidRPr="00451F99" w:rsidRDefault="004A2314" w:rsidP="00451F99">
            <w:pPr>
              <w:pStyle w:val="a5"/>
              <w:numPr>
                <w:ilvl w:val="0"/>
                <w:numId w:val="11"/>
              </w:numPr>
              <w:spacing w:line="240" w:lineRule="auto"/>
              <w:ind w:left="0" w:firstLine="0"/>
            </w:pPr>
          </w:p>
        </w:tc>
        <w:tc>
          <w:tcPr>
            <w:tcW w:w="6014" w:type="dxa"/>
            <w:tcBorders>
              <w:top w:val="single" w:sz="4" w:space="0" w:color="auto"/>
              <w:left w:val="single" w:sz="4" w:space="0" w:color="000000"/>
              <w:bottom w:val="single" w:sz="4" w:space="0" w:color="auto"/>
            </w:tcBorders>
            <w:shd w:val="clear" w:color="auto" w:fill="auto"/>
            <w:vAlign w:val="center"/>
          </w:tcPr>
          <w:p w:rsidR="004A2314" w:rsidRPr="004A2314" w:rsidRDefault="004A2314" w:rsidP="00451F99">
            <w:pPr>
              <w:tabs>
                <w:tab w:val="left" w:pos="360"/>
                <w:tab w:val="left" w:pos="720"/>
                <w:tab w:val="num" w:pos="720"/>
              </w:tabs>
              <w:suppressAutoHyphens/>
              <w:autoSpaceDE w:val="0"/>
              <w:spacing w:line="240" w:lineRule="auto"/>
              <w:ind w:firstLine="0"/>
              <w:jc w:val="left"/>
              <w:rPr>
                <w:rFonts w:eastAsia="Times New Roman" w:cs="Times New Roman"/>
                <w:color w:val="000000"/>
                <w:sz w:val="24"/>
                <w:szCs w:val="24"/>
                <w:lang w:eastAsia="hi-IN" w:bidi="hi-IN"/>
              </w:rPr>
            </w:pPr>
            <w:r w:rsidRPr="004A2314">
              <w:rPr>
                <w:rFonts w:eastAsia="Times New Roman" w:cs="Times New Roman"/>
                <w:color w:val="000000"/>
                <w:sz w:val="24"/>
                <w:szCs w:val="24"/>
                <w:lang w:eastAsia="hi-IN" w:bidi="hi-IN"/>
              </w:rPr>
              <w:t>Разработка кода программного модуля на современных языках программирования;</w:t>
            </w:r>
          </w:p>
        </w:tc>
        <w:tc>
          <w:tcPr>
            <w:tcW w:w="992" w:type="dxa"/>
            <w:tcBorders>
              <w:top w:val="single" w:sz="4" w:space="0" w:color="auto"/>
              <w:left w:val="single" w:sz="4" w:space="0" w:color="000000"/>
              <w:bottom w:val="single" w:sz="4" w:space="0" w:color="auto"/>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c>
          <w:tcPr>
            <w:tcW w:w="1701" w:type="dxa"/>
            <w:tcBorders>
              <w:top w:val="single" w:sz="4" w:space="0" w:color="auto"/>
              <w:left w:val="single" w:sz="4" w:space="0" w:color="000000"/>
              <w:bottom w:val="single" w:sz="4" w:space="0" w:color="auto"/>
              <w:right w:val="single" w:sz="4" w:space="0" w:color="auto"/>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r>
      <w:tr w:rsidR="004A2314" w:rsidRPr="004A2314" w:rsidTr="00451F99">
        <w:trPr>
          <w:trHeight w:val="584"/>
        </w:trPr>
        <w:tc>
          <w:tcPr>
            <w:tcW w:w="660" w:type="dxa"/>
            <w:tcBorders>
              <w:top w:val="single" w:sz="4" w:space="0" w:color="auto"/>
              <w:left w:val="single" w:sz="4" w:space="0" w:color="000000"/>
              <w:bottom w:val="single" w:sz="4" w:space="0" w:color="auto"/>
            </w:tcBorders>
            <w:shd w:val="clear" w:color="auto" w:fill="auto"/>
            <w:vAlign w:val="center"/>
          </w:tcPr>
          <w:p w:rsidR="004A2314" w:rsidRPr="00451F99" w:rsidRDefault="004A2314" w:rsidP="00451F99">
            <w:pPr>
              <w:pStyle w:val="a5"/>
              <w:numPr>
                <w:ilvl w:val="0"/>
                <w:numId w:val="11"/>
              </w:numPr>
              <w:spacing w:line="240" w:lineRule="auto"/>
              <w:ind w:left="0" w:firstLine="0"/>
            </w:pPr>
          </w:p>
        </w:tc>
        <w:tc>
          <w:tcPr>
            <w:tcW w:w="6014" w:type="dxa"/>
            <w:tcBorders>
              <w:top w:val="single" w:sz="4" w:space="0" w:color="auto"/>
              <w:left w:val="single" w:sz="4" w:space="0" w:color="000000"/>
              <w:bottom w:val="single" w:sz="4" w:space="0" w:color="auto"/>
            </w:tcBorders>
            <w:shd w:val="clear" w:color="auto" w:fill="auto"/>
            <w:vAlign w:val="center"/>
          </w:tcPr>
          <w:p w:rsidR="004A2314" w:rsidRPr="004A2314" w:rsidRDefault="004A2314" w:rsidP="00451F99">
            <w:pPr>
              <w:tabs>
                <w:tab w:val="left" w:pos="360"/>
                <w:tab w:val="left" w:pos="720"/>
                <w:tab w:val="num" w:pos="720"/>
              </w:tabs>
              <w:suppressAutoHyphens/>
              <w:autoSpaceDE w:val="0"/>
              <w:spacing w:line="240" w:lineRule="auto"/>
              <w:ind w:firstLine="0"/>
              <w:jc w:val="left"/>
              <w:rPr>
                <w:rFonts w:eastAsia="Times New Roman" w:cs="Times New Roman"/>
                <w:color w:val="000000"/>
                <w:sz w:val="24"/>
                <w:szCs w:val="24"/>
                <w:lang w:eastAsia="hi-IN" w:bidi="hi-IN"/>
              </w:rPr>
            </w:pPr>
            <w:r w:rsidRPr="004A2314">
              <w:rPr>
                <w:rFonts w:eastAsia="Times New Roman" w:cs="Times New Roman"/>
                <w:color w:val="000000"/>
                <w:sz w:val="24"/>
                <w:szCs w:val="24"/>
                <w:lang w:eastAsia="hi-IN" w:bidi="hi-IN"/>
              </w:rPr>
              <w:t xml:space="preserve">Разработка кода программного продукта на основе готовой спецификации на уровне модуля;    </w:t>
            </w:r>
          </w:p>
        </w:tc>
        <w:tc>
          <w:tcPr>
            <w:tcW w:w="992" w:type="dxa"/>
            <w:tcBorders>
              <w:top w:val="single" w:sz="4" w:space="0" w:color="auto"/>
              <w:left w:val="single" w:sz="4" w:space="0" w:color="000000"/>
              <w:bottom w:val="single" w:sz="4" w:space="0" w:color="auto"/>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c>
          <w:tcPr>
            <w:tcW w:w="1701" w:type="dxa"/>
            <w:tcBorders>
              <w:top w:val="single" w:sz="4" w:space="0" w:color="auto"/>
              <w:left w:val="single" w:sz="4" w:space="0" w:color="000000"/>
              <w:bottom w:val="single" w:sz="4" w:space="0" w:color="auto"/>
              <w:right w:val="single" w:sz="4" w:space="0" w:color="auto"/>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r>
      <w:tr w:rsidR="004A2314" w:rsidRPr="004A2314" w:rsidTr="00451F99">
        <w:trPr>
          <w:trHeight w:val="514"/>
        </w:trPr>
        <w:tc>
          <w:tcPr>
            <w:tcW w:w="660" w:type="dxa"/>
            <w:tcBorders>
              <w:top w:val="single" w:sz="4" w:space="0" w:color="auto"/>
              <w:left w:val="single" w:sz="4" w:space="0" w:color="000000"/>
              <w:bottom w:val="single" w:sz="4" w:space="0" w:color="auto"/>
            </w:tcBorders>
            <w:shd w:val="clear" w:color="auto" w:fill="auto"/>
            <w:vAlign w:val="center"/>
          </w:tcPr>
          <w:p w:rsidR="004A2314" w:rsidRPr="00451F99" w:rsidRDefault="004A2314" w:rsidP="00451F99">
            <w:pPr>
              <w:pStyle w:val="a5"/>
              <w:numPr>
                <w:ilvl w:val="0"/>
                <w:numId w:val="11"/>
              </w:numPr>
              <w:spacing w:line="240" w:lineRule="auto"/>
              <w:ind w:left="0" w:firstLine="0"/>
            </w:pPr>
          </w:p>
        </w:tc>
        <w:tc>
          <w:tcPr>
            <w:tcW w:w="6014" w:type="dxa"/>
            <w:tcBorders>
              <w:top w:val="single" w:sz="4" w:space="0" w:color="auto"/>
              <w:left w:val="single" w:sz="4" w:space="0" w:color="000000"/>
              <w:bottom w:val="single" w:sz="4" w:space="0" w:color="auto"/>
            </w:tcBorders>
            <w:shd w:val="clear" w:color="auto" w:fill="auto"/>
            <w:vAlign w:val="center"/>
          </w:tcPr>
          <w:p w:rsidR="004A2314" w:rsidRPr="004A2314" w:rsidRDefault="004A2314" w:rsidP="00451F99">
            <w:pPr>
              <w:tabs>
                <w:tab w:val="left" w:pos="360"/>
                <w:tab w:val="left" w:pos="720"/>
                <w:tab w:val="num" w:pos="720"/>
              </w:tabs>
              <w:suppressAutoHyphens/>
              <w:autoSpaceDE w:val="0"/>
              <w:spacing w:line="240" w:lineRule="auto"/>
              <w:ind w:firstLine="0"/>
              <w:jc w:val="left"/>
              <w:rPr>
                <w:rFonts w:eastAsia="Times New Roman" w:cs="Times New Roman"/>
                <w:color w:val="000000"/>
                <w:sz w:val="24"/>
                <w:szCs w:val="24"/>
                <w:lang w:eastAsia="hi-IN" w:bidi="hi-IN"/>
              </w:rPr>
            </w:pPr>
            <w:r w:rsidRPr="004A2314">
              <w:rPr>
                <w:rFonts w:eastAsia="Times New Roman" w:cs="Times New Roman"/>
                <w:color w:val="000000"/>
                <w:sz w:val="24"/>
                <w:szCs w:val="24"/>
                <w:lang w:eastAsia="hi-IN" w:bidi="hi-IN"/>
              </w:rPr>
              <w:t>Выполнение отладки и тестирование программы на уровне модуля;</w:t>
            </w:r>
          </w:p>
        </w:tc>
        <w:tc>
          <w:tcPr>
            <w:tcW w:w="992" w:type="dxa"/>
            <w:tcBorders>
              <w:top w:val="single" w:sz="4" w:space="0" w:color="auto"/>
              <w:left w:val="single" w:sz="4" w:space="0" w:color="000000"/>
              <w:bottom w:val="single" w:sz="4" w:space="0" w:color="auto"/>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c>
          <w:tcPr>
            <w:tcW w:w="1701" w:type="dxa"/>
            <w:tcBorders>
              <w:top w:val="single" w:sz="4" w:space="0" w:color="auto"/>
              <w:left w:val="single" w:sz="4" w:space="0" w:color="000000"/>
              <w:bottom w:val="single" w:sz="4" w:space="0" w:color="auto"/>
              <w:right w:val="single" w:sz="4" w:space="0" w:color="auto"/>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r>
      <w:tr w:rsidR="004A2314" w:rsidRPr="004A2314" w:rsidTr="00451F99">
        <w:trPr>
          <w:trHeight w:val="584"/>
        </w:trPr>
        <w:tc>
          <w:tcPr>
            <w:tcW w:w="660" w:type="dxa"/>
            <w:tcBorders>
              <w:top w:val="single" w:sz="4" w:space="0" w:color="auto"/>
              <w:left w:val="single" w:sz="4" w:space="0" w:color="000000"/>
              <w:bottom w:val="single" w:sz="4" w:space="0" w:color="auto"/>
            </w:tcBorders>
            <w:shd w:val="clear" w:color="auto" w:fill="auto"/>
            <w:vAlign w:val="center"/>
          </w:tcPr>
          <w:p w:rsidR="004A2314" w:rsidRPr="00451F99" w:rsidRDefault="004A2314" w:rsidP="00451F99">
            <w:pPr>
              <w:pStyle w:val="a5"/>
              <w:numPr>
                <w:ilvl w:val="0"/>
                <w:numId w:val="11"/>
              </w:numPr>
              <w:spacing w:line="240" w:lineRule="auto"/>
              <w:ind w:left="0" w:firstLine="0"/>
            </w:pPr>
          </w:p>
        </w:tc>
        <w:tc>
          <w:tcPr>
            <w:tcW w:w="6014" w:type="dxa"/>
            <w:tcBorders>
              <w:top w:val="single" w:sz="4" w:space="0" w:color="auto"/>
              <w:left w:val="single" w:sz="4" w:space="0" w:color="000000"/>
              <w:bottom w:val="single" w:sz="4" w:space="0" w:color="auto"/>
            </w:tcBorders>
            <w:shd w:val="clear" w:color="auto" w:fill="auto"/>
            <w:vAlign w:val="center"/>
          </w:tcPr>
          <w:p w:rsidR="004A2314" w:rsidRPr="004A2314" w:rsidRDefault="004A2314" w:rsidP="00451F99">
            <w:pPr>
              <w:tabs>
                <w:tab w:val="left" w:pos="360"/>
                <w:tab w:val="left" w:pos="720"/>
                <w:tab w:val="num" w:pos="720"/>
              </w:tabs>
              <w:suppressAutoHyphens/>
              <w:autoSpaceDE w:val="0"/>
              <w:spacing w:line="240" w:lineRule="auto"/>
              <w:ind w:firstLine="0"/>
              <w:jc w:val="left"/>
              <w:rPr>
                <w:rFonts w:eastAsia="Times New Roman" w:cs="Times New Roman"/>
                <w:color w:val="000000"/>
                <w:sz w:val="24"/>
                <w:szCs w:val="24"/>
                <w:lang w:eastAsia="hi-IN" w:bidi="hi-IN"/>
              </w:rPr>
            </w:pPr>
            <w:r w:rsidRPr="004A2314">
              <w:rPr>
                <w:rFonts w:eastAsia="Times New Roman" w:cs="Times New Roman"/>
                <w:color w:val="000000"/>
                <w:sz w:val="24"/>
                <w:szCs w:val="24"/>
                <w:lang w:eastAsia="hi-IN" w:bidi="hi-IN"/>
              </w:rPr>
              <w:t>Использование инструментальных средств на этапе отладки программного продукта;</w:t>
            </w:r>
          </w:p>
        </w:tc>
        <w:tc>
          <w:tcPr>
            <w:tcW w:w="992" w:type="dxa"/>
            <w:tcBorders>
              <w:top w:val="single" w:sz="4" w:space="0" w:color="auto"/>
              <w:left w:val="single" w:sz="4" w:space="0" w:color="000000"/>
              <w:bottom w:val="single" w:sz="4" w:space="0" w:color="auto"/>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c>
          <w:tcPr>
            <w:tcW w:w="1701" w:type="dxa"/>
            <w:tcBorders>
              <w:top w:val="single" w:sz="4" w:space="0" w:color="auto"/>
              <w:left w:val="single" w:sz="4" w:space="0" w:color="000000"/>
              <w:bottom w:val="single" w:sz="4" w:space="0" w:color="auto"/>
              <w:right w:val="single" w:sz="4" w:space="0" w:color="auto"/>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r>
      <w:tr w:rsidR="004A2314" w:rsidRPr="004A2314" w:rsidTr="00451F99">
        <w:trPr>
          <w:trHeight w:val="455"/>
        </w:trPr>
        <w:tc>
          <w:tcPr>
            <w:tcW w:w="660" w:type="dxa"/>
            <w:tcBorders>
              <w:top w:val="single" w:sz="4" w:space="0" w:color="auto"/>
              <w:left w:val="single" w:sz="4" w:space="0" w:color="000000"/>
              <w:bottom w:val="single" w:sz="4" w:space="0" w:color="auto"/>
            </w:tcBorders>
            <w:shd w:val="clear" w:color="auto" w:fill="auto"/>
            <w:vAlign w:val="center"/>
          </w:tcPr>
          <w:p w:rsidR="004A2314" w:rsidRPr="00451F99" w:rsidRDefault="004A2314" w:rsidP="00451F99">
            <w:pPr>
              <w:pStyle w:val="a5"/>
              <w:numPr>
                <w:ilvl w:val="0"/>
                <w:numId w:val="11"/>
              </w:numPr>
              <w:spacing w:line="240" w:lineRule="auto"/>
              <w:ind w:left="0" w:firstLine="0"/>
            </w:pPr>
          </w:p>
        </w:tc>
        <w:tc>
          <w:tcPr>
            <w:tcW w:w="6014" w:type="dxa"/>
            <w:tcBorders>
              <w:top w:val="single" w:sz="4" w:space="0" w:color="auto"/>
              <w:left w:val="single" w:sz="4" w:space="0" w:color="000000"/>
              <w:bottom w:val="single" w:sz="4" w:space="0" w:color="auto"/>
            </w:tcBorders>
            <w:shd w:val="clear" w:color="auto" w:fill="auto"/>
            <w:vAlign w:val="center"/>
          </w:tcPr>
          <w:p w:rsidR="004A2314" w:rsidRPr="004A2314" w:rsidRDefault="004A2314" w:rsidP="00451F99">
            <w:pPr>
              <w:tabs>
                <w:tab w:val="left" w:pos="360"/>
                <w:tab w:val="left" w:pos="720"/>
                <w:tab w:val="num" w:pos="720"/>
              </w:tabs>
              <w:suppressAutoHyphens/>
              <w:autoSpaceDE w:val="0"/>
              <w:spacing w:line="240" w:lineRule="auto"/>
              <w:ind w:firstLine="0"/>
              <w:jc w:val="left"/>
              <w:rPr>
                <w:rFonts w:eastAsia="Times New Roman" w:cs="Times New Roman"/>
                <w:color w:val="000000"/>
                <w:sz w:val="24"/>
                <w:szCs w:val="24"/>
                <w:lang w:eastAsia="hi-IN" w:bidi="hi-IN"/>
              </w:rPr>
            </w:pPr>
            <w:r w:rsidRPr="004A2314">
              <w:rPr>
                <w:rFonts w:eastAsia="Times New Roman" w:cs="Times New Roman"/>
                <w:color w:val="000000"/>
                <w:sz w:val="24"/>
                <w:szCs w:val="24"/>
                <w:lang w:eastAsia="hi-IN" w:bidi="hi-IN"/>
              </w:rPr>
              <w:t>Оформление документации на программные средства;</w:t>
            </w:r>
          </w:p>
        </w:tc>
        <w:tc>
          <w:tcPr>
            <w:tcW w:w="992" w:type="dxa"/>
            <w:tcBorders>
              <w:top w:val="single" w:sz="4" w:space="0" w:color="auto"/>
              <w:left w:val="single" w:sz="4" w:space="0" w:color="000000"/>
              <w:bottom w:val="single" w:sz="4" w:space="0" w:color="auto"/>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c>
          <w:tcPr>
            <w:tcW w:w="1701" w:type="dxa"/>
            <w:tcBorders>
              <w:top w:val="single" w:sz="4" w:space="0" w:color="auto"/>
              <w:left w:val="single" w:sz="4" w:space="0" w:color="000000"/>
              <w:bottom w:val="single" w:sz="4" w:space="0" w:color="auto"/>
              <w:right w:val="single" w:sz="4" w:space="0" w:color="auto"/>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r>
      <w:tr w:rsidR="004A2314" w:rsidRPr="004A2314" w:rsidTr="00451F99">
        <w:trPr>
          <w:trHeight w:val="612"/>
        </w:trPr>
        <w:tc>
          <w:tcPr>
            <w:tcW w:w="660" w:type="dxa"/>
            <w:tcBorders>
              <w:top w:val="single" w:sz="4" w:space="0" w:color="auto"/>
              <w:left w:val="single" w:sz="4" w:space="0" w:color="000000"/>
              <w:bottom w:val="single" w:sz="4" w:space="0" w:color="auto"/>
            </w:tcBorders>
            <w:shd w:val="clear" w:color="auto" w:fill="auto"/>
            <w:vAlign w:val="center"/>
          </w:tcPr>
          <w:p w:rsidR="004A2314" w:rsidRPr="00451F99" w:rsidRDefault="004A2314" w:rsidP="00451F99">
            <w:pPr>
              <w:pStyle w:val="a5"/>
              <w:numPr>
                <w:ilvl w:val="0"/>
                <w:numId w:val="11"/>
              </w:numPr>
              <w:spacing w:line="240" w:lineRule="auto"/>
              <w:ind w:left="0" w:firstLine="0"/>
            </w:pPr>
          </w:p>
        </w:tc>
        <w:tc>
          <w:tcPr>
            <w:tcW w:w="6014" w:type="dxa"/>
            <w:tcBorders>
              <w:top w:val="single" w:sz="4" w:space="0" w:color="auto"/>
              <w:left w:val="single" w:sz="4" w:space="0" w:color="000000"/>
              <w:bottom w:val="single" w:sz="4" w:space="0" w:color="auto"/>
            </w:tcBorders>
            <w:shd w:val="clear" w:color="auto" w:fill="auto"/>
            <w:vAlign w:val="center"/>
          </w:tcPr>
          <w:p w:rsidR="004A2314" w:rsidRPr="004A2314" w:rsidRDefault="004A2314" w:rsidP="00451F99">
            <w:pPr>
              <w:tabs>
                <w:tab w:val="left" w:pos="360"/>
              </w:tabs>
              <w:suppressAutoHyphens/>
              <w:autoSpaceDE w:val="0"/>
              <w:spacing w:line="240" w:lineRule="auto"/>
              <w:ind w:firstLine="0"/>
              <w:jc w:val="left"/>
              <w:rPr>
                <w:rFonts w:eastAsia="Times New Roman" w:cs="Times New Roman"/>
                <w:color w:val="000000"/>
                <w:sz w:val="24"/>
                <w:szCs w:val="24"/>
                <w:lang w:eastAsia="hi-IN" w:bidi="hi-IN"/>
              </w:rPr>
            </w:pPr>
            <w:r w:rsidRPr="004A2314">
              <w:rPr>
                <w:rFonts w:eastAsia="Times New Roman" w:cs="Times New Roman"/>
                <w:color w:val="000000"/>
                <w:sz w:val="24"/>
                <w:szCs w:val="24"/>
                <w:lang w:eastAsia="hi-IN" w:bidi="hi-IN"/>
              </w:rPr>
              <w:t>Использование инструментальных сре</w:t>
            </w:r>
            <w:proofErr w:type="gramStart"/>
            <w:r w:rsidRPr="004A2314">
              <w:rPr>
                <w:rFonts w:eastAsia="Times New Roman" w:cs="Times New Roman"/>
                <w:color w:val="000000"/>
                <w:sz w:val="24"/>
                <w:szCs w:val="24"/>
                <w:lang w:eastAsia="hi-IN" w:bidi="hi-IN"/>
              </w:rPr>
              <w:t>дств дл</w:t>
            </w:r>
            <w:proofErr w:type="gramEnd"/>
            <w:r w:rsidRPr="004A2314">
              <w:rPr>
                <w:rFonts w:eastAsia="Times New Roman" w:cs="Times New Roman"/>
                <w:color w:val="000000"/>
                <w:sz w:val="24"/>
                <w:szCs w:val="24"/>
                <w:lang w:eastAsia="hi-IN" w:bidi="hi-IN"/>
              </w:rPr>
              <w:t>я автоматизации оформления документации</w:t>
            </w:r>
          </w:p>
        </w:tc>
        <w:tc>
          <w:tcPr>
            <w:tcW w:w="992" w:type="dxa"/>
            <w:tcBorders>
              <w:top w:val="single" w:sz="4" w:space="0" w:color="auto"/>
              <w:left w:val="single" w:sz="4" w:space="0" w:color="000000"/>
              <w:bottom w:val="single" w:sz="4" w:space="0" w:color="auto"/>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c>
          <w:tcPr>
            <w:tcW w:w="1701" w:type="dxa"/>
            <w:tcBorders>
              <w:top w:val="single" w:sz="4" w:space="0" w:color="auto"/>
              <w:left w:val="single" w:sz="4" w:space="0" w:color="000000"/>
              <w:bottom w:val="single" w:sz="4" w:space="0" w:color="auto"/>
              <w:right w:val="single" w:sz="4" w:space="0" w:color="auto"/>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r>
      <w:tr w:rsidR="004A2314" w:rsidRPr="004A2314" w:rsidTr="00451F99">
        <w:trPr>
          <w:trHeight w:val="437"/>
        </w:trPr>
        <w:tc>
          <w:tcPr>
            <w:tcW w:w="660" w:type="dxa"/>
            <w:tcBorders>
              <w:top w:val="single" w:sz="4" w:space="0" w:color="auto"/>
              <w:left w:val="single" w:sz="4" w:space="0" w:color="000000"/>
              <w:bottom w:val="single" w:sz="4" w:space="0" w:color="000000"/>
            </w:tcBorders>
            <w:shd w:val="clear" w:color="auto" w:fill="auto"/>
            <w:vAlign w:val="center"/>
          </w:tcPr>
          <w:p w:rsidR="004A2314" w:rsidRPr="00451F99" w:rsidRDefault="004A2314" w:rsidP="00451F99">
            <w:pPr>
              <w:pStyle w:val="a5"/>
              <w:numPr>
                <w:ilvl w:val="0"/>
                <w:numId w:val="11"/>
              </w:numPr>
              <w:spacing w:line="240" w:lineRule="auto"/>
              <w:ind w:left="0" w:firstLine="0"/>
            </w:pPr>
          </w:p>
        </w:tc>
        <w:tc>
          <w:tcPr>
            <w:tcW w:w="6014" w:type="dxa"/>
            <w:tcBorders>
              <w:top w:val="single" w:sz="4" w:space="0" w:color="auto"/>
              <w:left w:val="single" w:sz="4" w:space="0" w:color="000000"/>
              <w:bottom w:val="single" w:sz="4" w:space="0" w:color="000000"/>
            </w:tcBorders>
            <w:shd w:val="clear" w:color="auto" w:fill="auto"/>
            <w:vAlign w:val="center"/>
          </w:tcPr>
          <w:p w:rsidR="004A2314" w:rsidRPr="004A2314" w:rsidRDefault="004A2314" w:rsidP="00451F99">
            <w:pPr>
              <w:tabs>
                <w:tab w:val="left" w:pos="360"/>
              </w:tabs>
              <w:suppressAutoHyphens/>
              <w:autoSpaceDE w:val="0"/>
              <w:spacing w:line="240" w:lineRule="auto"/>
              <w:ind w:firstLine="0"/>
              <w:jc w:val="left"/>
              <w:rPr>
                <w:rFonts w:eastAsia="Times New Roman" w:cs="Times New Roman"/>
                <w:color w:val="000000"/>
                <w:sz w:val="24"/>
                <w:szCs w:val="24"/>
                <w:lang w:eastAsia="hi-IN" w:bidi="hi-IN"/>
              </w:rPr>
            </w:pPr>
            <w:r w:rsidRPr="004A2314">
              <w:rPr>
                <w:rFonts w:eastAsia="Times New Roman" w:cs="Times New Roman"/>
                <w:color w:val="000000"/>
                <w:sz w:val="24"/>
                <w:szCs w:val="24"/>
                <w:lang w:eastAsia="hi-IN" w:bidi="hi-IN"/>
              </w:rPr>
              <w:t>Итоговое собрание</w:t>
            </w:r>
          </w:p>
        </w:tc>
        <w:tc>
          <w:tcPr>
            <w:tcW w:w="992" w:type="dxa"/>
            <w:tcBorders>
              <w:top w:val="single" w:sz="4" w:space="0" w:color="auto"/>
              <w:left w:val="single" w:sz="4" w:space="0" w:color="000000"/>
              <w:bottom w:val="single" w:sz="4" w:space="0" w:color="000000"/>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c>
          <w:tcPr>
            <w:tcW w:w="1701" w:type="dxa"/>
            <w:tcBorders>
              <w:top w:val="single" w:sz="4" w:space="0" w:color="auto"/>
              <w:left w:val="single" w:sz="4" w:space="0" w:color="000000"/>
              <w:bottom w:val="single" w:sz="4" w:space="0" w:color="000000"/>
              <w:right w:val="single" w:sz="4" w:space="0" w:color="auto"/>
            </w:tcBorders>
            <w:shd w:val="clear" w:color="auto" w:fill="auto"/>
          </w:tcPr>
          <w:p w:rsidR="004A2314" w:rsidRPr="004A2314" w:rsidRDefault="004A2314" w:rsidP="004A2314">
            <w:pPr>
              <w:suppressAutoHyphens/>
              <w:snapToGrid w:val="0"/>
              <w:spacing w:line="240" w:lineRule="auto"/>
              <w:ind w:firstLine="0"/>
              <w:jc w:val="center"/>
              <w:rPr>
                <w:rFonts w:eastAsia="Times New Roman" w:cs="Times New Roman"/>
                <w:sz w:val="24"/>
                <w:szCs w:val="24"/>
                <w:lang w:eastAsia="ar-SA"/>
              </w:rPr>
            </w:pPr>
          </w:p>
        </w:tc>
      </w:tr>
    </w:tbl>
    <w:p w:rsidR="004A2314" w:rsidRPr="004A2314" w:rsidRDefault="004A2314" w:rsidP="004A2314">
      <w:pPr>
        <w:suppressAutoHyphens/>
        <w:spacing w:line="240" w:lineRule="auto"/>
        <w:ind w:firstLine="0"/>
        <w:jc w:val="left"/>
        <w:rPr>
          <w:rFonts w:eastAsia="Times New Roman" w:cs="Times New Roman"/>
          <w:sz w:val="24"/>
          <w:szCs w:val="24"/>
          <w:lang w:eastAsia="ar-SA"/>
        </w:rPr>
      </w:pPr>
    </w:p>
    <w:p w:rsidR="007602EA" w:rsidRPr="004A2314" w:rsidRDefault="007602EA" w:rsidP="007602EA">
      <w:pPr>
        <w:suppressAutoHyphens/>
        <w:spacing w:line="240" w:lineRule="auto"/>
        <w:ind w:left="6521" w:firstLine="11"/>
        <w:rPr>
          <w:rFonts w:eastAsia="Times New Roman" w:cs="Times New Roman"/>
          <w:sz w:val="24"/>
          <w:szCs w:val="24"/>
          <w:lang w:eastAsia="ar-SA"/>
        </w:rPr>
      </w:pPr>
      <w:r w:rsidRPr="004A2314">
        <w:rPr>
          <w:rFonts w:eastAsia="Times New Roman" w:cs="Times New Roman"/>
          <w:sz w:val="24"/>
          <w:szCs w:val="24"/>
          <w:lang w:eastAsia="ar-SA"/>
        </w:rPr>
        <w:t>Руководитель практики</w:t>
      </w:r>
    </w:p>
    <w:p w:rsidR="007602EA" w:rsidRPr="004A2314" w:rsidRDefault="007602EA" w:rsidP="007602EA">
      <w:pPr>
        <w:suppressAutoHyphens/>
        <w:spacing w:line="240" w:lineRule="auto"/>
        <w:ind w:left="6521" w:firstLine="11"/>
        <w:jc w:val="left"/>
        <w:rPr>
          <w:rFonts w:eastAsia="Times New Roman" w:cs="Times New Roman"/>
          <w:sz w:val="24"/>
          <w:szCs w:val="24"/>
          <w:lang w:eastAsia="ar-SA"/>
        </w:rPr>
      </w:pPr>
      <w:r w:rsidRPr="004A2314">
        <w:rPr>
          <w:rFonts w:eastAsia="Times New Roman" w:cs="Times New Roman"/>
          <w:sz w:val="24"/>
          <w:szCs w:val="24"/>
          <w:lang w:eastAsia="ar-SA"/>
        </w:rPr>
        <w:t>от организации</w:t>
      </w:r>
    </w:p>
    <w:p w:rsidR="007602EA" w:rsidRPr="004A2314" w:rsidRDefault="007602EA" w:rsidP="007602EA">
      <w:pPr>
        <w:suppressAutoHyphens/>
        <w:spacing w:line="240" w:lineRule="auto"/>
        <w:ind w:left="6521" w:firstLine="11"/>
        <w:jc w:val="left"/>
        <w:rPr>
          <w:rFonts w:eastAsia="Times New Roman" w:cs="Times New Roman"/>
          <w:sz w:val="24"/>
          <w:szCs w:val="24"/>
          <w:lang w:eastAsia="ar-SA"/>
        </w:rPr>
      </w:pPr>
      <w:r w:rsidRPr="004A2314">
        <w:rPr>
          <w:rFonts w:eastAsia="Times New Roman" w:cs="Times New Roman"/>
          <w:sz w:val="24"/>
          <w:szCs w:val="24"/>
          <w:lang w:eastAsia="ar-SA"/>
        </w:rPr>
        <w:t>______________________</w:t>
      </w:r>
    </w:p>
    <w:p w:rsidR="007602EA" w:rsidRPr="004A2314" w:rsidRDefault="007602EA" w:rsidP="007602EA">
      <w:pPr>
        <w:suppressAutoHyphens/>
        <w:spacing w:line="240" w:lineRule="auto"/>
        <w:ind w:left="6521" w:firstLine="11"/>
        <w:jc w:val="left"/>
        <w:rPr>
          <w:rFonts w:eastAsia="Times New Roman" w:cs="Times New Roman"/>
          <w:sz w:val="24"/>
          <w:szCs w:val="24"/>
          <w:lang w:eastAsia="ar-SA"/>
        </w:rPr>
      </w:pPr>
    </w:p>
    <w:p w:rsidR="007602EA" w:rsidRPr="004A2314" w:rsidRDefault="007602EA" w:rsidP="007602EA">
      <w:pPr>
        <w:suppressAutoHyphens/>
        <w:spacing w:line="240" w:lineRule="auto"/>
        <w:ind w:left="6521" w:firstLine="11"/>
        <w:jc w:val="left"/>
        <w:rPr>
          <w:rFonts w:eastAsia="Times New Roman" w:cs="Times New Roman"/>
          <w:b/>
          <w:i/>
          <w:iCs/>
          <w:sz w:val="24"/>
          <w:szCs w:val="28"/>
          <w:lang w:eastAsia="ar-SA"/>
        </w:rPr>
      </w:pPr>
      <w:r w:rsidRPr="004A2314">
        <w:rPr>
          <w:rFonts w:eastAsia="Times New Roman" w:cs="Times New Roman"/>
          <w:sz w:val="24"/>
          <w:szCs w:val="24"/>
          <w:lang w:eastAsia="ar-SA"/>
        </w:rPr>
        <w:t xml:space="preserve">Студент – практикант </w:t>
      </w:r>
    </w:p>
    <w:p w:rsidR="007602EA" w:rsidRPr="00412571" w:rsidRDefault="007602EA" w:rsidP="007602EA">
      <w:pPr>
        <w:suppressAutoHyphens/>
        <w:spacing w:line="100" w:lineRule="atLeast"/>
        <w:ind w:left="6521" w:firstLine="11"/>
        <w:rPr>
          <w:rFonts w:eastAsia="Times New Roman" w:cs="Times New Roman"/>
          <w:iCs/>
          <w:szCs w:val="28"/>
          <w:lang w:eastAsia="ar-SA"/>
        </w:rPr>
      </w:pPr>
      <w:r w:rsidRPr="00412571">
        <w:rPr>
          <w:rFonts w:eastAsia="Times New Roman" w:cs="Times New Roman"/>
          <w:iCs/>
          <w:sz w:val="24"/>
          <w:szCs w:val="28"/>
          <w:lang w:eastAsia="ar-SA"/>
        </w:rPr>
        <w:t>______________________</w:t>
      </w:r>
    </w:p>
    <w:p w:rsidR="004A2314" w:rsidRPr="004A2314" w:rsidRDefault="004A2314" w:rsidP="004A2314">
      <w:pPr>
        <w:pageBreakBefore/>
        <w:suppressAutoHyphens/>
        <w:spacing w:after="120" w:line="100" w:lineRule="atLeast"/>
        <w:ind w:firstLine="0"/>
        <w:jc w:val="center"/>
        <w:rPr>
          <w:rFonts w:eastAsia="Times New Roman" w:cs="Times New Roman"/>
          <w:b/>
          <w:szCs w:val="28"/>
          <w:lang w:eastAsia="ar-SA"/>
        </w:rPr>
      </w:pPr>
      <w:r w:rsidRPr="004A2314">
        <w:rPr>
          <w:rFonts w:eastAsia="Times New Roman" w:cs="Times New Roman"/>
          <w:b/>
          <w:szCs w:val="28"/>
          <w:lang w:eastAsia="ar-SA"/>
        </w:rPr>
        <w:lastRenderedPageBreak/>
        <w:t xml:space="preserve">ДНЕВНИК ПРОХОЖДЕНИЯ ПРОИЗВОДСТВЕННОЙ ПРАКТИКИ </w:t>
      </w:r>
      <w:r w:rsidR="00641180">
        <w:rPr>
          <w:rFonts w:eastAsia="Times New Roman" w:cs="Times New Roman"/>
          <w:b/>
          <w:szCs w:val="28"/>
          <w:lang w:eastAsia="ar-SA"/>
        </w:rPr>
        <w:t>ПП.01</w:t>
      </w:r>
    </w:p>
    <w:p w:rsidR="004A2314" w:rsidRPr="004A2314" w:rsidRDefault="004A2314" w:rsidP="004A2314">
      <w:pPr>
        <w:suppressAutoHyphens/>
        <w:spacing w:after="120" w:line="100" w:lineRule="atLeast"/>
        <w:ind w:firstLine="720"/>
        <w:jc w:val="center"/>
        <w:rPr>
          <w:rFonts w:eastAsia="Times New Roman" w:cs="Times New Roman"/>
          <w:b/>
          <w:sz w:val="24"/>
          <w:szCs w:val="24"/>
          <w:lang w:eastAsia="ar-SA"/>
        </w:rPr>
      </w:pPr>
    </w:p>
    <w:tbl>
      <w:tblPr>
        <w:tblW w:w="0" w:type="auto"/>
        <w:tblInd w:w="64" w:type="dxa"/>
        <w:tblLayout w:type="fixed"/>
        <w:tblLook w:val="0000" w:firstRow="0" w:lastRow="0" w:firstColumn="0" w:lastColumn="0" w:noHBand="0" w:noVBand="0"/>
      </w:tblPr>
      <w:tblGrid>
        <w:gridCol w:w="932"/>
        <w:gridCol w:w="5767"/>
        <w:gridCol w:w="2688"/>
      </w:tblGrid>
      <w:tr w:rsidR="004A2314" w:rsidRPr="004A2314" w:rsidTr="00FC339A">
        <w:tc>
          <w:tcPr>
            <w:tcW w:w="932" w:type="dxa"/>
            <w:tcBorders>
              <w:top w:val="single" w:sz="4" w:space="0" w:color="000000"/>
              <w:left w:val="single" w:sz="4" w:space="0" w:color="000000"/>
              <w:bottom w:val="single" w:sz="4" w:space="0" w:color="000000"/>
            </w:tcBorders>
            <w:shd w:val="clear" w:color="auto" w:fill="auto"/>
          </w:tcPr>
          <w:p w:rsidR="004A2314" w:rsidRPr="004A2314" w:rsidRDefault="004A2314" w:rsidP="004A2314">
            <w:pPr>
              <w:suppressAutoHyphens/>
              <w:snapToGrid w:val="0"/>
              <w:spacing w:after="120" w:line="100" w:lineRule="atLeast"/>
              <w:ind w:firstLine="0"/>
              <w:jc w:val="center"/>
              <w:rPr>
                <w:rFonts w:eastAsia="Times New Roman" w:cs="Times New Roman"/>
                <w:sz w:val="24"/>
                <w:szCs w:val="24"/>
                <w:lang w:eastAsia="ar-SA"/>
              </w:rPr>
            </w:pPr>
          </w:p>
          <w:p w:rsidR="004A2314" w:rsidRPr="004A2314" w:rsidRDefault="004A2314" w:rsidP="004A2314">
            <w:pPr>
              <w:suppressAutoHyphens/>
              <w:spacing w:after="120" w:line="100" w:lineRule="atLeast"/>
              <w:ind w:firstLine="0"/>
              <w:jc w:val="center"/>
              <w:rPr>
                <w:rFonts w:eastAsia="Times New Roman" w:cs="Times New Roman"/>
                <w:sz w:val="24"/>
                <w:szCs w:val="24"/>
                <w:lang w:eastAsia="ar-SA"/>
              </w:rPr>
            </w:pPr>
          </w:p>
          <w:p w:rsidR="004A2314" w:rsidRPr="004A2314" w:rsidRDefault="004A2314" w:rsidP="004A2314">
            <w:pPr>
              <w:suppressAutoHyphens/>
              <w:spacing w:after="120" w:line="100" w:lineRule="atLeast"/>
              <w:ind w:firstLine="0"/>
              <w:jc w:val="center"/>
              <w:rPr>
                <w:rFonts w:eastAsia="Times New Roman" w:cs="Times New Roman"/>
                <w:sz w:val="24"/>
                <w:szCs w:val="24"/>
                <w:lang w:eastAsia="ar-SA"/>
              </w:rPr>
            </w:pPr>
            <w:r w:rsidRPr="004A2314">
              <w:rPr>
                <w:rFonts w:eastAsia="Times New Roman" w:cs="Times New Roman"/>
                <w:sz w:val="24"/>
                <w:szCs w:val="24"/>
                <w:lang w:eastAsia="ar-SA"/>
              </w:rPr>
              <w:t>Дата</w:t>
            </w:r>
          </w:p>
        </w:tc>
        <w:tc>
          <w:tcPr>
            <w:tcW w:w="5767" w:type="dxa"/>
            <w:tcBorders>
              <w:top w:val="single" w:sz="4" w:space="0" w:color="000000"/>
              <w:left w:val="single" w:sz="4" w:space="0" w:color="000000"/>
              <w:bottom w:val="single" w:sz="4" w:space="0" w:color="000000"/>
            </w:tcBorders>
            <w:shd w:val="clear" w:color="auto" w:fill="auto"/>
          </w:tcPr>
          <w:p w:rsidR="004A2314" w:rsidRPr="004A2314" w:rsidRDefault="004A2314" w:rsidP="004A2314">
            <w:pPr>
              <w:suppressAutoHyphens/>
              <w:snapToGrid w:val="0"/>
              <w:spacing w:after="120" w:line="100" w:lineRule="atLeast"/>
              <w:ind w:firstLine="0"/>
              <w:jc w:val="center"/>
              <w:rPr>
                <w:rFonts w:eastAsia="Times New Roman" w:cs="Times New Roman"/>
                <w:sz w:val="24"/>
                <w:szCs w:val="24"/>
                <w:lang w:eastAsia="ar-SA"/>
              </w:rPr>
            </w:pPr>
          </w:p>
          <w:p w:rsidR="004A2314" w:rsidRPr="004A2314" w:rsidRDefault="004A2314" w:rsidP="004A2314">
            <w:pPr>
              <w:suppressAutoHyphens/>
              <w:spacing w:after="120" w:line="100" w:lineRule="atLeast"/>
              <w:ind w:firstLine="0"/>
              <w:jc w:val="center"/>
              <w:rPr>
                <w:rFonts w:eastAsia="Times New Roman" w:cs="Times New Roman"/>
                <w:sz w:val="24"/>
                <w:szCs w:val="24"/>
                <w:lang w:eastAsia="ar-SA"/>
              </w:rPr>
            </w:pPr>
          </w:p>
          <w:p w:rsidR="004A2314" w:rsidRPr="004A2314" w:rsidRDefault="004A2314" w:rsidP="004A2314">
            <w:pPr>
              <w:suppressAutoHyphens/>
              <w:spacing w:after="120" w:line="100" w:lineRule="atLeast"/>
              <w:ind w:firstLine="0"/>
              <w:jc w:val="center"/>
              <w:rPr>
                <w:rFonts w:eastAsia="Times New Roman" w:cs="Times New Roman"/>
                <w:sz w:val="20"/>
                <w:szCs w:val="24"/>
                <w:lang w:eastAsia="ar-SA"/>
              </w:rPr>
            </w:pPr>
            <w:r w:rsidRPr="004A2314">
              <w:rPr>
                <w:rFonts w:eastAsia="Times New Roman" w:cs="Times New Roman"/>
                <w:sz w:val="24"/>
                <w:szCs w:val="24"/>
                <w:lang w:eastAsia="ar-SA"/>
              </w:rPr>
              <w:t>Содержание выполненной работы</w:t>
            </w:r>
          </w:p>
        </w:tc>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4A2314" w:rsidRPr="004A2314" w:rsidRDefault="004A2314" w:rsidP="004A2314">
            <w:pPr>
              <w:suppressAutoHyphens/>
              <w:spacing w:after="120" w:line="100" w:lineRule="atLeast"/>
              <w:ind w:firstLine="0"/>
              <w:jc w:val="center"/>
              <w:rPr>
                <w:rFonts w:eastAsia="Times New Roman" w:cs="Times New Roman"/>
                <w:sz w:val="24"/>
                <w:szCs w:val="24"/>
                <w:lang w:eastAsia="ar-SA"/>
              </w:rPr>
            </w:pPr>
            <w:r w:rsidRPr="004A2314">
              <w:rPr>
                <w:rFonts w:eastAsia="Times New Roman" w:cs="Times New Roman"/>
                <w:sz w:val="20"/>
                <w:szCs w:val="24"/>
                <w:lang w:eastAsia="ar-SA"/>
              </w:rPr>
              <w:t>Замечания и подпись руководителя  от организации</w:t>
            </w:r>
          </w:p>
        </w:tc>
      </w:tr>
      <w:tr w:rsidR="004A2314" w:rsidRPr="004A2314" w:rsidTr="00FC339A">
        <w:tc>
          <w:tcPr>
            <w:tcW w:w="932" w:type="dxa"/>
            <w:tcBorders>
              <w:top w:val="single" w:sz="4" w:space="0" w:color="000000"/>
              <w:left w:val="single" w:sz="4" w:space="0" w:color="000000"/>
              <w:bottom w:val="single" w:sz="4" w:space="0" w:color="000000"/>
            </w:tcBorders>
            <w:shd w:val="clear" w:color="auto" w:fill="auto"/>
          </w:tcPr>
          <w:p w:rsidR="004A2314" w:rsidRPr="004A2314" w:rsidRDefault="004A2314" w:rsidP="004A2314">
            <w:pPr>
              <w:suppressAutoHyphens/>
              <w:spacing w:after="120" w:line="100" w:lineRule="atLeast"/>
              <w:ind w:firstLine="0"/>
              <w:jc w:val="center"/>
              <w:rPr>
                <w:rFonts w:eastAsia="Times New Roman" w:cs="Times New Roman"/>
                <w:b/>
                <w:sz w:val="24"/>
                <w:szCs w:val="24"/>
                <w:lang w:eastAsia="ar-SA"/>
              </w:rPr>
            </w:pPr>
            <w:r w:rsidRPr="004A2314">
              <w:rPr>
                <w:rFonts w:eastAsia="Times New Roman" w:cs="Times New Roman"/>
                <w:b/>
                <w:sz w:val="24"/>
                <w:szCs w:val="24"/>
                <w:lang w:eastAsia="ar-SA"/>
              </w:rPr>
              <w:t>1</w:t>
            </w:r>
          </w:p>
        </w:tc>
        <w:tc>
          <w:tcPr>
            <w:tcW w:w="5767" w:type="dxa"/>
            <w:tcBorders>
              <w:top w:val="single" w:sz="4" w:space="0" w:color="000000"/>
              <w:left w:val="single" w:sz="4" w:space="0" w:color="000000"/>
              <w:bottom w:val="single" w:sz="4" w:space="0" w:color="000000"/>
            </w:tcBorders>
            <w:shd w:val="clear" w:color="auto" w:fill="auto"/>
          </w:tcPr>
          <w:p w:rsidR="004A2314" w:rsidRPr="004A2314" w:rsidRDefault="004A2314" w:rsidP="004A2314">
            <w:pPr>
              <w:suppressAutoHyphens/>
              <w:spacing w:after="120" w:line="100" w:lineRule="atLeast"/>
              <w:ind w:firstLine="0"/>
              <w:jc w:val="center"/>
              <w:rPr>
                <w:rFonts w:eastAsia="Times New Roman" w:cs="Times New Roman"/>
                <w:b/>
                <w:sz w:val="24"/>
                <w:szCs w:val="24"/>
                <w:lang w:eastAsia="ar-SA"/>
              </w:rPr>
            </w:pPr>
            <w:r w:rsidRPr="004A2314">
              <w:rPr>
                <w:rFonts w:eastAsia="Times New Roman" w:cs="Times New Roman"/>
                <w:b/>
                <w:sz w:val="24"/>
                <w:szCs w:val="24"/>
                <w:lang w:eastAsia="ar-SA"/>
              </w:rPr>
              <w:t>2</w:t>
            </w:r>
          </w:p>
        </w:tc>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4A2314" w:rsidRPr="004A2314" w:rsidRDefault="004A2314" w:rsidP="004A2314">
            <w:pPr>
              <w:suppressAutoHyphens/>
              <w:spacing w:after="120" w:line="100" w:lineRule="atLeast"/>
              <w:ind w:firstLine="0"/>
              <w:jc w:val="center"/>
              <w:rPr>
                <w:rFonts w:eastAsia="Times New Roman" w:cs="Times New Roman"/>
                <w:sz w:val="24"/>
                <w:szCs w:val="24"/>
                <w:lang w:eastAsia="ar-SA"/>
              </w:rPr>
            </w:pPr>
            <w:r w:rsidRPr="004A2314">
              <w:rPr>
                <w:rFonts w:eastAsia="Times New Roman" w:cs="Times New Roman"/>
                <w:b/>
                <w:sz w:val="24"/>
                <w:szCs w:val="24"/>
                <w:lang w:eastAsia="ar-SA"/>
              </w:rPr>
              <w:t>3</w:t>
            </w:r>
          </w:p>
        </w:tc>
      </w:tr>
      <w:tr w:rsidR="004A2314" w:rsidRPr="004A2314" w:rsidTr="00FC339A">
        <w:tc>
          <w:tcPr>
            <w:tcW w:w="932" w:type="dxa"/>
            <w:tcBorders>
              <w:top w:val="single" w:sz="4" w:space="0" w:color="000000"/>
              <w:left w:val="single" w:sz="4" w:space="0" w:color="000000"/>
              <w:bottom w:val="single" w:sz="4" w:space="0" w:color="000000"/>
            </w:tcBorders>
            <w:shd w:val="clear" w:color="auto" w:fill="auto"/>
          </w:tcPr>
          <w:p w:rsidR="004A2314" w:rsidRPr="003E20FB" w:rsidRDefault="003E20FB" w:rsidP="004A2314">
            <w:pPr>
              <w:suppressAutoHyphens/>
              <w:spacing w:after="120" w:line="100" w:lineRule="atLeast"/>
              <w:ind w:firstLine="0"/>
              <w:jc w:val="center"/>
              <w:rPr>
                <w:rFonts w:eastAsia="Times New Roman" w:cs="Times New Roman"/>
                <w:b/>
                <w:sz w:val="24"/>
                <w:szCs w:val="24"/>
                <w:lang w:val="en-US" w:eastAsia="ar-SA"/>
              </w:rPr>
            </w:pPr>
            <w:r>
              <w:rPr>
                <w:rFonts w:eastAsia="Times New Roman" w:cs="Times New Roman"/>
                <w:b/>
                <w:sz w:val="24"/>
                <w:szCs w:val="24"/>
                <w:lang w:val="en-US" w:eastAsia="ar-SA"/>
              </w:rPr>
              <w:t>30.01</w:t>
            </w:r>
          </w:p>
        </w:tc>
        <w:tc>
          <w:tcPr>
            <w:tcW w:w="5767" w:type="dxa"/>
            <w:tcBorders>
              <w:top w:val="single" w:sz="4" w:space="0" w:color="000000"/>
              <w:left w:val="single" w:sz="4" w:space="0" w:color="000000"/>
              <w:bottom w:val="single" w:sz="4" w:space="0" w:color="000000"/>
            </w:tcBorders>
            <w:shd w:val="clear" w:color="auto" w:fill="auto"/>
          </w:tcPr>
          <w:p w:rsidR="004A2314" w:rsidRPr="004A2314" w:rsidRDefault="003E20FB" w:rsidP="004A2314">
            <w:pPr>
              <w:spacing w:line="240" w:lineRule="auto"/>
              <w:ind w:firstLineChars="1" w:firstLine="2"/>
              <w:jc w:val="left"/>
              <w:rPr>
                <w:rFonts w:eastAsia="Times New Roman" w:cs="Times New Roman"/>
                <w:b/>
                <w:sz w:val="24"/>
                <w:szCs w:val="24"/>
                <w:lang w:eastAsia="ar-SA"/>
              </w:rPr>
            </w:pPr>
            <w:r w:rsidRPr="004A2314">
              <w:rPr>
                <w:rFonts w:eastAsia="Times New Roman" w:cs="Times New Roman"/>
                <w:sz w:val="24"/>
                <w:szCs w:val="24"/>
                <w:lang w:eastAsia="ar-SA"/>
              </w:rPr>
              <w:t>Инструктаж по технике безопасности, общий инструктаж по пожарной безопасности, а также инструктаж по правилам внутреннего распорядка и отдельным</w:t>
            </w:r>
            <w:r w:rsidRPr="004A2314">
              <w:rPr>
                <w:rFonts w:eastAsia="Times New Roman" w:cs="Times New Roman"/>
                <w:i/>
                <w:iCs/>
                <w:sz w:val="24"/>
                <w:szCs w:val="24"/>
                <w:lang w:eastAsia="ar-SA"/>
              </w:rPr>
              <w:t xml:space="preserve"> </w:t>
            </w:r>
            <w:r w:rsidRPr="004A2314">
              <w:rPr>
                <w:rFonts w:eastAsia="Times New Roman" w:cs="Times New Roman"/>
                <w:sz w:val="24"/>
                <w:szCs w:val="24"/>
                <w:lang w:eastAsia="ar-SA"/>
              </w:rPr>
              <w:t>особенностям режима работы организации.</w:t>
            </w:r>
          </w:p>
        </w:tc>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4A2314" w:rsidRPr="004A2314" w:rsidRDefault="004A2314" w:rsidP="004A2314">
            <w:pPr>
              <w:suppressAutoHyphens/>
              <w:spacing w:after="120" w:line="100" w:lineRule="atLeast"/>
              <w:ind w:firstLine="0"/>
              <w:jc w:val="center"/>
              <w:rPr>
                <w:rFonts w:eastAsia="Times New Roman" w:cs="Times New Roman"/>
                <w:b/>
                <w:sz w:val="24"/>
                <w:szCs w:val="24"/>
                <w:lang w:eastAsia="ar-SA"/>
              </w:rPr>
            </w:pPr>
          </w:p>
        </w:tc>
      </w:tr>
      <w:tr w:rsidR="004A2314" w:rsidRPr="004A2314" w:rsidTr="00FC339A">
        <w:tc>
          <w:tcPr>
            <w:tcW w:w="932" w:type="dxa"/>
            <w:tcBorders>
              <w:top w:val="single" w:sz="4" w:space="0" w:color="000000"/>
              <w:left w:val="single" w:sz="4" w:space="0" w:color="000000"/>
              <w:bottom w:val="single" w:sz="4" w:space="0" w:color="000000"/>
            </w:tcBorders>
            <w:shd w:val="clear" w:color="auto" w:fill="auto"/>
          </w:tcPr>
          <w:p w:rsidR="004A2314" w:rsidRPr="004A2314" w:rsidRDefault="00C71147" w:rsidP="004A2314">
            <w:pPr>
              <w:suppressAutoHyphens/>
              <w:spacing w:after="120" w:line="100" w:lineRule="atLeast"/>
              <w:ind w:firstLine="0"/>
              <w:jc w:val="center"/>
              <w:rPr>
                <w:rFonts w:eastAsia="Times New Roman" w:cs="Times New Roman"/>
                <w:b/>
                <w:sz w:val="24"/>
                <w:szCs w:val="24"/>
                <w:lang w:eastAsia="ar-SA"/>
              </w:rPr>
            </w:pPr>
            <w:r>
              <w:rPr>
                <w:rFonts w:eastAsia="Times New Roman" w:cs="Times New Roman"/>
                <w:b/>
                <w:sz w:val="24"/>
                <w:szCs w:val="24"/>
                <w:lang w:eastAsia="ar-SA"/>
              </w:rPr>
              <w:t>31.01</w:t>
            </w:r>
          </w:p>
        </w:tc>
        <w:tc>
          <w:tcPr>
            <w:tcW w:w="5767" w:type="dxa"/>
            <w:tcBorders>
              <w:top w:val="single" w:sz="4" w:space="0" w:color="000000"/>
              <w:left w:val="single" w:sz="4" w:space="0" w:color="000000"/>
              <w:bottom w:val="single" w:sz="4" w:space="0" w:color="000000"/>
            </w:tcBorders>
            <w:shd w:val="clear" w:color="auto" w:fill="auto"/>
          </w:tcPr>
          <w:p w:rsidR="004A2314" w:rsidRPr="004A2314" w:rsidRDefault="00C71147" w:rsidP="00E547A3">
            <w:pPr>
              <w:suppressAutoHyphens/>
              <w:spacing w:after="120" w:line="100" w:lineRule="atLeast"/>
              <w:ind w:firstLine="0"/>
              <w:jc w:val="left"/>
              <w:rPr>
                <w:rFonts w:eastAsia="Times New Roman" w:cs="Times New Roman"/>
                <w:b/>
                <w:sz w:val="24"/>
                <w:szCs w:val="24"/>
                <w:lang w:eastAsia="ar-SA"/>
              </w:rPr>
            </w:pPr>
            <w:r w:rsidRPr="004A2314">
              <w:rPr>
                <w:rFonts w:eastAsia="Times New Roman" w:cs="Times New Roman"/>
                <w:color w:val="000000"/>
                <w:sz w:val="24"/>
                <w:szCs w:val="24"/>
                <w:lang w:eastAsia="hi-IN" w:bidi="hi-IN"/>
              </w:rPr>
              <w:t xml:space="preserve">Ознакомительная экскурсия по предприятию. </w:t>
            </w:r>
          </w:p>
        </w:tc>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4A2314" w:rsidRPr="004A2314" w:rsidRDefault="004A2314" w:rsidP="004A2314">
            <w:pPr>
              <w:suppressAutoHyphens/>
              <w:spacing w:after="120" w:line="100" w:lineRule="atLeast"/>
              <w:ind w:firstLine="0"/>
              <w:jc w:val="center"/>
              <w:rPr>
                <w:rFonts w:eastAsia="Times New Roman" w:cs="Times New Roman"/>
                <w:b/>
                <w:sz w:val="24"/>
                <w:szCs w:val="24"/>
                <w:lang w:eastAsia="ar-SA"/>
              </w:rPr>
            </w:pPr>
          </w:p>
        </w:tc>
      </w:tr>
      <w:tr w:rsidR="004A2314" w:rsidRPr="004A2314" w:rsidTr="00FC339A">
        <w:tc>
          <w:tcPr>
            <w:tcW w:w="932" w:type="dxa"/>
            <w:tcBorders>
              <w:top w:val="single" w:sz="4" w:space="0" w:color="000000"/>
              <w:left w:val="single" w:sz="4" w:space="0" w:color="000000"/>
              <w:bottom w:val="single" w:sz="4" w:space="0" w:color="000000"/>
            </w:tcBorders>
            <w:shd w:val="clear" w:color="auto" w:fill="auto"/>
          </w:tcPr>
          <w:p w:rsidR="004A2314" w:rsidRPr="004A2314" w:rsidRDefault="00B06F4C" w:rsidP="004A2314">
            <w:pPr>
              <w:suppressAutoHyphens/>
              <w:spacing w:after="120" w:line="100" w:lineRule="atLeast"/>
              <w:ind w:firstLine="0"/>
              <w:jc w:val="center"/>
              <w:rPr>
                <w:rFonts w:eastAsia="Times New Roman" w:cs="Times New Roman"/>
                <w:b/>
                <w:sz w:val="24"/>
                <w:szCs w:val="24"/>
                <w:lang w:eastAsia="ar-SA"/>
              </w:rPr>
            </w:pPr>
            <w:r>
              <w:rPr>
                <w:rFonts w:eastAsia="Times New Roman" w:cs="Times New Roman"/>
                <w:b/>
                <w:sz w:val="24"/>
                <w:szCs w:val="24"/>
                <w:lang w:eastAsia="ar-SA"/>
              </w:rPr>
              <w:t>01.02</w:t>
            </w:r>
          </w:p>
        </w:tc>
        <w:tc>
          <w:tcPr>
            <w:tcW w:w="5767" w:type="dxa"/>
            <w:tcBorders>
              <w:top w:val="single" w:sz="4" w:space="0" w:color="000000"/>
              <w:left w:val="single" w:sz="4" w:space="0" w:color="000000"/>
              <w:bottom w:val="single" w:sz="4" w:space="0" w:color="000000"/>
            </w:tcBorders>
            <w:shd w:val="clear" w:color="auto" w:fill="auto"/>
          </w:tcPr>
          <w:p w:rsidR="004A2314" w:rsidRPr="006415F1" w:rsidRDefault="006415F1" w:rsidP="002A2BC5">
            <w:pPr>
              <w:suppressAutoHyphens/>
              <w:spacing w:after="120" w:line="100" w:lineRule="atLeast"/>
              <w:ind w:firstLine="0"/>
              <w:jc w:val="left"/>
              <w:rPr>
                <w:rFonts w:eastAsia="Times New Roman" w:cs="Times New Roman"/>
                <w:sz w:val="24"/>
                <w:szCs w:val="24"/>
                <w:lang w:eastAsia="ar-SA"/>
              </w:rPr>
            </w:pPr>
            <w:r w:rsidRPr="006415F1">
              <w:rPr>
                <w:rFonts w:eastAsia="Times New Roman" w:cs="Times New Roman"/>
                <w:sz w:val="24"/>
                <w:szCs w:val="24"/>
                <w:lang w:eastAsia="ar-SA"/>
              </w:rPr>
              <w:t>Разработка алгоритма поставленной задачи и реализация его средствами автоматизированного проектирования</w:t>
            </w:r>
          </w:p>
        </w:tc>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4A2314" w:rsidRPr="004A2314" w:rsidRDefault="004A2314" w:rsidP="004A2314">
            <w:pPr>
              <w:suppressAutoHyphens/>
              <w:spacing w:after="120" w:line="100" w:lineRule="atLeast"/>
              <w:ind w:firstLine="0"/>
              <w:jc w:val="center"/>
              <w:rPr>
                <w:rFonts w:eastAsia="Times New Roman" w:cs="Times New Roman"/>
                <w:b/>
                <w:sz w:val="24"/>
                <w:szCs w:val="24"/>
                <w:lang w:eastAsia="ar-SA"/>
              </w:rPr>
            </w:pPr>
          </w:p>
        </w:tc>
      </w:tr>
      <w:tr w:rsidR="00B06F4C" w:rsidRPr="004A2314" w:rsidTr="00FC339A">
        <w:tc>
          <w:tcPr>
            <w:tcW w:w="932" w:type="dxa"/>
            <w:tcBorders>
              <w:top w:val="single" w:sz="4" w:space="0" w:color="000000"/>
              <w:left w:val="single" w:sz="4" w:space="0" w:color="000000"/>
              <w:bottom w:val="single" w:sz="4" w:space="0" w:color="000000"/>
            </w:tcBorders>
            <w:shd w:val="clear" w:color="auto" w:fill="auto"/>
          </w:tcPr>
          <w:p w:rsidR="00B06F4C" w:rsidRPr="004A2314" w:rsidRDefault="00B06F4C" w:rsidP="004A2314">
            <w:pPr>
              <w:suppressAutoHyphens/>
              <w:spacing w:after="120" w:line="100" w:lineRule="atLeast"/>
              <w:ind w:firstLine="0"/>
              <w:jc w:val="center"/>
              <w:rPr>
                <w:rFonts w:eastAsia="Times New Roman" w:cs="Times New Roman"/>
                <w:b/>
                <w:sz w:val="24"/>
                <w:szCs w:val="24"/>
                <w:lang w:eastAsia="ar-SA"/>
              </w:rPr>
            </w:pPr>
            <w:r>
              <w:rPr>
                <w:rFonts w:eastAsia="Times New Roman" w:cs="Times New Roman"/>
                <w:b/>
                <w:sz w:val="24"/>
                <w:szCs w:val="24"/>
                <w:lang w:eastAsia="ar-SA"/>
              </w:rPr>
              <w:t>02.02</w:t>
            </w:r>
          </w:p>
        </w:tc>
        <w:tc>
          <w:tcPr>
            <w:tcW w:w="5767" w:type="dxa"/>
            <w:tcBorders>
              <w:top w:val="single" w:sz="4" w:space="0" w:color="000000"/>
              <w:left w:val="single" w:sz="4" w:space="0" w:color="000000"/>
              <w:bottom w:val="single" w:sz="4" w:space="0" w:color="000000"/>
            </w:tcBorders>
            <w:shd w:val="clear" w:color="auto" w:fill="auto"/>
          </w:tcPr>
          <w:p w:rsidR="00B06F4C" w:rsidRPr="004A2314" w:rsidRDefault="006415F1" w:rsidP="002F0235">
            <w:pPr>
              <w:suppressAutoHyphens/>
              <w:spacing w:after="120" w:line="100" w:lineRule="atLeast"/>
              <w:ind w:firstLine="0"/>
              <w:jc w:val="left"/>
              <w:rPr>
                <w:rFonts w:eastAsia="Times New Roman" w:cs="Times New Roman"/>
                <w:b/>
                <w:sz w:val="24"/>
                <w:szCs w:val="24"/>
                <w:lang w:eastAsia="ar-SA"/>
              </w:rPr>
            </w:pPr>
            <w:r w:rsidRPr="004A2314">
              <w:rPr>
                <w:rFonts w:eastAsia="Times New Roman" w:cs="Times New Roman"/>
                <w:color w:val="000000"/>
                <w:sz w:val="24"/>
                <w:szCs w:val="24"/>
                <w:lang w:eastAsia="hi-IN" w:bidi="hi-IN"/>
              </w:rPr>
              <w:t>Разработка кода программного модуля на современных языках программирования</w:t>
            </w:r>
          </w:p>
        </w:tc>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B06F4C" w:rsidRPr="004A2314" w:rsidRDefault="00B06F4C" w:rsidP="004A2314">
            <w:pPr>
              <w:suppressAutoHyphens/>
              <w:spacing w:after="120" w:line="100" w:lineRule="atLeast"/>
              <w:ind w:firstLine="0"/>
              <w:jc w:val="center"/>
              <w:rPr>
                <w:rFonts w:eastAsia="Times New Roman" w:cs="Times New Roman"/>
                <w:b/>
                <w:sz w:val="24"/>
                <w:szCs w:val="24"/>
                <w:lang w:eastAsia="ar-SA"/>
              </w:rPr>
            </w:pPr>
          </w:p>
        </w:tc>
      </w:tr>
      <w:tr w:rsidR="00B06F4C" w:rsidRPr="004A2314" w:rsidTr="00FC339A">
        <w:tc>
          <w:tcPr>
            <w:tcW w:w="932" w:type="dxa"/>
            <w:tcBorders>
              <w:top w:val="single" w:sz="4" w:space="0" w:color="000000"/>
              <w:left w:val="single" w:sz="4" w:space="0" w:color="000000"/>
              <w:bottom w:val="single" w:sz="4" w:space="0" w:color="000000"/>
            </w:tcBorders>
            <w:shd w:val="clear" w:color="auto" w:fill="auto"/>
          </w:tcPr>
          <w:p w:rsidR="00B06F4C" w:rsidRPr="004A2314" w:rsidRDefault="00B06F4C" w:rsidP="004A2314">
            <w:pPr>
              <w:suppressAutoHyphens/>
              <w:spacing w:after="120" w:line="100" w:lineRule="atLeast"/>
              <w:ind w:firstLine="0"/>
              <w:jc w:val="center"/>
              <w:rPr>
                <w:rFonts w:eastAsia="Times New Roman" w:cs="Times New Roman"/>
                <w:b/>
                <w:sz w:val="24"/>
                <w:szCs w:val="24"/>
                <w:lang w:eastAsia="ar-SA"/>
              </w:rPr>
            </w:pPr>
            <w:r>
              <w:rPr>
                <w:rFonts w:eastAsia="Times New Roman" w:cs="Times New Roman"/>
                <w:b/>
                <w:sz w:val="24"/>
                <w:szCs w:val="24"/>
                <w:lang w:eastAsia="ar-SA"/>
              </w:rPr>
              <w:t>03.02</w:t>
            </w:r>
          </w:p>
        </w:tc>
        <w:tc>
          <w:tcPr>
            <w:tcW w:w="5767" w:type="dxa"/>
            <w:tcBorders>
              <w:top w:val="single" w:sz="4" w:space="0" w:color="000000"/>
              <w:left w:val="single" w:sz="4" w:space="0" w:color="000000"/>
              <w:bottom w:val="single" w:sz="4" w:space="0" w:color="000000"/>
            </w:tcBorders>
            <w:shd w:val="clear" w:color="auto" w:fill="auto"/>
          </w:tcPr>
          <w:p w:rsidR="00B06F4C" w:rsidRPr="004A2314" w:rsidRDefault="006415F1" w:rsidP="002F0235">
            <w:pPr>
              <w:suppressAutoHyphens/>
              <w:spacing w:after="120" w:line="100" w:lineRule="atLeast"/>
              <w:ind w:firstLine="0"/>
              <w:jc w:val="left"/>
              <w:rPr>
                <w:rFonts w:eastAsia="Times New Roman" w:cs="Times New Roman"/>
                <w:b/>
                <w:sz w:val="24"/>
                <w:szCs w:val="24"/>
                <w:lang w:eastAsia="ar-SA"/>
              </w:rPr>
            </w:pPr>
            <w:r w:rsidRPr="004A2314">
              <w:rPr>
                <w:rFonts w:eastAsia="Times New Roman" w:cs="Times New Roman"/>
                <w:color w:val="000000"/>
                <w:sz w:val="24"/>
                <w:szCs w:val="24"/>
                <w:lang w:eastAsia="hi-IN" w:bidi="hi-IN"/>
              </w:rPr>
              <w:t>Создание программы по разработанному алгоритму как отдельный модуль</w:t>
            </w:r>
          </w:p>
        </w:tc>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B06F4C" w:rsidRPr="004A2314" w:rsidRDefault="00B06F4C" w:rsidP="004A2314">
            <w:pPr>
              <w:suppressAutoHyphens/>
              <w:spacing w:after="120" w:line="100" w:lineRule="atLeast"/>
              <w:ind w:firstLine="0"/>
              <w:jc w:val="center"/>
              <w:rPr>
                <w:rFonts w:eastAsia="Times New Roman" w:cs="Times New Roman"/>
                <w:b/>
                <w:sz w:val="24"/>
                <w:szCs w:val="24"/>
                <w:lang w:eastAsia="ar-SA"/>
              </w:rPr>
            </w:pPr>
          </w:p>
        </w:tc>
      </w:tr>
      <w:tr w:rsidR="00B06F4C" w:rsidRPr="004A2314" w:rsidTr="00FC339A">
        <w:tc>
          <w:tcPr>
            <w:tcW w:w="932" w:type="dxa"/>
            <w:tcBorders>
              <w:top w:val="single" w:sz="4" w:space="0" w:color="000000"/>
              <w:left w:val="single" w:sz="4" w:space="0" w:color="000000"/>
              <w:bottom w:val="single" w:sz="4" w:space="0" w:color="000000"/>
            </w:tcBorders>
            <w:shd w:val="clear" w:color="auto" w:fill="auto"/>
          </w:tcPr>
          <w:p w:rsidR="00B06F4C" w:rsidRPr="004A2314" w:rsidRDefault="00B06F4C" w:rsidP="004A2314">
            <w:pPr>
              <w:suppressAutoHyphens/>
              <w:spacing w:after="120" w:line="100" w:lineRule="atLeast"/>
              <w:ind w:firstLine="0"/>
              <w:jc w:val="center"/>
              <w:rPr>
                <w:rFonts w:eastAsia="Times New Roman" w:cs="Times New Roman"/>
                <w:b/>
                <w:sz w:val="24"/>
                <w:szCs w:val="24"/>
                <w:lang w:eastAsia="ar-SA"/>
              </w:rPr>
            </w:pPr>
            <w:r>
              <w:rPr>
                <w:rFonts w:eastAsia="Times New Roman" w:cs="Times New Roman"/>
                <w:b/>
                <w:sz w:val="24"/>
                <w:szCs w:val="24"/>
                <w:lang w:eastAsia="ar-SA"/>
              </w:rPr>
              <w:t>04.02</w:t>
            </w:r>
          </w:p>
        </w:tc>
        <w:tc>
          <w:tcPr>
            <w:tcW w:w="5767" w:type="dxa"/>
            <w:tcBorders>
              <w:top w:val="single" w:sz="4" w:space="0" w:color="000000"/>
              <w:left w:val="single" w:sz="4" w:space="0" w:color="000000"/>
              <w:bottom w:val="single" w:sz="4" w:space="0" w:color="000000"/>
            </w:tcBorders>
            <w:shd w:val="clear" w:color="auto" w:fill="auto"/>
          </w:tcPr>
          <w:p w:rsidR="00B06F4C" w:rsidRPr="004A2314" w:rsidRDefault="00EA662C" w:rsidP="002F0235">
            <w:pPr>
              <w:suppressAutoHyphens/>
              <w:spacing w:after="120" w:line="100" w:lineRule="atLeast"/>
              <w:ind w:firstLine="0"/>
              <w:jc w:val="left"/>
              <w:rPr>
                <w:rFonts w:eastAsia="Times New Roman" w:cs="Times New Roman"/>
                <w:b/>
                <w:sz w:val="24"/>
                <w:szCs w:val="24"/>
                <w:lang w:eastAsia="ar-SA"/>
              </w:rPr>
            </w:pPr>
            <w:r w:rsidRPr="004A2314">
              <w:rPr>
                <w:rFonts w:eastAsia="Times New Roman" w:cs="Times New Roman"/>
                <w:color w:val="000000"/>
                <w:sz w:val="24"/>
                <w:szCs w:val="24"/>
                <w:lang w:eastAsia="hi-IN" w:bidi="hi-IN"/>
              </w:rPr>
              <w:t>Создание программы по разработанному алгоритму как отдельный модуль</w:t>
            </w:r>
          </w:p>
        </w:tc>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B06F4C" w:rsidRPr="004A2314" w:rsidRDefault="00B06F4C" w:rsidP="004A2314">
            <w:pPr>
              <w:suppressAutoHyphens/>
              <w:spacing w:after="120" w:line="100" w:lineRule="atLeast"/>
              <w:ind w:firstLine="0"/>
              <w:jc w:val="center"/>
              <w:rPr>
                <w:rFonts w:eastAsia="Times New Roman" w:cs="Times New Roman"/>
                <w:b/>
                <w:sz w:val="24"/>
                <w:szCs w:val="24"/>
                <w:lang w:eastAsia="ar-SA"/>
              </w:rPr>
            </w:pPr>
          </w:p>
        </w:tc>
      </w:tr>
      <w:tr w:rsidR="00B06F4C" w:rsidRPr="004A2314" w:rsidTr="00FC339A">
        <w:tc>
          <w:tcPr>
            <w:tcW w:w="932" w:type="dxa"/>
            <w:tcBorders>
              <w:top w:val="single" w:sz="4" w:space="0" w:color="000000"/>
              <w:left w:val="single" w:sz="4" w:space="0" w:color="000000"/>
              <w:bottom w:val="single" w:sz="4" w:space="0" w:color="000000"/>
            </w:tcBorders>
            <w:shd w:val="clear" w:color="auto" w:fill="auto"/>
          </w:tcPr>
          <w:p w:rsidR="00B06F4C" w:rsidRPr="004A2314" w:rsidRDefault="00B06F4C" w:rsidP="004A2314">
            <w:pPr>
              <w:suppressAutoHyphens/>
              <w:spacing w:after="120" w:line="100" w:lineRule="atLeast"/>
              <w:ind w:firstLine="0"/>
              <w:jc w:val="center"/>
              <w:rPr>
                <w:rFonts w:eastAsia="Times New Roman" w:cs="Times New Roman"/>
                <w:b/>
                <w:sz w:val="24"/>
                <w:szCs w:val="24"/>
                <w:lang w:eastAsia="ar-SA"/>
              </w:rPr>
            </w:pPr>
            <w:r>
              <w:rPr>
                <w:rFonts w:eastAsia="Times New Roman" w:cs="Times New Roman"/>
                <w:b/>
                <w:sz w:val="24"/>
                <w:szCs w:val="24"/>
                <w:lang w:eastAsia="ar-SA"/>
              </w:rPr>
              <w:t>06.02</w:t>
            </w:r>
          </w:p>
        </w:tc>
        <w:tc>
          <w:tcPr>
            <w:tcW w:w="5767" w:type="dxa"/>
            <w:tcBorders>
              <w:top w:val="single" w:sz="4" w:space="0" w:color="000000"/>
              <w:left w:val="single" w:sz="4" w:space="0" w:color="000000"/>
              <w:bottom w:val="single" w:sz="4" w:space="0" w:color="000000"/>
            </w:tcBorders>
            <w:shd w:val="clear" w:color="auto" w:fill="auto"/>
          </w:tcPr>
          <w:p w:rsidR="00B06F4C" w:rsidRPr="004A2314" w:rsidRDefault="00EA662C" w:rsidP="002F0235">
            <w:pPr>
              <w:suppressAutoHyphens/>
              <w:spacing w:after="120" w:line="100" w:lineRule="atLeast"/>
              <w:ind w:firstLine="0"/>
              <w:jc w:val="left"/>
              <w:rPr>
                <w:rFonts w:eastAsia="Times New Roman" w:cs="Times New Roman"/>
                <w:b/>
                <w:sz w:val="24"/>
                <w:szCs w:val="24"/>
                <w:lang w:eastAsia="ar-SA"/>
              </w:rPr>
            </w:pPr>
            <w:r w:rsidRPr="004A2314">
              <w:rPr>
                <w:rFonts w:eastAsia="Times New Roman" w:cs="Times New Roman"/>
                <w:color w:val="000000"/>
                <w:sz w:val="24"/>
                <w:szCs w:val="24"/>
                <w:lang w:eastAsia="hi-IN" w:bidi="hi-IN"/>
              </w:rPr>
              <w:t>Разработка кода программного продукта на основе готовой спецификации на уровне модуля</w:t>
            </w:r>
          </w:p>
        </w:tc>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B06F4C" w:rsidRPr="004A2314" w:rsidRDefault="00B06F4C" w:rsidP="004A2314">
            <w:pPr>
              <w:suppressAutoHyphens/>
              <w:spacing w:after="120" w:line="100" w:lineRule="atLeast"/>
              <w:ind w:firstLine="0"/>
              <w:jc w:val="center"/>
              <w:rPr>
                <w:rFonts w:eastAsia="Times New Roman" w:cs="Times New Roman"/>
                <w:b/>
                <w:sz w:val="24"/>
                <w:szCs w:val="24"/>
                <w:lang w:eastAsia="ar-SA"/>
              </w:rPr>
            </w:pPr>
          </w:p>
        </w:tc>
      </w:tr>
      <w:tr w:rsidR="00B06F4C" w:rsidRPr="004A2314" w:rsidTr="00FC339A">
        <w:tc>
          <w:tcPr>
            <w:tcW w:w="932" w:type="dxa"/>
            <w:tcBorders>
              <w:top w:val="single" w:sz="4" w:space="0" w:color="000000"/>
              <w:left w:val="single" w:sz="4" w:space="0" w:color="000000"/>
              <w:bottom w:val="single" w:sz="4" w:space="0" w:color="000000"/>
            </w:tcBorders>
            <w:shd w:val="clear" w:color="auto" w:fill="auto"/>
          </w:tcPr>
          <w:p w:rsidR="00B06F4C" w:rsidRPr="004A2314" w:rsidRDefault="00B06F4C" w:rsidP="004A2314">
            <w:pPr>
              <w:suppressAutoHyphens/>
              <w:spacing w:after="120" w:line="100" w:lineRule="atLeast"/>
              <w:ind w:firstLine="0"/>
              <w:jc w:val="center"/>
              <w:rPr>
                <w:rFonts w:eastAsia="Times New Roman" w:cs="Times New Roman"/>
                <w:b/>
                <w:sz w:val="24"/>
                <w:szCs w:val="24"/>
                <w:lang w:eastAsia="ar-SA"/>
              </w:rPr>
            </w:pPr>
            <w:r>
              <w:rPr>
                <w:rFonts w:eastAsia="Times New Roman" w:cs="Times New Roman"/>
                <w:b/>
                <w:sz w:val="24"/>
                <w:szCs w:val="24"/>
                <w:lang w:eastAsia="ar-SA"/>
              </w:rPr>
              <w:t>07.02</w:t>
            </w:r>
          </w:p>
        </w:tc>
        <w:tc>
          <w:tcPr>
            <w:tcW w:w="5767" w:type="dxa"/>
            <w:tcBorders>
              <w:top w:val="single" w:sz="4" w:space="0" w:color="000000"/>
              <w:left w:val="single" w:sz="4" w:space="0" w:color="000000"/>
              <w:bottom w:val="single" w:sz="4" w:space="0" w:color="000000"/>
            </w:tcBorders>
            <w:shd w:val="clear" w:color="auto" w:fill="auto"/>
          </w:tcPr>
          <w:p w:rsidR="00B06F4C" w:rsidRPr="004A2314" w:rsidRDefault="00EA662C" w:rsidP="002F0235">
            <w:pPr>
              <w:suppressAutoHyphens/>
              <w:spacing w:after="120" w:line="100" w:lineRule="atLeast"/>
              <w:ind w:firstLine="0"/>
              <w:jc w:val="left"/>
              <w:rPr>
                <w:rFonts w:eastAsia="Times New Roman" w:cs="Times New Roman"/>
                <w:b/>
                <w:sz w:val="24"/>
                <w:szCs w:val="24"/>
                <w:lang w:eastAsia="ar-SA"/>
              </w:rPr>
            </w:pPr>
            <w:r w:rsidRPr="004A2314">
              <w:rPr>
                <w:rFonts w:eastAsia="Times New Roman" w:cs="Times New Roman"/>
                <w:color w:val="000000"/>
                <w:sz w:val="24"/>
                <w:szCs w:val="24"/>
                <w:lang w:eastAsia="hi-IN" w:bidi="hi-IN"/>
              </w:rPr>
              <w:t>Разработка кода программного продукта на основе готовой спецификации на уровне модуля</w:t>
            </w:r>
          </w:p>
        </w:tc>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B06F4C" w:rsidRPr="004A2314" w:rsidRDefault="00B06F4C" w:rsidP="004A2314">
            <w:pPr>
              <w:suppressAutoHyphens/>
              <w:spacing w:after="120" w:line="100" w:lineRule="atLeast"/>
              <w:ind w:firstLine="0"/>
              <w:jc w:val="center"/>
              <w:rPr>
                <w:rFonts w:eastAsia="Times New Roman" w:cs="Times New Roman"/>
                <w:b/>
                <w:sz w:val="24"/>
                <w:szCs w:val="24"/>
                <w:lang w:eastAsia="ar-SA"/>
              </w:rPr>
            </w:pPr>
          </w:p>
        </w:tc>
      </w:tr>
      <w:tr w:rsidR="00B06F4C" w:rsidRPr="004A2314" w:rsidTr="00FC339A">
        <w:tc>
          <w:tcPr>
            <w:tcW w:w="932" w:type="dxa"/>
            <w:tcBorders>
              <w:top w:val="single" w:sz="4" w:space="0" w:color="000000"/>
              <w:left w:val="single" w:sz="4" w:space="0" w:color="000000"/>
              <w:bottom w:val="single" w:sz="4" w:space="0" w:color="000000"/>
            </w:tcBorders>
            <w:shd w:val="clear" w:color="auto" w:fill="auto"/>
          </w:tcPr>
          <w:p w:rsidR="00B06F4C" w:rsidRPr="004A2314" w:rsidRDefault="00B06F4C" w:rsidP="004A2314">
            <w:pPr>
              <w:suppressAutoHyphens/>
              <w:spacing w:after="120" w:line="100" w:lineRule="atLeast"/>
              <w:ind w:firstLine="0"/>
              <w:jc w:val="center"/>
              <w:rPr>
                <w:rFonts w:eastAsia="Times New Roman" w:cs="Times New Roman"/>
                <w:b/>
                <w:sz w:val="24"/>
                <w:szCs w:val="24"/>
                <w:lang w:eastAsia="ar-SA"/>
              </w:rPr>
            </w:pPr>
            <w:r>
              <w:rPr>
                <w:rFonts w:eastAsia="Times New Roman" w:cs="Times New Roman"/>
                <w:b/>
                <w:sz w:val="24"/>
                <w:szCs w:val="24"/>
                <w:lang w:eastAsia="ar-SA"/>
              </w:rPr>
              <w:t>08.02</w:t>
            </w:r>
          </w:p>
        </w:tc>
        <w:tc>
          <w:tcPr>
            <w:tcW w:w="5767" w:type="dxa"/>
            <w:tcBorders>
              <w:top w:val="single" w:sz="4" w:space="0" w:color="000000"/>
              <w:left w:val="single" w:sz="4" w:space="0" w:color="000000"/>
              <w:bottom w:val="single" w:sz="4" w:space="0" w:color="000000"/>
            </w:tcBorders>
            <w:shd w:val="clear" w:color="auto" w:fill="auto"/>
          </w:tcPr>
          <w:p w:rsidR="00B06F4C" w:rsidRPr="004A2314" w:rsidRDefault="00EA662C" w:rsidP="002F0235">
            <w:pPr>
              <w:suppressAutoHyphens/>
              <w:spacing w:after="120" w:line="100" w:lineRule="atLeast"/>
              <w:ind w:firstLine="0"/>
              <w:jc w:val="left"/>
              <w:rPr>
                <w:rFonts w:eastAsia="Times New Roman" w:cs="Times New Roman"/>
                <w:b/>
                <w:sz w:val="24"/>
                <w:szCs w:val="24"/>
                <w:lang w:eastAsia="ar-SA"/>
              </w:rPr>
            </w:pPr>
            <w:r w:rsidRPr="004A2314">
              <w:rPr>
                <w:rFonts w:eastAsia="Times New Roman" w:cs="Times New Roman"/>
                <w:color w:val="000000"/>
                <w:sz w:val="24"/>
                <w:szCs w:val="24"/>
                <w:lang w:eastAsia="hi-IN" w:bidi="hi-IN"/>
              </w:rPr>
              <w:t>Выполнение отладки и тестирование программы на уровне модуля</w:t>
            </w:r>
          </w:p>
        </w:tc>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B06F4C" w:rsidRPr="004A2314" w:rsidRDefault="00B06F4C" w:rsidP="004A2314">
            <w:pPr>
              <w:suppressAutoHyphens/>
              <w:spacing w:after="120" w:line="100" w:lineRule="atLeast"/>
              <w:ind w:firstLine="0"/>
              <w:jc w:val="center"/>
              <w:rPr>
                <w:rFonts w:eastAsia="Times New Roman" w:cs="Times New Roman"/>
                <w:b/>
                <w:sz w:val="24"/>
                <w:szCs w:val="24"/>
                <w:lang w:eastAsia="ar-SA"/>
              </w:rPr>
            </w:pPr>
          </w:p>
        </w:tc>
      </w:tr>
      <w:tr w:rsidR="00B06F4C" w:rsidRPr="004A2314" w:rsidTr="00FC339A">
        <w:tc>
          <w:tcPr>
            <w:tcW w:w="932" w:type="dxa"/>
            <w:tcBorders>
              <w:top w:val="single" w:sz="4" w:space="0" w:color="000000"/>
              <w:left w:val="single" w:sz="4" w:space="0" w:color="000000"/>
              <w:bottom w:val="single" w:sz="4" w:space="0" w:color="000000"/>
            </w:tcBorders>
            <w:shd w:val="clear" w:color="auto" w:fill="auto"/>
          </w:tcPr>
          <w:p w:rsidR="00B06F4C" w:rsidRPr="004A2314" w:rsidRDefault="00B06F4C" w:rsidP="004A2314">
            <w:pPr>
              <w:suppressAutoHyphens/>
              <w:spacing w:after="120" w:line="100" w:lineRule="atLeast"/>
              <w:ind w:firstLine="0"/>
              <w:jc w:val="center"/>
              <w:rPr>
                <w:rFonts w:eastAsia="Times New Roman" w:cs="Times New Roman"/>
                <w:b/>
                <w:sz w:val="24"/>
                <w:szCs w:val="24"/>
                <w:lang w:eastAsia="ar-SA"/>
              </w:rPr>
            </w:pPr>
            <w:r>
              <w:rPr>
                <w:rFonts w:eastAsia="Times New Roman" w:cs="Times New Roman"/>
                <w:b/>
                <w:sz w:val="24"/>
                <w:szCs w:val="24"/>
                <w:lang w:eastAsia="ar-SA"/>
              </w:rPr>
              <w:t>09.02</w:t>
            </w:r>
          </w:p>
        </w:tc>
        <w:tc>
          <w:tcPr>
            <w:tcW w:w="5767" w:type="dxa"/>
            <w:tcBorders>
              <w:top w:val="single" w:sz="4" w:space="0" w:color="000000"/>
              <w:left w:val="single" w:sz="4" w:space="0" w:color="000000"/>
              <w:bottom w:val="single" w:sz="4" w:space="0" w:color="000000"/>
            </w:tcBorders>
            <w:shd w:val="clear" w:color="auto" w:fill="auto"/>
          </w:tcPr>
          <w:p w:rsidR="00B06F4C" w:rsidRPr="004A2314" w:rsidRDefault="00FC339A" w:rsidP="00FC339A">
            <w:pPr>
              <w:suppressAutoHyphens/>
              <w:spacing w:after="120" w:line="100" w:lineRule="atLeast"/>
              <w:ind w:firstLine="0"/>
              <w:jc w:val="left"/>
              <w:rPr>
                <w:rFonts w:eastAsia="Times New Roman" w:cs="Times New Roman"/>
                <w:b/>
                <w:sz w:val="24"/>
                <w:szCs w:val="24"/>
                <w:lang w:eastAsia="ar-SA"/>
              </w:rPr>
            </w:pPr>
            <w:r w:rsidRPr="004A2314">
              <w:rPr>
                <w:rFonts w:eastAsia="Times New Roman" w:cs="Times New Roman"/>
                <w:color w:val="000000"/>
                <w:sz w:val="24"/>
                <w:szCs w:val="24"/>
                <w:lang w:eastAsia="hi-IN" w:bidi="hi-IN"/>
              </w:rPr>
              <w:t>Использование инструментальных средств на этапе отладки программного продукта</w:t>
            </w:r>
          </w:p>
        </w:tc>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B06F4C" w:rsidRPr="004A2314" w:rsidRDefault="00B06F4C" w:rsidP="004A2314">
            <w:pPr>
              <w:suppressAutoHyphens/>
              <w:spacing w:after="120" w:line="100" w:lineRule="atLeast"/>
              <w:ind w:firstLine="0"/>
              <w:jc w:val="center"/>
              <w:rPr>
                <w:rFonts w:eastAsia="Times New Roman" w:cs="Times New Roman"/>
                <w:b/>
                <w:sz w:val="24"/>
                <w:szCs w:val="24"/>
                <w:lang w:eastAsia="ar-SA"/>
              </w:rPr>
            </w:pPr>
          </w:p>
        </w:tc>
      </w:tr>
      <w:tr w:rsidR="00B06F4C" w:rsidRPr="004A2314" w:rsidTr="00FC339A">
        <w:tc>
          <w:tcPr>
            <w:tcW w:w="932" w:type="dxa"/>
            <w:tcBorders>
              <w:top w:val="single" w:sz="4" w:space="0" w:color="000000"/>
              <w:left w:val="single" w:sz="4" w:space="0" w:color="000000"/>
              <w:bottom w:val="single" w:sz="4" w:space="0" w:color="000000"/>
            </w:tcBorders>
            <w:shd w:val="clear" w:color="auto" w:fill="auto"/>
          </w:tcPr>
          <w:p w:rsidR="00B06F4C" w:rsidRPr="004A2314" w:rsidRDefault="00B06F4C" w:rsidP="004A2314">
            <w:pPr>
              <w:suppressAutoHyphens/>
              <w:spacing w:after="120" w:line="100" w:lineRule="atLeast"/>
              <w:ind w:firstLine="0"/>
              <w:jc w:val="center"/>
              <w:rPr>
                <w:rFonts w:eastAsia="Times New Roman" w:cs="Times New Roman"/>
                <w:b/>
                <w:sz w:val="24"/>
                <w:szCs w:val="24"/>
                <w:lang w:eastAsia="ar-SA"/>
              </w:rPr>
            </w:pPr>
            <w:r>
              <w:rPr>
                <w:rFonts w:eastAsia="Times New Roman" w:cs="Times New Roman"/>
                <w:b/>
                <w:sz w:val="24"/>
                <w:szCs w:val="24"/>
                <w:lang w:eastAsia="ar-SA"/>
              </w:rPr>
              <w:t>10.02</w:t>
            </w:r>
          </w:p>
        </w:tc>
        <w:tc>
          <w:tcPr>
            <w:tcW w:w="5767" w:type="dxa"/>
            <w:tcBorders>
              <w:top w:val="single" w:sz="4" w:space="0" w:color="000000"/>
              <w:left w:val="single" w:sz="4" w:space="0" w:color="000000"/>
              <w:bottom w:val="single" w:sz="4" w:space="0" w:color="000000"/>
            </w:tcBorders>
            <w:shd w:val="clear" w:color="auto" w:fill="auto"/>
          </w:tcPr>
          <w:p w:rsidR="00B06F4C" w:rsidRPr="004A2314" w:rsidRDefault="00FC339A" w:rsidP="00FC339A">
            <w:pPr>
              <w:suppressAutoHyphens/>
              <w:spacing w:after="120" w:line="100" w:lineRule="atLeast"/>
              <w:ind w:firstLine="0"/>
              <w:jc w:val="left"/>
              <w:rPr>
                <w:rFonts w:eastAsia="Times New Roman" w:cs="Times New Roman"/>
                <w:b/>
                <w:sz w:val="24"/>
                <w:szCs w:val="24"/>
                <w:lang w:eastAsia="ar-SA"/>
              </w:rPr>
            </w:pPr>
            <w:r w:rsidRPr="004A2314">
              <w:rPr>
                <w:rFonts w:eastAsia="Times New Roman" w:cs="Times New Roman"/>
                <w:color w:val="000000"/>
                <w:sz w:val="24"/>
                <w:szCs w:val="24"/>
                <w:lang w:eastAsia="hi-IN" w:bidi="hi-IN"/>
              </w:rPr>
              <w:t>Оформление документации на программные средства</w:t>
            </w:r>
          </w:p>
        </w:tc>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B06F4C" w:rsidRPr="004A2314" w:rsidRDefault="00B06F4C" w:rsidP="004A2314">
            <w:pPr>
              <w:suppressAutoHyphens/>
              <w:spacing w:after="120" w:line="100" w:lineRule="atLeast"/>
              <w:ind w:firstLine="0"/>
              <w:jc w:val="center"/>
              <w:rPr>
                <w:rFonts w:eastAsia="Times New Roman" w:cs="Times New Roman"/>
                <w:b/>
                <w:sz w:val="24"/>
                <w:szCs w:val="24"/>
                <w:lang w:eastAsia="ar-SA"/>
              </w:rPr>
            </w:pPr>
          </w:p>
        </w:tc>
      </w:tr>
      <w:tr w:rsidR="00B06F4C" w:rsidRPr="004A2314" w:rsidTr="00FC339A">
        <w:tc>
          <w:tcPr>
            <w:tcW w:w="932" w:type="dxa"/>
            <w:tcBorders>
              <w:top w:val="single" w:sz="4" w:space="0" w:color="000000"/>
              <w:left w:val="single" w:sz="4" w:space="0" w:color="000000"/>
              <w:bottom w:val="single" w:sz="4" w:space="0" w:color="000000"/>
            </w:tcBorders>
            <w:shd w:val="clear" w:color="auto" w:fill="auto"/>
          </w:tcPr>
          <w:p w:rsidR="00B06F4C" w:rsidRPr="004A2314" w:rsidRDefault="00B06F4C" w:rsidP="004A2314">
            <w:pPr>
              <w:suppressAutoHyphens/>
              <w:spacing w:after="120" w:line="100" w:lineRule="atLeast"/>
              <w:ind w:firstLine="0"/>
              <w:jc w:val="center"/>
              <w:rPr>
                <w:rFonts w:eastAsia="Times New Roman" w:cs="Times New Roman"/>
                <w:b/>
                <w:sz w:val="24"/>
                <w:szCs w:val="24"/>
                <w:lang w:eastAsia="ar-SA"/>
              </w:rPr>
            </w:pPr>
            <w:r>
              <w:rPr>
                <w:rFonts w:eastAsia="Times New Roman" w:cs="Times New Roman"/>
                <w:b/>
                <w:sz w:val="24"/>
                <w:szCs w:val="24"/>
                <w:lang w:eastAsia="ar-SA"/>
              </w:rPr>
              <w:t>11.02</w:t>
            </w:r>
          </w:p>
        </w:tc>
        <w:tc>
          <w:tcPr>
            <w:tcW w:w="5767" w:type="dxa"/>
            <w:tcBorders>
              <w:top w:val="single" w:sz="4" w:space="0" w:color="000000"/>
              <w:left w:val="single" w:sz="4" w:space="0" w:color="000000"/>
              <w:bottom w:val="single" w:sz="4" w:space="0" w:color="000000"/>
            </w:tcBorders>
            <w:shd w:val="clear" w:color="auto" w:fill="auto"/>
          </w:tcPr>
          <w:p w:rsidR="00B06F4C" w:rsidRPr="00FC339A" w:rsidRDefault="00FC339A" w:rsidP="00FC339A">
            <w:pPr>
              <w:suppressAutoHyphens/>
              <w:spacing w:after="120" w:line="100" w:lineRule="atLeast"/>
              <w:ind w:firstLine="0"/>
              <w:jc w:val="left"/>
              <w:rPr>
                <w:rFonts w:eastAsia="Times New Roman" w:cs="Times New Roman"/>
                <w:sz w:val="24"/>
                <w:szCs w:val="24"/>
                <w:lang w:eastAsia="ar-SA"/>
              </w:rPr>
            </w:pPr>
            <w:r>
              <w:rPr>
                <w:rFonts w:eastAsia="Times New Roman" w:cs="Times New Roman"/>
                <w:sz w:val="24"/>
                <w:szCs w:val="24"/>
                <w:lang w:eastAsia="ar-SA"/>
              </w:rPr>
              <w:t>Оформление отчета</w:t>
            </w:r>
          </w:p>
        </w:tc>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B06F4C" w:rsidRPr="004A2314" w:rsidRDefault="00B06F4C" w:rsidP="004A2314">
            <w:pPr>
              <w:suppressAutoHyphens/>
              <w:spacing w:after="120" w:line="100" w:lineRule="atLeast"/>
              <w:ind w:firstLine="0"/>
              <w:jc w:val="center"/>
              <w:rPr>
                <w:rFonts w:eastAsia="Times New Roman" w:cs="Times New Roman"/>
                <w:b/>
                <w:sz w:val="24"/>
                <w:szCs w:val="24"/>
                <w:lang w:eastAsia="ar-SA"/>
              </w:rPr>
            </w:pPr>
          </w:p>
        </w:tc>
      </w:tr>
    </w:tbl>
    <w:p w:rsidR="004A2314" w:rsidRPr="004A2314" w:rsidRDefault="004A2314" w:rsidP="004A2314">
      <w:pPr>
        <w:suppressAutoHyphens/>
        <w:spacing w:line="100" w:lineRule="atLeast"/>
        <w:ind w:firstLine="720"/>
        <w:jc w:val="center"/>
        <w:rPr>
          <w:rFonts w:eastAsia="Times New Roman" w:cs="Times New Roman"/>
          <w:b/>
          <w:i/>
          <w:iCs/>
          <w:szCs w:val="28"/>
          <w:lang w:eastAsia="ar-SA"/>
        </w:rPr>
      </w:pPr>
    </w:p>
    <w:p w:rsidR="004A2314" w:rsidRPr="004A2314" w:rsidRDefault="004A2314" w:rsidP="004A2314">
      <w:pPr>
        <w:suppressAutoHyphens/>
        <w:spacing w:line="240" w:lineRule="auto"/>
        <w:ind w:firstLine="720"/>
        <w:jc w:val="center"/>
        <w:rPr>
          <w:rFonts w:eastAsia="Times New Roman" w:cs="Times New Roman"/>
          <w:sz w:val="24"/>
          <w:szCs w:val="24"/>
          <w:lang w:eastAsia="ar-SA"/>
        </w:rPr>
      </w:pPr>
    </w:p>
    <w:p w:rsidR="004517C7" w:rsidRPr="009F633F" w:rsidRDefault="004517C7" w:rsidP="004517C7">
      <w:pPr>
        <w:suppressAutoHyphens/>
        <w:spacing w:line="240" w:lineRule="auto"/>
        <w:ind w:firstLine="720"/>
        <w:jc w:val="center"/>
        <w:rPr>
          <w:rFonts w:eastAsia="Times New Roman" w:cs="Times New Roman"/>
          <w:sz w:val="24"/>
          <w:szCs w:val="24"/>
          <w:lang w:eastAsia="ar-SA"/>
        </w:rPr>
      </w:pPr>
      <w:r w:rsidRPr="009F633F">
        <w:rPr>
          <w:rFonts w:eastAsia="Times New Roman" w:cs="Times New Roman"/>
          <w:sz w:val="24"/>
          <w:szCs w:val="24"/>
          <w:lang w:eastAsia="ar-SA"/>
        </w:rPr>
        <w:t>М.П.                                             Руководитель практики</w:t>
      </w:r>
    </w:p>
    <w:p w:rsidR="004517C7" w:rsidRPr="004A2314" w:rsidRDefault="004517C7" w:rsidP="004517C7">
      <w:pPr>
        <w:suppressAutoHyphens/>
        <w:spacing w:line="240" w:lineRule="auto"/>
        <w:ind w:firstLine="720"/>
        <w:jc w:val="left"/>
        <w:rPr>
          <w:rFonts w:eastAsia="Times New Roman" w:cs="Times New Roman"/>
          <w:sz w:val="24"/>
          <w:szCs w:val="24"/>
          <w:lang w:eastAsia="ar-SA"/>
        </w:rPr>
      </w:pPr>
      <w:r w:rsidRPr="004A2314">
        <w:rPr>
          <w:rFonts w:eastAsia="Times New Roman" w:cs="Times New Roman"/>
          <w:sz w:val="24"/>
          <w:szCs w:val="24"/>
          <w:lang w:eastAsia="ar-SA"/>
        </w:rPr>
        <w:t xml:space="preserve">                                                                               от организации</w:t>
      </w:r>
    </w:p>
    <w:p w:rsidR="004517C7" w:rsidRPr="004A2314" w:rsidRDefault="004517C7" w:rsidP="004517C7">
      <w:pPr>
        <w:suppressAutoHyphens/>
        <w:spacing w:line="240" w:lineRule="auto"/>
        <w:ind w:firstLine="720"/>
        <w:jc w:val="left"/>
        <w:rPr>
          <w:rFonts w:eastAsia="Times New Roman" w:cs="Times New Roman"/>
          <w:sz w:val="24"/>
          <w:szCs w:val="24"/>
          <w:lang w:eastAsia="ar-SA"/>
        </w:rPr>
      </w:pPr>
    </w:p>
    <w:p w:rsidR="004517C7" w:rsidRPr="004A2314" w:rsidRDefault="004517C7" w:rsidP="004517C7">
      <w:pPr>
        <w:tabs>
          <w:tab w:val="right" w:leader="underscore" w:pos="9356"/>
        </w:tabs>
        <w:suppressAutoHyphens/>
        <w:spacing w:line="240" w:lineRule="auto"/>
        <w:ind w:firstLine="720"/>
        <w:jc w:val="left"/>
        <w:rPr>
          <w:rFonts w:eastAsia="Times New Roman" w:cs="Times New Roman"/>
          <w:sz w:val="24"/>
          <w:szCs w:val="24"/>
          <w:lang w:eastAsia="ar-SA"/>
        </w:rPr>
      </w:pPr>
      <w:r w:rsidRPr="004A2314">
        <w:rPr>
          <w:rFonts w:eastAsia="Times New Roman" w:cs="Times New Roman"/>
          <w:sz w:val="24"/>
          <w:szCs w:val="24"/>
          <w:lang w:eastAsia="ar-SA"/>
        </w:rPr>
        <w:t xml:space="preserve">                                                                               </w:t>
      </w:r>
      <w:r>
        <w:rPr>
          <w:rFonts w:eastAsia="Times New Roman" w:cs="Times New Roman"/>
          <w:sz w:val="24"/>
          <w:szCs w:val="24"/>
          <w:lang w:eastAsia="ar-SA"/>
        </w:rPr>
        <w:tab/>
      </w:r>
    </w:p>
    <w:p w:rsidR="004A2314" w:rsidRDefault="004A2314" w:rsidP="001466C6">
      <w:pPr>
        <w:suppressAutoHyphens/>
        <w:spacing w:line="100" w:lineRule="atLeast"/>
        <w:ind w:firstLine="720"/>
        <w:rPr>
          <w:rFonts w:eastAsia="Times New Roman" w:cs="Times New Roman"/>
          <w:iCs/>
          <w:szCs w:val="28"/>
          <w:lang w:eastAsia="ar-SA"/>
        </w:rPr>
      </w:pPr>
    </w:p>
    <w:p w:rsidR="001466C6" w:rsidRDefault="001466C6" w:rsidP="001466C6">
      <w:pPr>
        <w:suppressAutoHyphens/>
        <w:spacing w:line="100" w:lineRule="atLeast"/>
        <w:ind w:firstLine="720"/>
        <w:rPr>
          <w:rFonts w:eastAsia="Times New Roman" w:cs="Times New Roman"/>
          <w:iCs/>
          <w:szCs w:val="28"/>
          <w:lang w:eastAsia="ar-SA"/>
        </w:rPr>
        <w:sectPr w:rsidR="001466C6" w:rsidSect="0023104E">
          <w:pgSz w:w="11906" w:h="16838"/>
          <w:pgMar w:top="1134" w:right="851" w:bottom="1134" w:left="1701" w:header="709" w:footer="709" w:gutter="0"/>
          <w:cols w:space="708"/>
          <w:docGrid w:linePitch="360"/>
        </w:sectPr>
      </w:pPr>
    </w:p>
    <w:p w:rsidR="004A2314" w:rsidRPr="004A2314" w:rsidRDefault="004A2314" w:rsidP="004A2314">
      <w:pPr>
        <w:pageBreakBefore/>
        <w:suppressAutoHyphens/>
        <w:spacing w:after="120" w:line="100" w:lineRule="atLeast"/>
        <w:ind w:firstLine="0"/>
        <w:jc w:val="center"/>
        <w:rPr>
          <w:rFonts w:eastAsia="Times New Roman" w:cs="Times New Roman"/>
          <w:b/>
          <w:szCs w:val="28"/>
          <w:lang w:eastAsia="ar-SA"/>
        </w:rPr>
      </w:pPr>
      <w:r w:rsidRPr="004A2314">
        <w:rPr>
          <w:rFonts w:eastAsia="Times New Roman" w:cs="Times New Roman"/>
          <w:b/>
          <w:szCs w:val="28"/>
          <w:lang w:eastAsia="ar-SA"/>
        </w:rPr>
        <w:lastRenderedPageBreak/>
        <w:t xml:space="preserve">ОТЧЕТ </w:t>
      </w:r>
      <w:r w:rsidR="00641180">
        <w:rPr>
          <w:rFonts w:eastAsia="Times New Roman" w:cs="Times New Roman"/>
          <w:b/>
          <w:szCs w:val="28"/>
          <w:lang w:eastAsia="ar-SA"/>
        </w:rPr>
        <w:t xml:space="preserve">О </w:t>
      </w:r>
      <w:r w:rsidRPr="004A2314">
        <w:rPr>
          <w:rFonts w:eastAsia="Times New Roman" w:cs="Times New Roman"/>
          <w:b/>
          <w:szCs w:val="28"/>
          <w:lang w:eastAsia="ar-SA"/>
        </w:rPr>
        <w:t>ПРОХОЖДЕНИ</w:t>
      </w:r>
      <w:r w:rsidR="00641180">
        <w:rPr>
          <w:rFonts w:eastAsia="Times New Roman" w:cs="Times New Roman"/>
          <w:b/>
          <w:szCs w:val="28"/>
          <w:lang w:eastAsia="ar-SA"/>
        </w:rPr>
        <w:t>И</w:t>
      </w:r>
      <w:r w:rsidRPr="004A2314">
        <w:rPr>
          <w:rFonts w:eastAsia="Times New Roman" w:cs="Times New Roman"/>
          <w:b/>
          <w:szCs w:val="28"/>
          <w:lang w:eastAsia="ar-SA"/>
        </w:rPr>
        <w:t xml:space="preserve"> ПРОИЗВОДСТВЕННОЙ ПРАКТИКИ </w:t>
      </w:r>
      <w:r w:rsidR="00641180">
        <w:rPr>
          <w:rFonts w:eastAsia="Times New Roman" w:cs="Times New Roman"/>
          <w:b/>
          <w:szCs w:val="28"/>
          <w:lang w:eastAsia="ar-SA"/>
        </w:rPr>
        <w:t>ПП.01</w:t>
      </w:r>
    </w:p>
    <w:p w:rsidR="004A2314" w:rsidRPr="004A2314" w:rsidRDefault="004A2314" w:rsidP="004A2314">
      <w:pPr>
        <w:ind w:firstLine="0"/>
        <w:rPr>
          <w:rFonts w:eastAsia="Calibri" w:cs="Arial"/>
        </w:rPr>
      </w:pPr>
    </w:p>
    <w:p w:rsidR="003E20FB" w:rsidRPr="00F63129" w:rsidRDefault="003E20FB" w:rsidP="00F63129">
      <w:pPr>
        <w:pStyle w:val="a5"/>
        <w:numPr>
          <w:ilvl w:val="0"/>
          <w:numId w:val="14"/>
        </w:numPr>
        <w:ind w:left="0" w:firstLine="709"/>
        <w:rPr>
          <w:rFonts w:eastAsia="Calibri" w:cs="Arial"/>
          <w:szCs w:val="28"/>
        </w:rPr>
      </w:pPr>
      <w:r w:rsidRPr="00F63129">
        <w:rPr>
          <w:rFonts w:eastAsia="Calibri" w:cs="Arial"/>
          <w:szCs w:val="28"/>
        </w:rPr>
        <w:t>Инструктаж по пожарной безопасности</w:t>
      </w:r>
    </w:p>
    <w:p w:rsidR="003E20FB" w:rsidRPr="00F63129" w:rsidRDefault="003E20FB" w:rsidP="00F63129">
      <w:pPr>
        <w:rPr>
          <w:szCs w:val="28"/>
        </w:rPr>
      </w:pPr>
      <w:r w:rsidRPr="00F63129">
        <w:rPr>
          <w:szCs w:val="28"/>
        </w:rPr>
        <w:t>Работникам предприятия запрещается:</w:t>
      </w:r>
    </w:p>
    <w:p w:rsidR="003E20FB" w:rsidRPr="00F63129" w:rsidRDefault="003E20FB" w:rsidP="00F63129">
      <w:pPr>
        <w:widowControl w:val="0"/>
        <w:numPr>
          <w:ilvl w:val="0"/>
          <w:numId w:val="12"/>
        </w:numPr>
        <w:autoSpaceDE w:val="0"/>
        <w:autoSpaceDN w:val="0"/>
        <w:adjustRightInd w:val="0"/>
        <w:ind w:left="0" w:firstLine="709"/>
        <w:rPr>
          <w:szCs w:val="28"/>
        </w:rPr>
      </w:pPr>
      <w:r w:rsidRPr="00F63129">
        <w:rPr>
          <w:szCs w:val="28"/>
        </w:rPr>
        <w:t>загромождать мебелью, оборудованием и другими предметами двери, переходы и смежные секции и выходы;</w:t>
      </w:r>
    </w:p>
    <w:p w:rsidR="003E20FB" w:rsidRPr="00F63129" w:rsidRDefault="003E20FB" w:rsidP="00F63129">
      <w:pPr>
        <w:widowControl w:val="0"/>
        <w:numPr>
          <w:ilvl w:val="0"/>
          <w:numId w:val="12"/>
        </w:numPr>
        <w:autoSpaceDE w:val="0"/>
        <w:autoSpaceDN w:val="0"/>
        <w:adjustRightInd w:val="0"/>
        <w:ind w:left="0" w:firstLine="709"/>
        <w:rPr>
          <w:szCs w:val="28"/>
        </w:rPr>
      </w:pPr>
      <w:r w:rsidRPr="00F63129">
        <w:rPr>
          <w:szCs w:val="28"/>
        </w:rPr>
        <w:t>пользоваться поврежденными розетками, электрочайниками и другими электронагревательными приборами без подставки из негорючих материалов;</w:t>
      </w:r>
    </w:p>
    <w:p w:rsidR="003E20FB" w:rsidRPr="00F63129" w:rsidRDefault="003E20FB" w:rsidP="00F63129">
      <w:pPr>
        <w:widowControl w:val="0"/>
        <w:numPr>
          <w:ilvl w:val="0"/>
          <w:numId w:val="12"/>
        </w:numPr>
        <w:autoSpaceDE w:val="0"/>
        <w:autoSpaceDN w:val="0"/>
        <w:adjustRightInd w:val="0"/>
        <w:ind w:left="0" w:firstLine="709"/>
        <w:rPr>
          <w:szCs w:val="28"/>
        </w:rPr>
      </w:pPr>
      <w:r w:rsidRPr="00F63129">
        <w:rPr>
          <w:szCs w:val="28"/>
        </w:rPr>
        <w:t>оставлять без присмотра включенные в сеть электронагревательные приборы, радиоприемники и т. п.</w:t>
      </w:r>
    </w:p>
    <w:p w:rsidR="003E20FB" w:rsidRPr="00F63129" w:rsidRDefault="003E20FB" w:rsidP="00F63129">
      <w:pPr>
        <w:widowControl w:val="0"/>
        <w:numPr>
          <w:ilvl w:val="0"/>
          <w:numId w:val="12"/>
        </w:numPr>
        <w:autoSpaceDE w:val="0"/>
        <w:autoSpaceDN w:val="0"/>
        <w:adjustRightInd w:val="0"/>
        <w:ind w:left="0" w:firstLine="709"/>
        <w:rPr>
          <w:szCs w:val="28"/>
        </w:rPr>
      </w:pPr>
      <w:r w:rsidRPr="00F63129">
        <w:rPr>
          <w:szCs w:val="28"/>
        </w:rPr>
        <w:t>применять нестандартные (самодельные) нагревательные приборы;</w:t>
      </w:r>
    </w:p>
    <w:p w:rsidR="003E20FB" w:rsidRPr="00F63129" w:rsidRDefault="003E20FB" w:rsidP="00F63129">
      <w:pPr>
        <w:widowControl w:val="0"/>
        <w:numPr>
          <w:ilvl w:val="0"/>
          <w:numId w:val="12"/>
        </w:numPr>
        <w:autoSpaceDE w:val="0"/>
        <w:autoSpaceDN w:val="0"/>
        <w:adjustRightInd w:val="0"/>
        <w:ind w:left="0" w:firstLine="709"/>
        <w:rPr>
          <w:szCs w:val="28"/>
        </w:rPr>
      </w:pPr>
      <w:r w:rsidRPr="00F63129">
        <w:rPr>
          <w:szCs w:val="28"/>
        </w:rPr>
        <w:t>пользоваться электронагревательными приборами с открытой спиралью без автоматического отключения от сети при перегреве прибора;</w:t>
      </w:r>
    </w:p>
    <w:p w:rsidR="003E20FB" w:rsidRPr="00F63129" w:rsidRDefault="003E20FB" w:rsidP="00F63129">
      <w:pPr>
        <w:widowControl w:val="0"/>
        <w:numPr>
          <w:ilvl w:val="0"/>
          <w:numId w:val="12"/>
        </w:numPr>
        <w:autoSpaceDE w:val="0"/>
        <w:autoSpaceDN w:val="0"/>
        <w:adjustRightInd w:val="0"/>
        <w:ind w:left="0" w:firstLine="709"/>
        <w:rPr>
          <w:szCs w:val="28"/>
        </w:rPr>
      </w:pPr>
      <w:r w:rsidRPr="00F63129">
        <w:rPr>
          <w:szCs w:val="28"/>
        </w:rPr>
        <w:t>курение в помещениях и на территории предприятия;</w:t>
      </w:r>
    </w:p>
    <w:p w:rsidR="003E20FB" w:rsidRPr="00F63129" w:rsidRDefault="003E20FB" w:rsidP="00F63129">
      <w:pPr>
        <w:widowControl w:val="0"/>
        <w:numPr>
          <w:ilvl w:val="0"/>
          <w:numId w:val="12"/>
        </w:numPr>
        <w:autoSpaceDE w:val="0"/>
        <w:autoSpaceDN w:val="0"/>
        <w:adjustRightInd w:val="0"/>
        <w:ind w:left="0" w:firstLine="709"/>
        <w:rPr>
          <w:szCs w:val="28"/>
        </w:rPr>
      </w:pPr>
      <w:r w:rsidRPr="00F63129">
        <w:rPr>
          <w:szCs w:val="28"/>
        </w:rPr>
        <w:t>хранить в здании  предприятия легковоспламеняющиеся, горючие жидкости и другие легковоспламеняющиеся материалы;</w:t>
      </w:r>
    </w:p>
    <w:p w:rsidR="003E20FB" w:rsidRPr="00F63129" w:rsidRDefault="003E20FB" w:rsidP="00F63129">
      <w:pPr>
        <w:widowControl w:val="0"/>
        <w:numPr>
          <w:ilvl w:val="0"/>
          <w:numId w:val="12"/>
        </w:numPr>
        <w:autoSpaceDE w:val="0"/>
        <w:autoSpaceDN w:val="0"/>
        <w:adjustRightInd w:val="0"/>
        <w:ind w:left="0" w:firstLine="709"/>
        <w:rPr>
          <w:szCs w:val="28"/>
        </w:rPr>
      </w:pPr>
      <w:r w:rsidRPr="00F63129">
        <w:rPr>
          <w:szCs w:val="28"/>
        </w:rPr>
        <w:t>снимать предусмотренные проектом двери коридоров, тамбуров и лестничных клеток;</w:t>
      </w:r>
    </w:p>
    <w:p w:rsidR="003E20FB" w:rsidRPr="00F63129" w:rsidRDefault="003E20FB" w:rsidP="00F63129">
      <w:pPr>
        <w:widowControl w:val="0"/>
        <w:numPr>
          <w:ilvl w:val="0"/>
          <w:numId w:val="12"/>
        </w:numPr>
        <w:autoSpaceDE w:val="0"/>
        <w:autoSpaceDN w:val="0"/>
        <w:adjustRightInd w:val="0"/>
        <w:ind w:left="0" w:firstLine="709"/>
        <w:rPr>
          <w:szCs w:val="28"/>
        </w:rPr>
      </w:pPr>
      <w:r w:rsidRPr="00F63129">
        <w:rPr>
          <w:szCs w:val="28"/>
        </w:rPr>
        <w:t>проводить огневые, сварочные и другие виды пожароопасных работ в здании предприятия при наличии в помещениях людей, а также без письменного разрешения или документа о разрешении производства таких работ;</w:t>
      </w:r>
    </w:p>
    <w:p w:rsidR="003E20FB" w:rsidRPr="00F63129" w:rsidRDefault="003E20FB" w:rsidP="00F63129">
      <w:pPr>
        <w:widowControl w:val="0"/>
        <w:numPr>
          <w:ilvl w:val="0"/>
          <w:numId w:val="12"/>
        </w:numPr>
        <w:autoSpaceDE w:val="0"/>
        <w:autoSpaceDN w:val="0"/>
        <w:adjustRightInd w:val="0"/>
        <w:ind w:left="0" w:firstLine="709"/>
        <w:rPr>
          <w:szCs w:val="28"/>
        </w:rPr>
      </w:pPr>
      <w:r w:rsidRPr="00F63129">
        <w:rPr>
          <w:szCs w:val="28"/>
        </w:rPr>
        <w:t>проводить уборку помещений с применением бензина, керосина и других легковоспламеняющихся и горючих жидкостей, а так же производить отогревание замерзших труб паяльными лампами и другими способами с применением открытого огня;</w:t>
      </w:r>
    </w:p>
    <w:p w:rsidR="003E20FB" w:rsidRPr="00F63129" w:rsidRDefault="003E20FB" w:rsidP="00F63129">
      <w:pPr>
        <w:widowControl w:val="0"/>
        <w:numPr>
          <w:ilvl w:val="0"/>
          <w:numId w:val="12"/>
        </w:numPr>
        <w:autoSpaceDE w:val="0"/>
        <w:autoSpaceDN w:val="0"/>
        <w:adjustRightInd w:val="0"/>
        <w:ind w:left="0" w:firstLine="709"/>
        <w:rPr>
          <w:szCs w:val="28"/>
        </w:rPr>
      </w:pPr>
      <w:r w:rsidRPr="00F63129">
        <w:rPr>
          <w:szCs w:val="28"/>
        </w:rPr>
        <w:t>крепление на электропроводке плакатов, схем и т.п.;</w:t>
      </w:r>
    </w:p>
    <w:p w:rsidR="003E20FB" w:rsidRPr="00F63129" w:rsidRDefault="003E20FB" w:rsidP="00F63129">
      <w:pPr>
        <w:widowControl w:val="0"/>
        <w:numPr>
          <w:ilvl w:val="0"/>
          <w:numId w:val="12"/>
        </w:numPr>
        <w:autoSpaceDE w:val="0"/>
        <w:autoSpaceDN w:val="0"/>
        <w:adjustRightInd w:val="0"/>
        <w:ind w:left="0" w:firstLine="709"/>
        <w:rPr>
          <w:szCs w:val="28"/>
        </w:rPr>
      </w:pPr>
      <w:r w:rsidRPr="00F63129">
        <w:rPr>
          <w:szCs w:val="28"/>
        </w:rPr>
        <w:t>оставление на ночь и хранение на столах стопок бумаг, папок;</w:t>
      </w:r>
    </w:p>
    <w:p w:rsidR="003E20FB" w:rsidRPr="00F63129" w:rsidRDefault="003E20FB" w:rsidP="00F63129">
      <w:pPr>
        <w:widowControl w:val="0"/>
        <w:numPr>
          <w:ilvl w:val="0"/>
          <w:numId w:val="12"/>
        </w:numPr>
        <w:autoSpaceDE w:val="0"/>
        <w:autoSpaceDN w:val="0"/>
        <w:adjustRightInd w:val="0"/>
        <w:ind w:left="0" w:firstLine="709"/>
        <w:rPr>
          <w:szCs w:val="28"/>
        </w:rPr>
      </w:pPr>
      <w:r w:rsidRPr="00F63129">
        <w:rPr>
          <w:szCs w:val="28"/>
        </w:rPr>
        <w:lastRenderedPageBreak/>
        <w:t>оставлять включенными компьютеры и другие электроприборы при покидании помещения;</w:t>
      </w:r>
    </w:p>
    <w:p w:rsidR="003E20FB" w:rsidRPr="00F63129" w:rsidRDefault="003E20FB" w:rsidP="00F63129">
      <w:pPr>
        <w:widowControl w:val="0"/>
        <w:numPr>
          <w:ilvl w:val="0"/>
          <w:numId w:val="12"/>
        </w:numPr>
        <w:autoSpaceDE w:val="0"/>
        <w:autoSpaceDN w:val="0"/>
        <w:adjustRightInd w:val="0"/>
        <w:ind w:left="0" w:firstLine="709"/>
        <w:rPr>
          <w:szCs w:val="28"/>
        </w:rPr>
      </w:pPr>
      <w:r w:rsidRPr="00F63129">
        <w:rPr>
          <w:szCs w:val="28"/>
        </w:rPr>
        <w:t>применение электроламп завышенной мощности;</w:t>
      </w:r>
    </w:p>
    <w:p w:rsidR="003E20FB" w:rsidRPr="00F63129" w:rsidRDefault="003E20FB" w:rsidP="00F63129">
      <w:pPr>
        <w:widowControl w:val="0"/>
        <w:numPr>
          <w:ilvl w:val="0"/>
          <w:numId w:val="12"/>
        </w:numPr>
        <w:autoSpaceDE w:val="0"/>
        <w:autoSpaceDN w:val="0"/>
        <w:adjustRightInd w:val="0"/>
        <w:ind w:left="0" w:firstLine="709"/>
        <w:rPr>
          <w:szCs w:val="28"/>
        </w:rPr>
      </w:pPr>
      <w:r w:rsidRPr="00F63129">
        <w:rPr>
          <w:szCs w:val="28"/>
        </w:rPr>
        <w:t>пользоваться переносными электролампами, шнуры которых полностью не заключены в резиновые шланги, а электролампы не защищены колпачками с укрепленной на рукоятке металлической сеткой;</w:t>
      </w:r>
    </w:p>
    <w:p w:rsidR="003E20FB" w:rsidRPr="00F63129" w:rsidRDefault="003E20FB" w:rsidP="00F63129">
      <w:pPr>
        <w:widowControl w:val="0"/>
        <w:numPr>
          <w:ilvl w:val="0"/>
          <w:numId w:val="12"/>
        </w:numPr>
        <w:autoSpaceDE w:val="0"/>
        <w:autoSpaceDN w:val="0"/>
        <w:adjustRightInd w:val="0"/>
        <w:ind w:left="0" w:firstLine="709"/>
        <w:rPr>
          <w:szCs w:val="28"/>
        </w:rPr>
      </w:pPr>
      <w:r w:rsidRPr="00F63129">
        <w:rPr>
          <w:szCs w:val="28"/>
        </w:rPr>
        <w:t>нарушать состояние электропроводки (заклеивать ее бумагой, обоями, материей, нарушать изоляцию, завешивать плакатами розетки, обертывать электролампы бумагой, тканью и другими материалами).</w:t>
      </w:r>
    </w:p>
    <w:p w:rsidR="003E20FB" w:rsidRPr="00F63129" w:rsidRDefault="003E20FB" w:rsidP="00F63129">
      <w:pPr>
        <w:widowControl w:val="0"/>
        <w:numPr>
          <w:ilvl w:val="0"/>
          <w:numId w:val="12"/>
        </w:numPr>
        <w:autoSpaceDE w:val="0"/>
        <w:autoSpaceDN w:val="0"/>
        <w:adjustRightInd w:val="0"/>
        <w:ind w:left="0" w:firstLine="709"/>
        <w:rPr>
          <w:szCs w:val="28"/>
        </w:rPr>
      </w:pPr>
      <w:r w:rsidRPr="00F63129">
        <w:rPr>
          <w:szCs w:val="28"/>
        </w:rPr>
        <w:t>закрывать рабочие кабинеты после окончания рабочего дня без предварительного осмотра помещения лицами, ответственными по приказу за пожарную безопасность;</w:t>
      </w:r>
    </w:p>
    <w:p w:rsidR="003E20FB" w:rsidRPr="00F63129" w:rsidRDefault="003E20FB" w:rsidP="00F63129">
      <w:pPr>
        <w:widowControl w:val="0"/>
        <w:numPr>
          <w:ilvl w:val="0"/>
          <w:numId w:val="12"/>
        </w:numPr>
        <w:autoSpaceDE w:val="0"/>
        <w:autoSpaceDN w:val="0"/>
        <w:adjustRightInd w:val="0"/>
        <w:ind w:left="0" w:firstLine="709"/>
        <w:rPr>
          <w:szCs w:val="28"/>
        </w:rPr>
      </w:pPr>
      <w:r w:rsidRPr="00F63129">
        <w:rPr>
          <w:szCs w:val="28"/>
        </w:rPr>
        <w:t>использовать средства пожаротушения не по назначению.</w:t>
      </w:r>
    </w:p>
    <w:p w:rsidR="00EE6FF5" w:rsidRDefault="00C71147" w:rsidP="00EE6FF5">
      <w:pPr>
        <w:pStyle w:val="a5"/>
        <w:widowControl w:val="0"/>
        <w:numPr>
          <w:ilvl w:val="0"/>
          <w:numId w:val="14"/>
        </w:numPr>
        <w:autoSpaceDE w:val="0"/>
        <w:autoSpaceDN w:val="0"/>
        <w:adjustRightInd w:val="0"/>
        <w:spacing w:before="120"/>
        <w:ind w:left="0" w:firstLine="709"/>
        <w:jc w:val="left"/>
        <w:rPr>
          <w:rFonts w:eastAsia="Times New Roman" w:cs="Times New Roman"/>
          <w:color w:val="000000"/>
          <w:szCs w:val="28"/>
          <w:lang w:eastAsia="hi-IN" w:bidi="hi-IN"/>
        </w:rPr>
      </w:pPr>
      <w:r w:rsidRPr="00F63129">
        <w:rPr>
          <w:rFonts w:eastAsia="Times New Roman" w:cs="Times New Roman"/>
          <w:color w:val="000000"/>
          <w:szCs w:val="28"/>
          <w:lang w:eastAsia="hi-IN" w:bidi="hi-IN"/>
        </w:rPr>
        <w:t>Ознакомит</w:t>
      </w:r>
      <w:r w:rsidR="00EA662C" w:rsidRPr="00F63129">
        <w:rPr>
          <w:rFonts w:eastAsia="Times New Roman" w:cs="Times New Roman"/>
          <w:color w:val="000000"/>
          <w:szCs w:val="28"/>
          <w:lang w:eastAsia="hi-IN" w:bidi="hi-IN"/>
        </w:rPr>
        <w:t>ельная экскурсия по предприятию</w:t>
      </w:r>
    </w:p>
    <w:p w:rsidR="00EE6FF5" w:rsidRDefault="00EE6FF5" w:rsidP="00EE6FF5">
      <w:r w:rsidRPr="004F4B2F">
        <w:t xml:space="preserve">Иерархическая структура предприятия, во главе </w:t>
      </w:r>
      <w:proofErr w:type="spellStart"/>
      <w:r w:rsidRPr="004F4B2F">
        <w:t>ген</w:t>
      </w:r>
      <w:proofErr w:type="gramStart"/>
      <w:r w:rsidRPr="004F4B2F">
        <w:t>.д</w:t>
      </w:r>
      <w:proofErr w:type="gramEnd"/>
      <w:r w:rsidRPr="004F4B2F">
        <w:t>иректор</w:t>
      </w:r>
      <w:proofErr w:type="spellEnd"/>
      <w:r w:rsidRPr="004F4B2F">
        <w:t>, ему подчиняются заместители по различным направлениям(Качеству, ВЭС, по производству, по безопасности), они зачастую руководят группой отделов. Внутри отделов своя иерархи</w:t>
      </w:r>
      <w:proofErr w:type="gramStart"/>
      <w:r w:rsidRPr="004F4B2F">
        <w:t>я(</w:t>
      </w:r>
      <w:proofErr w:type="gramEnd"/>
      <w:r w:rsidRPr="004F4B2F">
        <w:t>по ответственности)</w:t>
      </w:r>
    </w:p>
    <w:p w:rsidR="00EE6FF5" w:rsidRPr="00EE6FF5" w:rsidRDefault="00EE6FF5" w:rsidP="00EE6FF5">
      <w:pPr>
        <w:spacing w:after="120"/>
        <w:ind w:firstLine="0"/>
        <w:jc w:val="center"/>
        <w:rPr>
          <w:sz w:val="24"/>
          <w:szCs w:val="24"/>
        </w:rPr>
      </w:pPr>
      <w:r w:rsidRPr="00EE6FF5">
        <w:rPr>
          <w:noProof/>
          <w:sz w:val="24"/>
          <w:szCs w:val="24"/>
          <w:lang w:eastAsia="ru-RU"/>
        </w:rPr>
        <w:lastRenderedPageBreak/>
        <w:drawing>
          <wp:anchor distT="0" distB="0" distL="114300" distR="114300" simplePos="0" relativeHeight="251691008" behindDoc="1" locked="0" layoutInCell="1" allowOverlap="1" wp14:anchorId="107DFA2C" wp14:editId="4BF32627">
            <wp:simplePos x="0" y="0"/>
            <wp:positionH relativeFrom="column">
              <wp:posOffset>-175895</wp:posOffset>
            </wp:positionH>
            <wp:positionV relativeFrom="paragraph">
              <wp:posOffset>73660</wp:posOffset>
            </wp:positionV>
            <wp:extent cx="5940425" cy="3340100"/>
            <wp:effectExtent l="0" t="0" r="3175" b="0"/>
            <wp:wrapTight wrapText="bothSides">
              <wp:wrapPolygon edited="0">
                <wp:start x="0" y="0"/>
                <wp:lineTo x="0" y="21436"/>
                <wp:lineTo x="21542" y="21436"/>
                <wp:lineTo x="21542"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14:sizeRelH relativeFrom="page">
              <wp14:pctWidth>0</wp14:pctWidth>
            </wp14:sizeRelH>
            <wp14:sizeRelV relativeFrom="page">
              <wp14:pctHeight>0</wp14:pctHeight>
            </wp14:sizeRelV>
          </wp:anchor>
        </w:drawing>
      </w:r>
      <w:r w:rsidRPr="00EE6FF5">
        <w:rPr>
          <w:sz w:val="24"/>
          <w:szCs w:val="24"/>
        </w:rPr>
        <w:t>Рисунок 1 – Организация предприятия</w:t>
      </w:r>
    </w:p>
    <w:p w:rsidR="00EE6FF5" w:rsidRDefault="00EE6FF5" w:rsidP="00B32786">
      <w:r w:rsidRPr="004F4B2F">
        <w:rPr>
          <w:noProof/>
          <w:lang w:eastAsia="ru-RU"/>
        </w:rPr>
        <w:drawing>
          <wp:anchor distT="0" distB="0" distL="114300" distR="114300" simplePos="0" relativeHeight="251689984" behindDoc="1" locked="0" layoutInCell="1" allowOverlap="1" wp14:anchorId="23CB56DF" wp14:editId="4AD07CA2">
            <wp:simplePos x="0" y="0"/>
            <wp:positionH relativeFrom="column">
              <wp:posOffset>-116205</wp:posOffset>
            </wp:positionH>
            <wp:positionV relativeFrom="paragraph">
              <wp:posOffset>280670</wp:posOffset>
            </wp:positionV>
            <wp:extent cx="5940425" cy="3162300"/>
            <wp:effectExtent l="0" t="0" r="0" b="0"/>
            <wp:wrapTight wrapText="bothSides">
              <wp:wrapPolygon edited="0">
                <wp:start x="0" y="0"/>
                <wp:lineTo x="0" y="21470"/>
                <wp:lineTo x="21542" y="21470"/>
                <wp:lineTo x="21542"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0425" cy="3162300"/>
                    </a:xfrm>
                    <a:prstGeom prst="rect">
                      <a:avLst/>
                    </a:prstGeom>
                  </pic:spPr>
                </pic:pic>
              </a:graphicData>
            </a:graphic>
            <wp14:sizeRelH relativeFrom="page">
              <wp14:pctWidth>0</wp14:pctWidth>
            </wp14:sizeRelH>
            <wp14:sizeRelV relativeFrom="page">
              <wp14:pctHeight>0</wp14:pctHeight>
            </wp14:sizeRelV>
          </wp:anchor>
        </w:drawing>
      </w:r>
      <w:r>
        <w:t xml:space="preserve"> На этапе исполнения отдел разработки работает </w:t>
      </w:r>
      <w:proofErr w:type="gramStart"/>
      <w:r>
        <w:t>с</w:t>
      </w:r>
      <w:proofErr w:type="gramEnd"/>
      <w:r>
        <w:t xml:space="preserve"> </w:t>
      </w:r>
      <w:proofErr w:type="gramStart"/>
      <w:r>
        <w:t>АС</w:t>
      </w:r>
      <w:proofErr w:type="gramEnd"/>
      <w:r>
        <w:t xml:space="preserve"> бюджет</w:t>
      </w:r>
    </w:p>
    <w:p w:rsidR="00EE6FF5" w:rsidRPr="00EE6FF5" w:rsidRDefault="00EE6FF5" w:rsidP="00EE6FF5">
      <w:pPr>
        <w:spacing w:after="120"/>
        <w:ind w:firstLine="0"/>
        <w:jc w:val="center"/>
        <w:rPr>
          <w:sz w:val="24"/>
          <w:szCs w:val="24"/>
        </w:rPr>
      </w:pPr>
      <w:r w:rsidRPr="00EE6FF5">
        <w:rPr>
          <w:sz w:val="24"/>
          <w:szCs w:val="24"/>
        </w:rPr>
        <w:t>Рисунок 2 – Этапы бюджетного процесса</w:t>
      </w:r>
    </w:p>
    <w:p w:rsidR="00EE6FF5" w:rsidRPr="00EE6FF5" w:rsidRDefault="00EE6FF5" w:rsidP="00EE6FF5">
      <w:pPr>
        <w:spacing w:after="120"/>
        <w:ind w:firstLine="0"/>
        <w:jc w:val="center"/>
        <w:rPr>
          <w:sz w:val="24"/>
          <w:szCs w:val="24"/>
        </w:rPr>
      </w:pPr>
      <w:r w:rsidRPr="00EE6FF5">
        <w:rPr>
          <w:noProof/>
          <w:sz w:val="24"/>
          <w:szCs w:val="24"/>
          <w:lang w:eastAsia="ru-RU"/>
        </w:rPr>
        <w:lastRenderedPageBreak/>
        <w:drawing>
          <wp:anchor distT="0" distB="0" distL="114300" distR="114300" simplePos="0" relativeHeight="251692032" behindDoc="1" locked="0" layoutInCell="1" allowOverlap="1" wp14:anchorId="43CAED79" wp14:editId="5B051BB0">
            <wp:simplePos x="0" y="0"/>
            <wp:positionH relativeFrom="column">
              <wp:posOffset>-112395</wp:posOffset>
            </wp:positionH>
            <wp:positionV relativeFrom="paragraph">
              <wp:posOffset>3660140</wp:posOffset>
            </wp:positionV>
            <wp:extent cx="5940425" cy="2994660"/>
            <wp:effectExtent l="0" t="0" r="3175" b="0"/>
            <wp:wrapTight wrapText="bothSides">
              <wp:wrapPolygon edited="0">
                <wp:start x="0" y="0"/>
                <wp:lineTo x="0" y="21435"/>
                <wp:lineTo x="21542" y="21435"/>
                <wp:lineTo x="21542"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2994660"/>
                    </a:xfrm>
                    <a:prstGeom prst="rect">
                      <a:avLst/>
                    </a:prstGeom>
                  </pic:spPr>
                </pic:pic>
              </a:graphicData>
            </a:graphic>
            <wp14:sizeRelH relativeFrom="page">
              <wp14:pctWidth>0</wp14:pctWidth>
            </wp14:sizeRelH>
            <wp14:sizeRelV relativeFrom="page">
              <wp14:pctHeight>0</wp14:pctHeight>
            </wp14:sizeRelV>
          </wp:anchor>
        </w:drawing>
      </w:r>
      <w:r w:rsidRPr="00EE6FF5">
        <w:rPr>
          <w:noProof/>
          <w:sz w:val="24"/>
          <w:szCs w:val="24"/>
          <w:lang w:eastAsia="ru-RU"/>
        </w:rPr>
        <w:drawing>
          <wp:anchor distT="0" distB="0" distL="114300" distR="114300" simplePos="0" relativeHeight="251688960" behindDoc="1" locked="0" layoutInCell="1" allowOverlap="1" wp14:anchorId="6E041BE1" wp14:editId="2EAE8AFD">
            <wp:simplePos x="0" y="0"/>
            <wp:positionH relativeFrom="column">
              <wp:posOffset>635</wp:posOffset>
            </wp:positionH>
            <wp:positionV relativeFrom="paragraph">
              <wp:posOffset>-3810</wp:posOffset>
            </wp:positionV>
            <wp:extent cx="5940425" cy="3026410"/>
            <wp:effectExtent l="0" t="0" r="3175" b="2540"/>
            <wp:wrapTight wrapText="bothSides">
              <wp:wrapPolygon edited="0">
                <wp:start x="0" y="0"/>
                <wp:lineTo x="0" y="21482"/>
                <wp:lineTo x="21542" y="21482"/>
                <wp:lineTo x="21542" y="0"/>
                <wp:lineTo x="0" y="0"/>
              </wp:wrapPolygon>
            </wp:wrapTight>
            <wp:docPr id="11" name="Рисунок 11" descr="C:\Users\semenovae\Downloads\Telegram Desktop\image_2023-02-06_14-1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menovae\Downloads\Telegram Desktop\image_2023-02-06_14-12-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026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6FF5">
        <w:rPr>
          <w:sz w:val="24"/>
          <w:szCs w:val="24"/>
        </w:rPr>
        <w:t>Рисунок 3 – Взаимодействие с внешними системами</w:t>
      </w:r>
    </w:p>
    <w:p w:rsidR="00EE6FF5" w:rsidRPr="00EE6FF5" w:rsidRDefault="00EE6FF5" w:rsidP="00EE6FF5">
      <w:pPr>
        <w:spacing w:after="120"/>
        <w:ind w:firstLine="0"/>
        <w:jc w:val="center"/>
        <w:rPr>
          <w:sz w:val="24"/>
          <w:szCs w:val="24"/>
        </w:rPr>
      </w:pPr>
      <w:r w:rsidRPr="00EE6FF5">
        <w:rPr>
          <w:sz w:val="24"/>
          <w:szCs w:val="24"/>
        </w:rPr>
        <w:t>Рисунок 4 – Взаимодействие с другими отделами</w:t>
      </w:r>
    </w:p>
    <w:p w:rsidR="00EE6FF5" w:rsidRDefault="00EE6FF5" w:rsidP="00EE6FF5">
      <w:pPr>
        <w:ind w:firstLine="851"/>
        <w:rPr>
          <w:rFonts w:cs="Times New Roman"/>
          <w:color w:val="000000"/>
        </w:rPr>
      </w:pPr>
      <w:r w:rsidRPr="00B32786">
        <w:rPr>
          <w:rFonts w:cs="Times New Roman"/>
          <w:color w:val="000000"/>
        </w:rPr>
        <w:t>Правила внутреннего трудового распорядка</w:t>
      </w:r>
      <w:r w:rsidRPr="003C72F4">
        <w:rPr>
          <w:rFonts w:cs="Times New Roman"/>
          <w:color w:val="000000"/>
        </w:rPr>
        <w:t xml:space="preserve"> — внутренний нормативный документ НПО «</w:t>
      </w:r>
      <w:proofErr w:type="spellStart"/>
      <w:r w:rsidRPr="003C72F4">
        <w:rPr>
          <w:rFonts w:cs="Times New Roman"/>
          <w:color w:val="000000"/>
        </w:rPr>
        <w:t>Криста</w:t>
      </w:r>
      <w:proofErr w:type="spellEnd"/>
      <w:r w:rsidRPr="003C72F4">
        <w:rPr>
          <w:rFonts w:cs="Times New Roman"/>
          <w:color w:val="000000"/>
        </w:rPr>
        <w:t>»</w:t>
      </w:r>
      <w:r>
        <w:rPr>
          <w:rFonts w:cs="Times New Roman"/>
          <w:color w:val="000000"/>
        </w:rPr>
        <w:t>.</w:t>
      </w:r>
      <w:r w:rsidRPr="003C72F4">
        <w:rPr>
          <w:rFonts w:cs="Times New Roman"/>
          <w:color w:val="000000"/>
        </w:rPr>
        <w:t xml:space="preserve"> </w:t>
      </w:r>
      <w:proofErr w:type="gramStart"/>
      <w:r>
        <w:rPr>
          <w:rFonts w:cs="Times New Roman"/>
          <w:color w:val="000000"/>
        </w:rPr>
        <w:t>Р</w:t>
      </w:r>
      <w:r w:rsidRPr="003C72F4">
        <w:rPr>
          <w:rFonts w:cs="Times New Roman"/>
          <w:color w:val="000000"/>
        </w:rPr>
        <w:t>егламентирующий</w:t>
      </w:r>
      <w:proofErr w:type="gramEnd"/>
      <w:r w:rsidRPr="003C72F4">
        <w:rPr>
          <w:rFonts w:cs="Times New Roman"/>
          <w:color w:val="000000"/>
        </w:rPr>
        <w:t xml:space="preserve"> в соответствии с Трудовым кодексом Российской Федерации и иными законодательными ак</w:t>
      </w:r>
      <w:r>
        <w:rPr>
          <w:rFonts w:cs="Times New Roman"/>
          <w:color w:val="000000"/>
        </w:rPr>
        <w:t>тами и нормативными документами:</w:t>
      </w:r>
    </w:p>
    <w:p w:rsidR="00EE6FF5" w:rsidRPr="00EE6FF5" w:rsidRDefault="00EE6FF5" w:rsidP="002B0606">
      <w:pPr>
        <w:pStyle w:val="a5"/>
        <w:numPr>
          <w:ilvl w:val="0"/>
          <w:numId w:val="15"/>
        </w:numPr>
        <w:ind w:left="0" w:firstLine="709"/>
        <w:rPr>
          <w:rFonts w:cs="Times New Roman"/>
          <w:color w:val="000000"/>
          <w:szCs w:val="28"/>
        </w:rPr>
      </w:pPr>
      <w:r w:rsidRPr="00EE6FF5">
        <w:rPr>
          <w:rFonts w:cs="Times New Roman"/>
          <w:color w:val="000000"/>
          <w:szCs w:val="28"/>
        </w:rPr>
        <w:t>порядок приема и увольнения</w:t>
      </w:r>
    </w:p>
    <w:p w:rsidR="00EE6FF5" w:rsidRPr="00EE6FF5" w:rsidRDefault="00EE6FF5" w:rsidP="002B0606">
      <w:pPr>
        <w:pStyle w:val="a5"/>
        <w:numPr>
          <w:ilvl w:val="0"/>
          <w:numId w:val="15"/>
        </w:numPr>
        <w:ind w:left="0" w:firstLine="709"/>
        <w:rPr>
          <w:rFonts w:cs="Times New Roman"/>
          <w:color w:val="000000"/>
          <w:szCs w:val="28"/>
        </w:rPr>
      </w:pPr>
      <w:r w:rsidRPr="00EE6FF5">
        <w:rPr>
          <w:rFonts w:cs="Times New Roman"/>
          <w:color w:val="000000"/>
          <w:szCs w:val="28"/>
        </w:rPr>
        <w:t xml:space="preserve">основные права, </w:t>
      </w:r>
    </w:p>
    <w:p w:rsidR="00EE6FF5" w:rsidRPr="00EE6FF5" w:rsidRDefault="00EE6FF5" w:rsidP="002B0606">
      <w:pPr>
        <w:pStyle w:val="a5"/>
        <w:numPr>
          <w:ilvl w:val="0"/>
          <w:numId w:val="15"/>
        </w:numPr>
        <w:ind w:left="0" w:firstLine="709"/>
        <w:rPr>
          <w:rFonts w:cs="Times New Roman"/>
          <w:color w:val="000000"/>
          <w:szCs w:val="28"/>
        </w:rPr>
      </w:pPr>
      <w:r w:rsidRPr="00EE6FF5">
        <w:rPr>
          <w:rFonts w:cs="Times New Roman"/>
          <w:color w:val="000000"/>
          <w:szCs w:val="28"/>
        </w:rPr>
        <w:lastRenderedPageBreak/>
        <w:t xml:space="preserve">обязанности и ответственность сотрудников и администрации Предприятия, </w:t>
      </w:r>
    </w:p>
    <w:p w:rsidR="00EE6FF5" w:rsidRPr="00EE6FF5" w:rsidRDefault="00EE6FF5" w:rsidP="002B0606">
      <w:pPr>
        <w:pStyle w:val="a5"/>
        <w:numPr>
          <w:ilvl w:val="0"/>
          <w:numId w:val="15"/>
        </w:numPr>
        <w:ind w:left="0" w:firstLine="709"/>
        <w:rPr>
          <w:rFonts w:cs="Times New Roman"/>
          <w:color w:val="000000"/>
          <w:szCs w:val="28"/>
        </w:rPr>
      </w:pPr>
      <w:r w:rsidRPr="00EE6FF5">
        <w:rPr>
          <w:rFonts w:cs="Times New Roman"/>
          <w:color w:val="000000"/>
          <w:szCs w:val="28"/>
        </w:rPr>
        <w:t xml:space="preserve">режим рабочего времени, </w:t>
      </w:r>
    </w:p>
    <w:p w:rsidR="00EE6FF5" w:rsidRPr="00EE6FF5" w:rsidRDefault="00EE6FF5" w:rsidP="002B0606">
      <w:pPr>
        <w:pStyle w:val="a5"/>
        <w:numPr>
          <w:ilvl w:val="0"/>
          <w:numId w:val="15"/>
        </w:numPr>
        <w:ind w:left="0" w:firstLine="709"/>
        <w:rPr>
          <w:rFonts w:cs="Times New Roman"/>
          <w:color w:val="000000"/>
          <w:szCs w:val="28"/>
        </w:rPr>
      </w:pPr>
      <w:r w:rsidRPr="00EE6FF5">
        <w:rPr>
          <w:rFonts w:cs="Times New Roman"/>
          <w:color w:val="000000"/>
          <w:szCs w:val="28"/>
        </w:rPr>
        <w:t xml:space="preserve">время отдыха, </w:t>
      </w:r>
    </w:p>
    <w:p w:rsidR="00EE6FF5" w:rsidRPr="00EE6FF5" w:rsidRDefault="00EE6FF5" w:rsidP="002B0606">
      <w:pPr>
        <w:pStyle w:val="a5"/>
        <w:numPr>
          <w:ilvl w:val="0"/>
          <w:numId w:val="15"/>
        </w:numPr>
        <w:ind w:left="0" w:firstLine="709"/>
        <w:rPr>
          <w:rFonts w:cs="Times New Roman"/>
          <w:color w:val="000000"/>
          <w:szCs w:val="28"/>
        </w:rPr>
      </w:pPr>
      <w:r w:rsidRPr="00EE6FF5">
        <w:rPr>
          <w:rFonts w:cs="Times New Roman"/>
          <w:color w:val="000000"/>
          <w:szCs w:val="28"/>
        </w:rPr>
        <w:t xml:space="preserve">применяемые к сотрудникам меры поощрения и взыскания </w:t>
      </w:r>
    </w:p>
    <w:p w:rsidR="00EE6FF5" w:rsidRPr="00EE6FF5" w:rsidRDefault="00EE6FF5" w:rsidP="002B0606">
      <w:pPr>
        <w:pStyle w:val="a5"/>
        <w:numPr>
          <w:ilvl w:val="0"/>
          <w:numId w:val="15"/>
        </w:numPr>
        <w:ind w:left="0" w:firstLine="709"/>
        <w:rPr>
          <w:rFonts w:cs="Times New Roman"/>
          <w:szCs w:val="28"/>
        </w:rPr>
      </w:pPr>
      <w:r w:rsidRPr="00EE6FF5">
        <w:rPr>
          <w:rFonts w:cs="Times New Roman"/>
          <w:color w:val="000000"/>
          <w:szCs w:val="28"/>
        </w:rPr>
        <w:t>иные вопросы трудовых отношений.</w:t>
      </w:r>
    </w:p>
    <w:p w:rsidR="00EE6FF5" w:rsidRPr="00B32786" w:rsidRDefault="00EE6FF5" w:rsidP="002B0606">
      <w:pPr>
        <w:rPr>
          <w:rFonts w:cs="Times New Roman"/>
          <w:szCs w:val="28"/>
        </w:rPr>
      </w:pPr>
      <w:r w:rsidRPr="00B32786">
        <w:rPr>
          <w:rFonts w:cs="Times New Roman"/>
          <w:szCs w:val="28"/>
        </w:rPr>
        <w:t>Функции глав</w:t>
      </w:r>
      <w:r w:rsidR="002B0606" w:rsidRPr="00B32786">
        <w:rPr>
          <w:rFonts w:cs="Times New Roman"/>
          <w:szCs w:val="28"/>
        </w:rPr>
        <w:t xml:space="preserve">ных специалистов предприятия – </w:t>
      </w:r>
      <w:r w:rsidRPr="00B32786">
        <w:rPr>
          <w:rFonts w:cs="Times New Roman"/>
          <w:szCs w:val="28"/>
        </w:rPr>
        <w:t>Руководитель департамента разработки:</w:t>
      </w:r>
    </w:p>
    <w:p w:rsidR="00EE6FF5" w:rsidRPr="00EE6FF5" w:rsidRDefault="00EE6FF5" w:rsidP="002B0606">
      <w:pPr>
        <w:pStyle w:val="a5"/>
        <w:numPr>
          <w:ilvl w:val="0"/>
          <w:numId w:val="18"/>
        </w:numPr>
        <w:ind w:left="0" w:firstLine="709"/>
        <w:rPr>
          <w:rFonts w:cs="Times New Roman"/>
          <w:color w:val="000000"/>
          <w:szCs w:val="28"/>
          <w:shd w:val="clear" w:color="auto" w:fill="FFFFFF"/>
        </w:rPr>
      </w:pPr>
      <w:r w:rsidRPr="00EE6FF5">
        <w:rPr>
          <w:rFonts w:cs="Times New Roman"/>
          <w:color w:val="000000"/>
          <w:szCs w:val="28"/>
          <w:shd w:val="clear" w:color="auto" w:fill="FFFFFF"/>
        </w:rPr>
        <w:t>Планирование и координация работы отдела разработки;</w:t>
      </w:r>
    </w:p>
    <w:p w:rsidR="00EE6FF5" w:rsidRPr="00EE6FF5" w:rsidRDefault="00EE6FF5" w:rsidP="002B0606">
      <w:pPr>
        <w:pStyle w:val="a5"/>
        <w:numPr>
          <w:ilvl w:val="0"/>
          <w:numId w:val="18"/>
        </w:numPr>
        <w:ind w:left="0" w:firstLine="709"/>
        <w:rPr>
          <w:rFonts w:cs="Times New Roman"/>
          <w:color w:val="000000"/>
          <w:szCs w:val="28"/>
          <w:shd w:val="clear" w:color="auto" w:fill="FFFFFF"/>
        </w:rPr>
      </w:pPr>
      <w:r w:rsidRPr="00EE6FF5">
        <w:rPr>
          <w:rFonts w:cs="Times New Roman"/>
          <w:color w:val="000000"/>
          <w:szCs w:val="28"/>
          <w:shd w:val="clear" w:color="auto" w:fill="FFFFFF"/>
        </w:rPr>
        <w:t>Разработка и контроль соблюдения календарных планов-графиков проектов;</w:t>
      </w:r>
    </w:p>
    <w:p w:rsidR="00EE6FF5" w:rsidRPr="00EE6FF5" w:rsidRDefault="00EE6FF5" w:rsidP="002B0606">
      <w:pPr>
        <w:pStyle w:val="a5"/>
        <w:numPr>
          <w:ilvl w:val="0"/>
          <w:numId w:val="18"/>
        </w:numPr>
        <w:ind w:left="0" w:firstLine="709"/>
        <w:rPr>
          <w:rFonts w:cs="Times New Roman"/>
          <w:color w:val="000000"/>
          <w:szCs w:val="28"/>
          <w:shd w:val="clear" w:color="auto" w:fill="FFFFFF"/>
        </w:rPr>
      </w:pPr>
      <w:r w:rsidRPr="00EE6FF5">
        <w:rPr>
          <w:rFonts w:cs="Times New Roman"/>
          <w:color w:val="000000"/>
          <w:szCs w:val="28"/>
          <w:shd w:val="clear" w:color="auto" w:fill="FFFFFF"/>
        </w:rPr>
        <w:t>Оценка трудоемкости проектов и распределение задач на разработку среди программистов / разработчиков;</w:t>
      </w:r>
    </w:p>
    <w:p w:rsidR="00EE6FF5" w:rsidRPr="00EE6FF5" w:rsidRDefault="00EE6FF5" w:rsidP="002B0606">
      <w:pPr>
        <w:pStyle w:val="a5"/>
        <w:numPr>
          <w:ilvl w:val="0"/>
          <w:numId w:val="18"/>
        </w:numPr>
        <w:ind w:left="0" w:firstLine="709"/>
        <w:rPr>
          <w:rFonts w:cs="Times New Roman"/>
          <w:color w:val="000000"/>
          <w:szCs w:val="28"/>
          <w:shd w:val="clear" w:color="auto" w:fill="FFFFFF"/>
        </w:rPr>
      </w:pPr>
      <w:r w:rsidRPr="00EE6FF5">
        <w:rPr>
          <w:rFonts w:cs="Times New Roman"/>
          <w:color w:val="000000"/>
          <w:szCs w:val="28"/>
          <w:shd w:val="clear" w:color="auto" w:fill="FFFFFF"/>
        </w:rPr>
        <w:t>Управление процессом разработки;</w:t>
      </w:r>
    </w:p>
    <w:p w:rsidR="00EE6FF5" w:rsidRPr="00EE6FF5" w:rsidRDefault="00EE6FF5" w:rsidP="002B0606">
      <w:pPr>
        <w:pStyle w:val="a5"/>
        <w:numPr>
          <w:ilvl w:val="0"/>
          <w:numId w:val="18"/>
        </w:numPr>
        <w:ind w:left="0" w:firstLine="709"/>
        <w:rPr>
          <w:rFonts w:cs="Times New Roman"/>
          <w:color w:val="000000"/>
          <w:szCs w:val="28"/>
          <w:shd w:val="clear" w:color="auto" w:fill="FFFFFF"/>
        </w:rPr>
      </w:pPr>
      <w:r w:rsidRPr="00EE6FF5">
        <w:rPr>
          <w:rFonts w:cs="Times New Roman"/>
          <w:color w:val="000000"/>
          <w:szCs w:val="28"/>
          <w:shd w:val="clear" w:color="auto" w:fill="FFFFFF"/>
        </w:rPr>
        <w:t>Разработка технических заданий на модули программного обеспечения;</w:t>
      </w:r>
    </w:p>
    <w:p w:rsidR="00EE6FF5" w:rsidRPr="00EE6FF5" w:rsidRDefault="00EE6FF5" w:rsidP="002B0606">
      <w:pPr>
        <w:pStyle w:val="a5"/>
        <w:numPr>
          <w:ilvl w:val="0"/>
          <w:numId w:val="18"/>
        </w:numPr>
        <w:ind w:left="0" w:firstLine="709"/>
        <w:rPr>
          <w:rFonts w:cs="Times New Roman"/>
          <w:color w:val="000000"/>
          <w:szCs w:val="28"/>
          <w:shd w:val="clear" w:color="auto" w:fill="FFFFFF"/>
        </w:rPr>
      </w:pPr>
      <w:r w:rsidRPr="00EE6FF5">
        <w:rPr>
          <w:rFonts w:cs="Times New Roman"/>
          <w:color w:val="000000"/>
          <w:szCs w:val="28"/>
          <w:shd w:val="clear" w:color="auto" w:fill="FFFFFF"/>
        </w:rPr>
        <w:t>Планирование и контроль исполнения бюджета отдела;</w:t>
      </w:r>
    </w:p>
    <w:p w:rsidR="00EE6FF5" w:rsidRPr="00EE6FF5" w:rsidRDefault="00EE6FF5" w:rsidP="002B0606">
      <w:pPr>
        <w:pStyle w:val="a5"/>
        <w:numPr>
          <w:ilvl w:val="0"/>
          <w:numId w:val="18"/>
        </w:numPr>
        <w:ind w:left="0" w:firstLine="709"/>
        <w:rPr>
          <w:rFonts w:cs="Times New Roman"/>
          <w:color w:val="000000"/>
          <w:szCs w:val="28"/>
          <w:shd w:val="clear" w:color="auto" w:fill="FFFFFF"/>
        </w:rPr>
      </w:pPr>
      <w:r w:rsidRPr="00EE6FF5">
        <w:rPr>
          <w:rFonts w:cs="Times New Roman"/>
          <w:color w:val="000000"/>
          <w:szCs w:val="28"/>
          <w:shd w:val="clear" w:color="auto" w:fill="FFFFFF"/>
        </w:rPr>
        <w:t>Управление внешними ресурсами, привлекаемыми для разработки программного обеспечения;</w:t>
      </w:r>
    </w:p>
    <w:p w:rsidR="00EE6FF5" w:rsidRPr="00EE6FF5" w:rsidRDefault="00EE6FF5" w:rsidP="002B0606">
      <w:pPr>
        <w:pStyle w:val="a5"/>
        <w:numPr>
          <w:ilvl w:val="0"/>
          <w:numId w:val="18"/>
        </w:numPr>
        <w:ind w:left="0" w:firstLine="709"/>
        <w:rPr>
          <w:rFonts w:cs="Times New Roman"/>
          <w:color w:val="000000"/>
          <w:szCs w:val="28"/>
          <w:shd w:val="clear" w:color="auto" w:fill="FFFFFF"/>
        </w:rPr>
      </w:pPr>
      <w:r w:rsidRPr="00EE6FF5">
        <w:rPr>
          <w:rFonts w:cs="Times New Roman"/>
          <w:color w:val="000000"/>
          <w:szCs w:val="28"/>
          <w:shd w:val="clear" w:color="auto" w:fill="FFFFFF"/>
        </w:rPr>
        <w:t>Разработка нормативной документации, регламентирующей работу отдела и порядок взаимодействия с функциональными подразделениями;</w:t>
      </w:r>
    </w:p>
    <w:p w:rsidR="00EE6FF5" w:rsidRPr="00EE6FF5" w:rsidRDefault="00EE6FF5" w:rsidP="002B0606">
      <w:pPr>
        <w:pStyle w:val="a5"/>
        <w:numPr>
          <w:ilvl w:val="0"/>
          <w:numId w:val="18"/>
        </w:numPr>
        <w:ind w:left="0" w:firstLine="709"/>
        <w:rPr>
          <w:rFonts w:cs="Times New Roman"/>
          <w:color w:val="000000"/>
          <w:szCs w:val="28"/>
          <w:shd w:val="clear" w:color="auto" w:fill="FFFFFF"/>
        </w:rPr>
      </w:pPr>
      <w:r w:rsidRPr="00EE6FF5">
        <w:rPr>
          <w:rFonts w:cs="Times New Roman"/>
          <w:color w:val="000000"/>
          <w:szCs w:val="28"/>
          <w:shd w:val="clear" w:color="auto" w:fill="FFFFFF"/>
        </w:rPr>
        <w:t>Участие в разработке стратегии развития компании.</w:t>
      </w:r>
    </w:p>
    <w:p w:rsidR="00EE6FF5" w:rsidRPr="00B32786" w:rsidRDefault="00EE6FF5" w:rsidP="00EE6FF5">
      <w:pPr>
        <w:rPr>
          <w:rFonts w:cs="Times New Roman"/>
          <w:szCs w:val="28"/>
        </w:rPr>
      </w:pPr>
      <w:r w:rsidRPr="00B32786">
        <w:rPr>
          <w:rFonts w:cs="Times New Roman"/>
          <w:szCs w:val="28"/>
        </w:rPr>
        <w:t>Ведущий инженер-программист-конструктор</w:t>
      </w:r>
    </w:p>
    <w:p w:rsidR="00EE6FF5" w:rsidRPr="00EE6FF5" w:rsidRDefault="00EE6FF5" w:rsidP="002B0606">
      <w:pPr>
        <w:numPr>
          <w:ilvl w:val="0"/>
          <w:numId w:val="16"/>
        </w:numPr>
        <w:shd w:val="clear" w:color="auto" w:fill="FFFFFF"/>
        <w:ind w:left="0" w:firstLine="709"/>
        <w:rPr>
          <w:rFonts w:eastAsia="Times New Roman" w:cs="Times New Roman"/>
          <w:color w:val="111111"/>
          <w:szCs w:val="28"/>
          <w:lang w:eastAsia="ru-RU"/>
        </w:rPr>
      </w:pPr>
      <w:r w:rsidRPr="00EE6FF5">
        <w:rPr>
          <w:rFonts w:eastAsia="Times New Roman" w:cs="Times New Roman"/>
          <w:bCs/>
          <w:color w:val="111111"/>
          <w:szCs w:val="28"/>
          <w:lang w:eastAsia="ru-RU"/>
        </w:rPr>
        <w:t>Делать код-</w:t>
      </w:r>
      <w:proofErr w:type="spellStart"/>
      <w:r w:rsidRPr="00EE6FF5">
        <w:rPr>
          <w:rFonts w:eastAsia="Times New Roman" w:cs="Times New Roman"/>
          <w:bCs/>
          <w:color w:val="111111"/>
          <w:szCs w:val="28"/>
          <w:lang w:eastAsia="ru-RU"/>
        </w:rPr>
        <w:t>ревью</w:t>
      </w:r>
      <w:proofErr w:type="spellEnd"/>
      <w:r w:rsidRPr="00EE6FF5">
        <w:rPr>
          <w:rFonts w:eastAsia="Times New Roman" w:cs="Times New Roman"/>
          <w:color w:val="111111"/>
          <w:szCs w:val="28"/>
          <w:lang w:eastAsia="ru-RU"/>
        </w:rPr>
        <w:t>;</w:t>
      </w:r>
    </w:p>
    <w:p w:rsidR="00EE6FF5" w:rsidRPr="00EE6FF5" w:rsidRDefault="00EE6FF5" w:rsidP="002B0606">
      <w:pPr>
        <w:numPr>
          <w:ilvl w:val="0"/>
          <w:numId w:val="16"/>
        </w:numPr>
        <w:shd w:val="clear" w:color="auto" w:fill="FFFFFF"/>
        <w:ind w:left="0" w:firstLine="709"/>
        <w:rPr>
          <w:rFonts w:eastAsia="Times New Roman" w:cs="Times New Roman"/>
          <w:color w:val="111111"/>
          <w:szCs w:val="28"/>
          <w:lang w:eastAsia="ru-RU"/>
        </w:rPr>
      </w:pPr>
      <w:r w:rsidRPr="00EE6FF5">
        <w:rPr>
          <w:rFonts w:eastAsia="Times New Roman" w:cs="Times New Roman"/>
          <w:bCs/>
          <w:color w:val="111111"/>
          <w:szCs w:val="28"/>
          <w:lang w:eastAsia="ru-RU"/>
        </w:rPr>
        <w:t>Писать и рассматривать документацию по дизайну</w:t>
      </w:r>
      <w:r w:rsidRPr="00EE6FF5">
        <w:rPr>
          <w:rFonts w:eastAsia="Times New Roman" w:cs="Times New Roman"/>
          <w:color w:val="111111"/>
          <w:szCs w:val="28"/>
          <w:lang w:eastAsia="ru-RU"/>
        </w:rPr>
        <w:t>;</w:t>
      </w:r>
    </w:p>
    <w:p w:rsidR="00EE6FF5" w:rsidRPr="00EE6FF5" w:rsidRDefault="00EE6FF5" w:rsidP="002B0606">
      <w:pPr>
        <w:numPr>
          <w:ilvl w:val="0"/>
          <w:numId w:val="16"/>
        </w:numPr>
        <w:shd w:val="clear" w:color="auto" w:fill="FFFFFF"/>
        <w:ind w:left="0" w:firstLine="709"/>
        <w:rPr>
          <w:rFonts w:eastAsia="Times New Roman" w:cs="Times New Roman"/>
          <w:color w:val="111111"/>
          <w:szCs w:val="28"/>
          <w:lang w:eastAsia="ru-RU"/>
        </w:rPr>
      </w:pPr>
      <w:r w:rsidRPr="00EE6FF5">
        <w:rPr>
          <w:rFonts w:cs="Times New Roman"/>
          <w:color w:val="202122"/>
          <w:szCs w:val="28"/>
          <w:shd w:val="clear" w:color="auto" w:fill="FFFFFF"/>
        </w:rPr>
        <w:t>разработка информационной модели</w:t>
      </w:r>
      <w:r w:rsidRPr="00EE6FF5">
        <w:rPr>
          <w:rFonts w:eastAsia="Times New Roman" w:cs="Times New Roman"/>
          <w:color w:val="111111"/>
          <w:szCs w:val="28"/>
          <w:lang w:eastAsia="ru-RU"/>
        </w:rPr>
        <w:t>;</w:t>
      </w:r>
    </w:p>
    <w:p w:rsidR="00EE6FF5" w:rsidRPr="00EE6FF5" w:rsidRDefault="00EE6FF5" w:rsidP="002B0606">
      <w:pPr>
        <w:numPr>
          <w:ilvl w:val="0"/>
          <w:numId w:val="16"/>
        </w:numPr>
        <w:shd w:val="clear" w:color="auto" w:fill="FFFFFF"/>
        <w:ind w:left="0" w:firstLine="709"/>
        <w:rPr>
          <w:rFonts w:eastAsia="Times New Roman" w:cs="Times New Roman"/>
          <w:color w:val="111111"/>
          <w:szCs w:val="28"/>
          <w:lang w:eastAsia="ru-RU"/>
        </w:rPr>
      </w:pPr>
      <w:r w:rsidRPr="00EE6FF5">
        <w:rPr>
          <w:rFonts w:eastAsia="Times New Roman" w:cs="Times New Roman"/>
          <w:bCs/>
          <w:color w:val="111111"/>
          <w:szCs w:val="28"/>
          <w:lang w:eastAsia="ru-RU"/>
        </w:rPr>
        <w:t>Планировать работу своих проектов;</w:t>
      </w:r>
    </w:p>
    <w:p w:rsidR="00EE6FF5" w:rsidRPr="00EE6FF5" w:rsidRDefault="00EE6FF5" w:rsidP="002B0606">
      <w:pPr>
        <w:numPr>
          <w:ilvl w:val="0"/>
          <w:numId w:val="16"/>
        </w:numPr>
        <w:shd w:val="clear" w:color="auto" w:fill="FFFFFF"/>
        <w:ind w:left="0" w:firstLine="709"/>
        <w:rPr>
          <w:rFonts w:eastAsia="Times New Roman" w:cs="Times New Roman"/>
          <w:color w:val="111111"/>
          <w:szCs w:val="28"/>
          <w:lang w:eastAsia="ru-RU"/>
        </w:rPr>
      </w:pPr>
      <w:r w:rsidRPr="00EE6FF5">
        <w:rPr>
          <w:rFonts w:eastAsia="Times New Roman" w:cs="Times New Roman"/>
          <w:bCs/>
          <w:color w:val="111111"/>
          <w:szCs w:val="28"/>
          <w:lang w:eastAsia="ru-RU"/>
        </w:rPr>
        <w:t>Делать сторонние проекты, которые приносят пользу компании</w:t>
      </w:r>
      <w:r w:rsidRPr="00EE6FF5">
        <w:rPr>
          <w:rFonts w:eastAsia="Times New Roman" w:cs="Times New Roman"/>
          <w:color w:val="111111"/>
          <w:szCs w:val="28"/>
          <w:lang w:eastAsia="ru-RU"/>
        </w:rPr>
        <w:t xml:space="preserve">; </w:t>
      </w:r>
    </w:p>
    <w:p w:rsidR="00EE6FF5" w:rsidRPr="00EE6FF5" w:rsidRDefault="00EE6FF5" w:rsidP="002B0606">
      <w:pPr>
        <w:numPr>
          <w:ilvl w:val="0"/>
          <w:numId w:val="16"/>
        </w:numPr>
        <w:shd w:val="clear" w:color="auto" w:fill="FFFFFF"/>
        <w:ind w:left="0" w:firstLine="709"/>
        <w:rPr>
          <w:rFonts w:eastAsia="Times New Roman" w:cs="Times New Roman"/>
          <w:color w:val="111111"/>
          <w:szCs w:val="28"/>
          <w:lang w:eastAsia="ru-RU"/>
        </w:rPr>
      </w:pPr>
      <w:r w:rsidRPr="00EE6FF5">
        <w:rPr>
          <w:rFonts w:eastAsia="Times New Roman" w:cs="Times New Roman"/>
          <w:bCs/>
          <w:color w:val="111111"/>
          <w:szCs w:val="28"/>
          <w:lang w:eastAsia="ru-RU"/>
        </w:rPr>
        <w:t>Быть в курсе, как проекты соотносятся с приоритетами компании.</w:t>
      </w:r>
    </w:p>
    <w:p w:rsidR="00EE6FF5" w:rsidRPr="00EE6FF5" w:rsidRDefault="00EE6FF5" w:rsidP="002B0606">
      <w:pPr>
        <w:numPr>
          <w:ilvl w:val="0"/>
          <w:numId w:val="16"/>
        </w:numPr>
        <w:shd w:val="clear" w:color="auto" w:fill="FFFFFF"/>
        <w:ind w:left="0" w:firstLine="709"/>
        <w:rPr>
          <w:rFonts w:eastAsia="Times New Roman" w:cs="Times New Roman"/>
          <w:color w:val="111111"/>
          <w:szCs w:val="28"/>
          <w:lang w:eastAsia="ru-RU"/>
        </w:rPr>
      </w:pPr>
      <w:r w:rsidRPr="00EE6FF5">
        <w:rPr>
          <w:rFonts w:eastAsia="Times New Roman" w:cs="Times New Roman"/>
          <w:bCs/>
          <w:color w:val="111111"/>
          <w:szCs w:val="28"/>
          <w:lang w:eastAsia="ru-RU"/>
        </w:rPr>
        <w:lastRenderedPageBreak/>
        <w:t>Согласование ТЗ</w:t>
      </w:r>
    </w:p>
    <w:p w:rsidR="00EE6FF5" w:rsidRPr="00B32786" w:rsidRDefault="00EE6FF5" w:rsidP="00EE6FF5">
      <w:pPr>
        <w:rPr>
          <w:rFonts w:cs="Times New Roman"/>
          <w:szCs w:val="28"/>
        </w:rPr>
      </w:pPr>
      <w:r w:rsidRPr="00B32786">
        <w:rPr>
          <w:rFonts w:cs="Times New Roman"/>
          <w:szCs w:val="28"/>
        </w:rPr>
        <w:t xml:space="preserve">Ведущий </w:t>
      </w:r>
      <w:proofErr w:type="gramStart"/>
      <w:r w:rsidRPr="00B32786">
        <w:rPr>
          <w:rFonts w:cs="Times New Roman"/>
          <w:szCs w:val="28"/>
        </w:rPr>
        <w:t>инженер-системный</w:t>
      </w:r>
      <w:proofErr w:type="gramEnd"/>
      <w:r w:rsidRPr="00B32786">
        <w:rPr>
          <w:rFonts w:cs="Times New Roman"/>
          <w:szCs w:val="28"/>
        </w:rPr>
        <w:t xml:space="preserve"> программист</w:t>
      </w:r>
    </w:p>
    <w:p w:rsidR="00EE6FF5" w:rsidRPr="00EE6FF5" w:rsidRDefault="00EE6FF5" w:rsidP="002B0606">
      <w:pPr>
        <w:pStyle w:val="a5"/>
        <w:numPr>
          <w:ilvl w:val="0"/>
          <w:numId w:val="17"/>
        </w:numPr>
        <w:spacing w:after="200"/>
        <w:ind w:left="0" w:firstLine="709"/>
        <w:rPr>
          <w:rFonts w:cs="Times New Roman"/>
          <w:szCs w:val="28"/>
          <w:shd w:val="clear" w:color="auto" w:fill="FFFFFF"/>
        </w:rPr>
      </w:pPr>
      <w:r w:rsidRPr="00EE6FF5">
        <w:rPr>
          <w:rFonts w:cs="Times New Roman"/>
          <w:szCs w:val="28"/>
          <w:shd w:val="clear" w:color="auto" w:fill="FFFFFF"/>
        </w:rPr>
        <w:t>Определяет необходимые системные и программные средства для разработки и отладки прикладного программного обеспечения</w:t>
      </w:r>
    </w:p>
    <w:p w:rsidR="00EE6FF5" w:rsidRPr="00EE6FF5" w:rsidRDefault="00EE6FF5" w:rsidP="002B0606">
      <w:pPr>
        <w:pStyle w:val="a5"/>
        <w:numPr>
          <w:ilvl w:val="0"/>
          <w:numId w:val="17"/>
        </w:numPr>
        <w:spacing w:after="200"/>
        <w:ind w:left="0" w:firstLine="709"/>
        <w:rPr>
          <w:rFonts w:cs="Times New Roman"/>
          <w:szCs w:val="28"/>
          <w:shd w:val="clear" w:color="auto" w:fill="FFFFFF"/>
        </w:rPr>
      </w:pPr>
      <w:r w:rsidRPr="00EE6FF5">
        <w:rPr>
          <w:rFonts w:cs="Times New Roman"/>
          <w:szCs w:val="28"/>
          <w:shd w:val="clear" w:color="auto" w:fill="FFFFFF"/>
        </w:rPr>
        <w:t xml:space="preserve">Производит выбор операционной системы (ОС) и других системных компонентов, </w:t>
      </w:r>
    </w:p>
    <w:p w:rsidR="00EE6FF5" w:rsidRPr="00EE6FF5" w:rsidRDefault="00EE6FF5" w:rsidP="002B0606">
      <w:pPr>
        <w:pStyle w:val="a5"/>
        <w:numPr>
          <w:ilvl w:val="0"/>
          <w:numId w:val="17"/>
        </w:numPr>
        <w:spacing w:after="200"/>
        <w:ind w:left="0" w:firstLine="709"/>
        <w:rPr>
          <w:rFonts w:cs="Times New Roman"/>
          <w:szCs w:val="28"/>
          <w:shd w:val="clear" w:color="auto" w:fill="FFFFFF"/>
        </w:rPr>
      </w:pPr>
      <w:r w:rsidRPr="00EE6FF5">
        <w:rPr>
          <w:rFonts w:cs="Times New Roman"/>
          <w:szCs w:val="28"/>
          <w:shd w:val="clear" w:color="auto" w:fill="FFFFFF"/>
        </w:rPr>
        <w:t xml:space="preserve">осуществляет подготовку задания на приобретение необходимой ОС на основе анализа задач, решаемых автоматизированной системой управления технологическими процессами (АСУТП), автоматизированной системой управления предприятием (АСУП), автоматизированной системой контроля (АСК), гибкими производственными системами (ГПС). </w:t>
      </w:r>
    </w:p>
    <w:p w:rsidR="00EE6FF5" w:rsidRPr="00EE6FF5" w:rsidRDefault="00EE6FF5" w:rsidP="002B0606">
      <w:pPr>
        <w:pStyle w:val="a5"/>
        <w:numPr>
          <w:ilvl w:val="0"/>
          <w:numId w:val="17"/>
        </w:numPr>
        <w:spacing w:after="200"/>
        <w:ind w:left="0" w:firstLine="709"/>
        <w:rPr>
          <w:rFonts w:cs="Times New Roman"/>
          <w:szCs w:val="28"/>
          <w:shd w:val="clear" w:color="auto" w:fill="FFFFFF"/>
        </w:rPr>
      </w:pPr>
      <w:r w:rsidRPr="00EE6FF5">
        <w:rPr>
          <w:rFonts w:cs="Times New Roman"/>
          <w:szCs w:val="28"/>
          <w:shd w:val="clear" w:color="auto" w:fill="FFFFFF"/>
        </w:rPr>
        <w:t xml:space="preserve">Определяет возможности использования наиболее перспективных ОС на основе анализа и сравнения их аппаратно-технических характеристик. </w:t>
      </w:r>
    </w:p>
    <w:p w:rsidR="00EE6FF5" w:rsidRPr="00EE6FF5" w:rsidRDefault="00EE6FF5" w:rsidP="002B0606">
      <w:pPr>
        <w:pStyle w:val="a5"/>
        <w:numPr>
          <w:ilvl w:val="0"/>
          <w:numId w:val="17"/>
        </w:numPr>
        <w:spacing w:after="200"/>
        <w:ind w:left="0" w:firstLine="709"/>
        <w:rPr>
          <w:rFonts w:cs="Times New Roman"/>
          <w:szCs w:val="28"/>
          <w:shd w:val="clear" w:color="auto" w:fill="FFFFFF"/>
        </w:rPr>
      </w:pPr>
      <w:r w:rsidRPr="00EE6FF5">
        <w:rPr>
          <w:rFonts w:cs="Times New Roman"/>
          <w:szCs w:val="28"/>
          <w:shd w:val="clear" w:color="auto" w:fill="FFFFFF"/>
        </w:rPr>
        <w:t xml:space="preserve">Осваивает средства проектирования и отладки </w:t>
      </w:r>
      <w:proofErr w:type="gramStart"/>
      <w:r w:rsidRPr="00EE6FF5">
        <w:rPr>
          <w:rFonts w:cs="Times New Roman"/>
          <w:szCs w:val="28"/>
          <w:shd w:val="clear" w:color="auto" w:fill="FFFFFF"/>
        </w:rPr>
        <w:t>ПО</w:t>
      </w:r>
      <w:proofErr w:type="gramEnd"/>
      <w:r w:rsidRPr="00EE6FF5">
        <w:rPr>
          <w:rFonts w:cs="Times New Roman"/>
          <w:szCs w:val="28"/>
          <w:shd w:val="clear" w:color="auto" w:fill="FFFFFF"/>
        </w:rPr>
        <w:t xml:space="preserve">. </w:t>
      </w:r>
    </w:p>
    <w:p w:rsidR="00EE6FF5" w:rsidRPr="00EE6FF5" w:rsidRDefault="00EE6FF5" w:rsidP="002B0606">
      <w:pPr>
        <w:pStyle w:val="a5"/>
        <w:numPr>
          <w:ilvl w:val="0"/>
          <w:numId w:val="17"/>
        </w:numPr>
        <w:spacing w:after="200"/>
        <w:ind w:left="0" w:firstLine="709"/>
        <w:rPr>
          <w:rFonts w:cs="Times New Roman"/>
          <w:szCs w:val="28"/>
          <w:shd w:val="clear" w:color="auto" w:fill="FFFFFF"/>
        </w:rPr>
      </w:pPr>
      <w:r w:rsidRPr="00EE6FF5">
        <w:rPr>
          <w:rFonts w:cs="Times New Roman"/>
          <w:szCs w:val="28"/>
          <w:shd w:val="clear" w:color="auto" w:fill="FFFFFF"/>
        </w:rPr>
        <w:t xml:space="preserve">Производит доработку компонентов ОС по результатам эксперимента. </w:t>
      </w:r>
    </w:p>
    <w:p w:rsidR="00EE6FF5" w:rsidRPr="00EE6FF5" w:rsidRDefault="00EE6FF5" w:rsidP="002B0606">
      <w:pPr>
        <w:pStyle w:val="a5"/>
        <w:numPr>
          <w:ilvl w:val="0"/>
          <w:numId w:val="17"/>
        </w:numPr>
        <w:spacing w:after="200"/>
        <w:ind w:left="0" w:firstLine="709"/>
        <w:rPr>
          <w:rFonts w:cs="Times New Roman"/>
          <w:szCs w:val="28"/>
          <w:shd w:val="clear" w:color="auto" w:fill="FFFFFF"/>
        </w:rPr>
      </w:pPr>
      <w:r w:rsidRPr="00EE6FF5">
        <w:rPr>
          <w:rFonts w:cs="Times New Roman"/>
          <w:szCs w:val="28"/>
          <w:shd w:val="clear" w:color="auto" w:fill="FFFFFF"/>
        </w:rPr>
        <w:t>Определяет объем и содержание тестовых примеров, обеспечивающих наиболее полную проверку соответствия ОС задачам, решаемым в АСУТП, АСУП, АСК, ГПС.</w:t>
      </w:r>
    </w:p>
    <w:p w:rsidR="00EE6FF5" w:rsidRPr="00EE6FF5" w:rsidRDefault="00EE6FF5" w:rsidP="002B0606">
      <w:pPr>
        <w:pStyle w:val="a5"/>
        <w:numPr>
          <w:ilvl w:val="0"/>
          <w:numId w:val="17"/>
        </w:numPr>
        <w:spacing w:after="200"/>
        <w:ind w:left="0" w:firstLine="709"/>
        <w:rPr>
          <w:rFonts w:cs="Times New Roman"/>
          <w:szCs w:val="28"/>
          <w:shd w:val="clear" w:color="auto" w:fill="FFFFFF"/>
        </w:rPr>
      </w:pPr>
      <w:r w:rsidRPr="00EE6FF5">
        <w:rPr>
          <w:rFonts w:cs="Times New Roman"/>
          <w:szCs w:val="28"/>
          <w:shd w:val="clear" w:color="auto" w:fill="FFFFFF"/>
        </w:rPr>
        <w:t xml:space="preserve">Обеспечивает модернизацию стандартных конфигураций ОС, устройств, сетей, протоколов и программ. </w:t>
      </w:r>
    </w:p>
    <w:p w:rsidR="00EE6FF5" w:rsidRPr="00EE6FF5" w:rsidRDefault="00EE6FF5" w:rsidP="002B0606">
      <w:pPr>
        <w:pStyle w:val="a5"/>
        <w:numPr>
          <w:ilvl w:val="0"/>
          <w:numId w:val="17"/>
        </w:numPr>
        <w:spacing w:after="200"/>
        <w:ind w:left="0" w:firstLine="709"/>
        <w:rPr>
          <w:rFonts w:cs="Times New Roman"/>
          <w:szCs w:val="28"/>
          <w:shd w:val="clear" w:color="auto" w:fill="FFFFFF"/>
        </w:rPr>
      </w:pPr>
      <w:r w:rsidRPr="00EE6FF5">
        <w:rPr>
          <w:rFonts w:cs="Times New Roman"/>
          <w:szCs w:val="28"/>
          <w:shd w:val="clear" w:color="auto" w:fill="FFFFFF"/>
        </w:rPr>
        <w:t>Поддерживает в рабочем состоянии полный объем оперативной, накапливаемой и хранимой информации, обеспечивает защиту от несанкционированного доступа к информационным ресурсам.</w:t>
      </w:r>
    </w:p>
    <w:p w:rsidR="00EE6FF5" w:rsidRPr="00EE6FF5" w:rsidRDefault="00EE6FF5" w:rsidP="002B0606">
      <w:pPr>
        <w:pStyle w:val="a5"/>
        <w:numPr>
          <w:ilvl w:val="0"/>
          <w:numId w:val="17"/>
        </w:numPr>
        <w:spacing w:after="200"/>
        <w:ind w:left="0" w:firstLine="709"/>
        <w:rPr>
          <w:rFonts w:cs="Times New Roman"/>
          <w:szCs w:val="28"/>
          <w:shd w:val="clear" w:color="auto" w:fill="FFFFFF"/>
        </w:rPr>
      </w:pPr>
      <w:r w:rsidRPr="00EE6FF5">
        <w:rPr>
          <w:rFonts w:cs="Times New Roman"/>
          <w:szCs w:val="28"/>
          <w:shd w:val="clear" w:color="auto" w:fill="FFFFFF"/>
        </w:rPr>
        <w:t xml:space="preserve">Обеспечивает работу локальной вычислительной сети. </w:t>
      </w:r>
    </w:p>
    <w:p w:rsidR="00EE6FF5" w:rsidRPr="00EE6FF5" w:rsidRDefault="00EE6FF5" w:rsidP="002B0606">
      <w:pPr>
        <w:pStyle w:val="a5"/>
        <w:numPr>
          <w:ilvl w:val="0"/>
          <w:numId w:val="17"/>
        </w:numPr>
        <w:ind w:left="0" w:firstLine="709"/>
        <w:rPr>
          <w:rFonts w:cs="Times New Roman"/>
          <w:b/>
          <w:szCs w:val="28"/>
        </w:rPr>
      </w:pPr>
      <w:r w:rsidRPr="00EE6FF5">
        <w:rPr>
          <w:rFonts w:cs="Times New Roman"/>
          <w:szCs w:val="28"/>
          <w:shd w:val="clear" w:color="auto" w:fill="FFFFFF"/>
        </w:rPr>
        <w:t xml:space="preserve">Разрабатывает инструкции по работе с ОС, оформляет необходимую техническую документацию. </w:t>
      </w:r>
    </w:p>
    <w:p w:rsidR="00EE6FF5" w:rsidRPr="00EE6FF5" w:rsidRDefault="00EE6FF5" w:rsidP="002B0606">
      <w:pPr>
        <w:pStyle w:val="4"/>
        <w:shd w:val="clear" w:color="auto" w:fill="FFFFFF"/>
        <w:spacing w:before="0"/>
        <w:textAlignment w:val="baseline"/>
        <w:rPr>
          <w:rFonts w:ascii="Times New Roman" w:hAnsi="Times New Roman" w:cs="Times New Roman"/>
          <w:b w:val="0"/>
          <w:bCs w:val="0"/>
          <w:i w:val="0"/>
          <w:color w:val="auto"/>
          <w:szCs w:val="28"/>
        </w:rPr>
      </w:pPr>
      <w:r w:rsidRPr="00B32786">
        <w:rPr>
          <w:rFonts w:ascii="Times New Roman" w:hAnsi="Times New Roman" w:cs="Times New Roman"/>
          <w:b w:val="0"/>
          <w:i w:val="0"/>
          <w:color w:val="auto"/>
          <w:szCs w:val="28"/>
          <w:lang w:eastAsia="hi-IN" w:bidi="hi-IN"/>
        </w:rPr>
        <w:lastRenderedPageBreak/>
        <w:t>Перспективы развития производства</w:t>
      </w:r>
      <w:r w:rsidRPr="00EE6FF5">
        <w:rPr>
          <w:rFonts w:ascii="Times New Roman" w:hAnsi="Times New Roman" w:cs="Times New Roman"/>
          <w:b w:val="0"/>
          <w:i w:val="0"/>
          <w:color w:val="auto"/>
          <w:szCs w:val="28"/>
          <w:lang w:eastAsia="hi-IN" w:bidi="hi-IN"/>
        </w:rPr>
        <w:t xml:space="preserve"> – расширение количества рабочих мест,</w:t>
      </w:r>
      <w:r w:rsidRPr="00EE6FF5">
        <w:rPr>
          <w:rFonts w:ascii="Times New Roman" w:hAnsi="Times New Roman" w:cs="Times New Roman"/>
          <w:b w:val="0"/>
          <w:bCs w:val="0"/>
          <w:i w:val="0"/>
          <w:color w:val="auto"/>
          <w:szCs w:val="28"/>
        </w:rPr>
        <w:t xml:space="preserve"> расширять сеть своих партнеров, </w:t>
      </w:r>
      <w:r w:rsidRPr="00EE6FF5">
        <w:rPr>
          <w:rFonts w:ascii="Times New Roman" w:hAnsi="Times New Roman" w:cs="Times New Roman"/>
          <w:b w:val="0"/>
          <w:i w:val="0"/>
          <w:color w:val="auto"/>
          <w:szCs w:val="28"/>
          <w:shd w:val="clear" w:color="auto" w:fill="FFFFFF"/>
        </w:rPr>
        <w:t>создание большего числа продуктов, направленных на прозрачность деятельности органов власти</w:t>
      </w:r>
    </w:p>
    <w:p w:rsidR="00E547A3" w:rsidRPr="00EE6FF5" w:rsidRDefault="00EE6FF5" w:rsidP="002B0606">
      <w:pPr>
        <w:pStyle w:val="a5"/>
        <w:widowControl w:val="0"/>
        <w:autoSpaceDE w:val="0"/>
        <w:autoSpaceDN w:val="0"/>
        <w:adjustRightInd w:val="0"/>
        <w:ind w:left="0"/>
        <w:rPr>
          <w:rFonts w:eastAsia="Times New Roman" w:cs="Times New Roman"/>
          <w:color w:val="000000"/>
          <w:szCs w:val="28"/>
          <w:lang w:eastAsia="hi-IN" w:bidi="hi-IN"/>
        </w:rPr>
      </w:pPr>
      <w:r w:rsidRPr="00B32786">
        <w:rPr>
          <w:rFonts w:eastAsia="Times New Roman" w:cs="Times New Roman"/>
          <w:color w:val="000000"/>
          <w:szCs w:val="28"/>
          <w:lang w:eastAsia="hi-IN" w:bidi="hi-IN"/>
        </w:rPr>
        <w:t>План освоения новых технологий</w:t>
      </w:r>
      <w:r w:rsidRPr="00EE6FF5">
        <w:rPr>
          <w:rFonts w:eastAsia="Times New Roman" w:cs="Times New Roman"/>
          <w:b/>
          <w:color w:val="000000"/>
          <w:szCs w:val="28"/>
          <w:lang w:eastAsia="hi-IN" w:bidi="hi-IN"/>
        </w:rPr>
        <w:t xml:space="preserve"> - </w:t>
      </w:r>
      <w:r w:rsidRPr="00EE6FF5">
        <w:rPr>
          <w:rFonts w:cs="Times New Roman"/>
          <w:color w:val="000000"/>
          <w:szCs w:val="28"/>
          <w:shd w:val="clear" w:color="auto" w:fill="FFFFFF"/>
        </w:rPr>
        <w:t>инновации в беспроводных технологиях. Компания может использовать несколько систем беспроводной передачи данных, чтобы расширить возможности в плане оптимизации бизнеса. Совмещение </w:t>
      </w:r>
      <w:proofErr w:type="spellStart"/>
      <w:r w:rsidRPr="00EE6FF5">
        <w:rPr>
          <w:rFonts w:cs="Times New Roman"/>
          <w:szCs w:val="28"/>
        </w:rPr>
        <w:fldChar w:fldCharType="begin"/>
      </w:r>
      <w:r w:rsidRPr="00EE6FF5">
        <w:rPr>
          <w:rFonts w:cs="Times New Roman"/>
          <w:szCs w:val="28"/>
        </w:rPr>
        <w:instrText xml:space="preserve"> HYPERLINK "https://www.tadviser.ru/index.php/%D0%A1%D1%82%D0%B0%D1%82%D1%8C%D1%8F:Wi-Fi" \o "Wi-Fi" </w:instrText>
      </w:r>
      <w:r w:rsidRPr="00EE6FF5">
        <w:rPr>
          <w:rFonts w:cs="Times New Roman"/>
          <w:szCs w:val="28"/>
        </w:rPr>
        <w:fldChar w:fldCharType="separate"/>
      </w:r>
      <w:r w:rsidRPr="00EE6FF5">
        <w:rPr>
          <w:rStyle w:val="ad"/>
          <w:rFonts w:cs="Times New Roman"/>
          <w:color w:val="000000"/>
          <w:szCs w:val="28"/>
          <w:shd w:val="clear" w:color="auto" w:fill="F6F6F6"/>
        </w:rPr>
        <w:t>Wi-Fi</w:t>
      </w:r>
      <w:proofErr w:type="spellEnd"/>
      <w:r w:rsidRPr="00EE6FF5">
        <w:rPr>
          <w:rFonts w:cs="Times New Roman"/>
          <w:szCs w:val="28"/>
        </w:rPr>
        <w:fldChar w:fldCharType="end"/>
      </w:r>
      <w:r w:rsidRPr="00EE6FF5">
        <w:rPr>
          <w:rFonts w:cs="Times New Roman"/>
          <w:color w:val="000000"/>
          <w:szCs w:val="28"/>
          <w:shd w:val="clear" w:color="auto" w:fill="FFFFFF"/>
        </w:rPr>
        <w:t>, </w:t>
      </w:r>
      <w:hyperlink r:id="rId13" w:tooltip="5G" w:history="1">
        <w:r w:rsidRPr="00EE6FF5">
          <w:rPr>
            <w:rStyle w:val="ad"/>
            <w:rFonts w:cs="Times New Roman"/>
            <w:color w:val="000000"/>
            <w:szCs w:val="28"/>
            <w:shd w:val="clear" w:color="auto" w:fill="F6F6F6"/>
          </w:rPr>
          <w:t>5G</w:t>
        </w:r>
      </w:hyperlink>
      <w:r w:rsidRPr="00EE6FF5">
        <w:rPr>
          <w:rFonts w:cs="Times New Roman"/>
          <w:color w:val="000000"/>
          <w:szCs w:val="28"/>
          <w:shd w:val="clear" w:color="auto" w:fill="FFFFFF"/>
        </w:rPr>
        <w:t>, </w:t>
      </w:r>
      <w:proofErr w:type="spellStart"/>
      <w:r w:rsidRPr="00EE6FF5">
        <w:rPr>
          <w:rFonts w:cs="Times New Roman"/>
          <w:szCs w:val="28"/>
        </w:rPr>
        <w:fldChar w:fldCharType="begin"/>
      </w:r>
      <w:r w:rsidRPr="00EE6FF5">
        <w:rPr>
          <w:rFonts w:cs="Times New Roman"/>
          <w:szCs w:val="28"/>
        </w:rPr>
        <w:instrText xml:space="preserve"> HYPERLINK "https://www.tadviser.ru/index.php/%D0%A1%D1%82%D0%B0%D1%82%D1%8C%D1%8F:Bluetooth" \o "Bluetooth" </w:instrText>
      </w:r>
      <w:r w:rsidRPr="00EE6FF5">
        <w:rPr>
          <w:rFonts w:cs="Times New Roman"/>
          <w:szCs w:val="28"/>
        </w:rPr>
        <w:fldChar w:fldCharType="separate"/>
      </w:r>
      <w:r w:rsidRPr="00EE6FF5">
        <w:rPr>
          <w:rStyle w:val="ad"/>
          <w:rFonts w:cs="Times New Roman"/>
          <w:color w:val="000000"/>
          <w:szCs w:val="28"/>
          <w:shd w:val="clear" w:color="auto" w:fill="F6F6F6"/>
        </w:rPr>
        <w:t>Bluetooth</w:t>
      </w:r>
      <w:proofErr w:type="spellEnd"/>
      <w:r w:rsidRPr="00EE6FF5">
        <w:rPr>
          <w:rFonts w:cs="Times New Roman"/>
          <w:szCs w:val="28"/>
        </w:rPr>
        <w:fldChar w:fldCharType="end"/>
      </w:r>
      <w:r w:rsidRPr="00EE6FF5">
        <w:rPr>
          <w:rFonts w:cs="Times New Roman"/>
          <w:color w:val="000000"/>
          <w:szCs w:val="28"/>
          <w:shd w:val="clear" w:color="auto" w:fill="FFFFFF"/>
        </w:rPr>
        <w:t xml:space="preserve"> и высокочастотной связи (HF) создаёт возможности для инноваций и помогает повысить эффективность работы. Инжиниринг платформ. Речь идёт о согласованности инструментов управления и различных компонентов инфраструктурных технологий, таких как </w:t>
      </w:r>
      <w:proofErr w:type="gramStart"/>
      <w:r w:rsidRPr="00EE6FF5">
        <w:rPr>
          <w:rFonts w:cs="Times New Roman"/>
          <w:color w:val="000000"/>
          <w:szCs w:val="28"/>
          <w:shd w:val="clear" w:color="auto" w:fill="FFFFFF"/>
        </w:rPr>
        <w:t>управление</w:t>
      </w:r>
      <w:proofErr w:type="gramEnd"/>
      <w:r w:rsidRPr="00EE6FF5">
        <w:rPr>
          <w:rFonts w:cs="Times New Roman"/>
          <w:color w:val="000000"/>
          <w:szCs w:val="28"/>
          <w:shd w:val="clear" w:color="auto" w:fill="FFFFFF"/>
        </w:rPr>
        <w:t xml:space="preserve"> ресурсами приложений (ARM), мониторинг производительности приложений (APM), мониторинг цифрового опыта (DEM) и инструменты управления цифровой платформой (DPC). Применение таких инструментов позволит повысить гибкость операций ввода-вывода, скорость, эффективность и безопасность.</w:t>
      </w:r>
      <w:r w:rsidR="00B91587" w:rsidRPr="00EE6FF5">
        <w:rPr>
          <w:rFonts w:eastAsia="Times New Roman" w:cs="Times New Roman"/>
          <w:color w:val="000000"/>
          <w:szCs w:val="28"/>
          <w:lang w:eastAsia="hi-IN" w:bidi="hi-IN"/>
        </w:rPr>
        <w:br w:type="page"/>
      </w:r>
    </w:p>
    <w:p w:rsidR="00E547A3" w:rsidRPr="00F63129" w:rsidRDefault="00300CD0" w:rsidP="00F63129">
      <w:pPr>
        <w:pStyle w:val="a5"/>
        <w:widowControl w:val="0"/>
        <w:numPr>
          <w:ilvl w:val="0"/>
          <w:numId w:val="14"/>
        </w:numPr>
        <w:autoSpaceDE w:val="0"/>
        <w:autoSpaceDN w:val="0"/>
        <w:adjustRightInd w:val="0"/>
        <w:ind w:left="0" w:firstLine="709"/>
        <w:jc w:val="left"/>
        <w:rPr>
          <w:rFonts w:eastAsia="Times New Roman" w:cs="Times New Roman"/>
          <w:color w:val="000000"/>
          <w:szCs w:val="28"/>
          <w:lang w:eastAsia="hi-IN" w:bidi="hi-IN"/>
        </w:rPr>
      </w:pPr>
      <w:r w:rsidRPr="00F63129">
        <w:rPr>
          <w:rFonts w:eastAsia="Times New Roman" w:cs="Times New Roman"/>
          <w:color w:val="000000"/>
          <w:szCs w:val="28"/>
          <w:lang w:eastAsia="hi-IN" w:bidi="hi-IN"/>
        </w:rPr>
        <w:lastRenderedPageBreak/>
        <w:t>Разработка алгоритма поставленной задачи и реализация его средствами автоматизированного проектирования</w:t>
      </w:r>
    </w:p>
    <w:p w:rsidR="006824C9" w:rsidRPr="00F63129" w:rsidRDefault="006824C9" w:rsidP="00F63129">
      <w:pPr>
        <w:widowControl w:val="0"/>
        <w:autoSpaceDE w:val="0"/>
        <w:autoSpaceDN w:val="0"/>
        <w:adjustRightInd w:val="0"/>
        <w:jc w:val="left"/>
        <w:rPr>
          <w:rFonts w:eastAsia="Times New Roman" w:cs="Times New Roman"/>
          <w:color w:val="000000"/>
          <w:szCs w:val="28"/>
          <w:lang w:eastAsia="hi-IN" w:bidi="hi-IN"/>
        </w:rPr>
      </w:pPr>
    </w:p>
    <w:p w:rsidR="006824C9" w:rsidRPr="00F63129" w:rsidRDefault="006824C9" w:rsidP="00F63129">
      <w:pPr>
        <w:widowControl w:val="0"/>
        <w:autoSpaceDE w:val="0"/>
        <w:autoSpaceDN w:val="0"/>
        <w:adjustRightInd w:val="0"/>
        <w:jc w:val="left"/>
        <w:rPr>
          <w:rFonts w:eastAsia="Times New Roman" w:cs="Times New Roman"/>
          <w:color w:val="000000"/>
          <w:szCs w:val="28"/>
          <w:lang w:eastAsia="hi-IN" w:bidi="hi-IN"/>
        </w:rPr>
      </w:pPr>
    </w:p>
    <w:p w:rsidR="006824C9" w:rsidRPr="00F63129" w:rsidRDefault="000409FD" w:rsidP="00F63129">
      <w:pPr>
        <w:widowControl w:val="0"/>
        <w:autoSpaceDE w:val="0"/>
        <w:autoSpaceDN w:val="0"/>
        <w:adjustRightInd w:val="0"/>
        <w:jc w:val="left"/>
        <w:rPr>
          <w:rFonts w:eastAsia="Times New Roman" w:cs="Times New Roman"/>
          <w:color w:val="000000"/>
          <w:szCs w:val="28"/>
          <w:lang w:eastAsia="hi-IN" w:bidi="hi-IN"/>
        </w:rPr>
      </w:pPr>
      <w:r>
        <w:rPr>
          <w:rFonts w:eastAsia="Times New Roman" w:cs="Times New Roman"/>
          <w:noProof/>
          <w:color w:val="000000"/>
          <w:szCs w:val="28"/>
          <w:lang w:eastAsia="ru-RU"/>
        </w:rPr>
        <w:pict>
          <v:group id="_x0000_s1076" style="position:absolute;left:0;text-align:left;margin-left:8.6pt;margin-top:-14.6pt;width:471.4pt;height:370.25pt;z-index:251686912" coordorigin="1656,2309" coordsize="9428,7405">
            <v:roundrect id="_x0000_s1066" style="position:absolute;left:4578;top:2309;width:1929;height:476" arcsize="10923f">
              <v:textbox>
                <w:txbxContent>
                  <w:p w:rsidR="000409FD" w:rsidRPr="006824C9" w:rsidRDefault="000409FD" w:rsidP="006824C9">
                    <w:pPr>
                      <w:spacing w:line="240" w:lineRule="auto"/>
                      <w:ind w:firstLine="0"/>
                      <w:jc w:val="center"/>
                      <w:rPr>
                        <w:sz w:val="24"/>
                        <w:szCs w:val="24"/>
                      </w:rPr>
                    </w:pPr>
                    <w:r>
                      <w:rPr>
                        <w:sz w:val="24"/>
                        <w:szCs w:val="24"/>
                      </w:rPr>
                      <w:t>Начало</w:t>
                    </w:r>
                  </w:p>
                </w:txbxContent>
              </v:textbox>
            </v:roundrect>
            <v:roundrect id="_x0000_s1067" style="position:absolute;left:4803;top:9238;width:1929;height:476" arcsize="10923f">
              <v:textbox>
                <w:txbxContent>
                  <w:p w:rsidR="000409FD" w:rsidRPr="006824C9" w:rsidRDefault="000409FD" w:rsidP="006824C9">
                    <w:pPr>
                      <w:spacing w:line="240" w:lineRule="auto"/>
                      <w:ind w:firstLine="0"/>
                      <w:jc w:val="center"/>
                      <w:rPr>
                        <w:sz w:val="24"/>
                        <w:szCs w:val="24"/>
                      </w:rPr>
                    </w:pPr>
                    <w:r>
                      <w:rPr>
                        <w:sz w:val="24"/>
                        <w:szCs w:val="24"/>
                      </w:rPr>
                      <w:t>Конец</w:t>
                    </w:r>
                  </w:p>
                </w:txbxContent>
              </v:textbox>
            </v:roundrect>
            <v:shapetype id="_x0000_t4" coordsize="21600,21600" o:spt="4" path="m10800,l,10800,10800,21600,21600,10800xe">
              <v:stroke joinstyle="miter"/>
              <v:path gradientshapeok="t" o:connecttype="rect" textboxrect="5400,5400,16200,16200"/>
            </v:shapetype>
            <v:shape id="_x0000_s1048" type="#_x0000_t4" style="position:absolute;left:3940;top:3182;width:3115;height:1454">
              <v:textbox>
                <w:txbxContent>
                  <w:p w:rsidR="000409FD" w:rsidRPr="00300CD0" w:rsidRDefault="000409FD" w:rsidP="00300CD0">
                    <w:pPr>
                      <w:ind w:firstLine="0"/>
                      <w:jc w:val="center"/>
                      <w:rPr>
                        <w:sz w:val="24"/>
                        <w:szCs w:val="24"/>
                      </w:rPr>
                    </w:pPr>
                    <w:r w:rsidRPr="00300CD0">
                      <w:rPr>
                        <w:sz w:val="24"/>
                        <w:szCs w:val="24"/>
                      </w:rPr>
                      <w:t>Документ создан</w:t>
                    </w:r>
                  </w:p>
                </w:txbxContent>
              </v:textbox>
            </v:shape>
            <v:shape id="_x0000_s1049" type="#_x0000_t4" style="position:absolute;left:5772;top:4404;width:3970;height:2008">
              <v:textbox style="mso-next-textbox:#_x0000_s1049">
                <w:txbxContent>
                  <w:p w:rsidR="000409FD" w:rsidRPr="00300CD0" w:rsidRDefault="000409FD" w:rsidP="00300CD0">
                    <w:pPr>
                      <w:ind w:firstLine="0"/>
                      <w:jc w:val="center"/>
                      <w:rPr>
                        <w:sz w:val="24"/>
                        <w:szCs w:val="24"/>
                      </w:rPr>
                    </w:pPr>
                    <w:r w:rsidRPr="00300CD0">
                      <w:rPr>
                        <w:sz w:val="24"/>
                        <w:szCs w:val="24"/>
                      </w:rPr>
                      <w:t>Модификация документа</w:t>
                    </w:r>
                  </w:p>
                </w:txbxContent>
              </v:textbox>
            </v:shape>
            <v:rect id="_x0000_s1050" style="position:absolute;left:4649;top:6675;width:1392;height:596">
              <v:textbox>
                <w:txbxContent>
                  <w:p w:rsidR="000409FD" w:rsidRPr="00300CD0" w:rsidRDefault="000409FD" w:rsidP="00300CD0">
                    <w:pPr>
                      <w:ind w:firstLine="0"/>
                      <w:jc w:val="center"/>
                      <w:rPr>
                        <w:sz w:val="24"/>
                        <w:szCs w:val="24"/>
                      </w:rPr>
                    </w:pPr>
                    <w:r w:rsidRPr="00300CD0">
                      <w:rPr>
                        <w:sz w:val="24"/>
                        <w:szCs w:val="24"/>
                      </w:rPr>
                      <w:t>удаляем</w:t>
                    </w:r>
                  </w:p>
                </w:txbxContent>
              </v:textbox>
            </v:rect>
            <v:rect id="_x0000_s1051" style="position:absolute;left:9471;top:6827;width:1613;height:444">
              <v:textbox>
                <w:txbxContent>
                  <w:p w:rsidR="000409FD" w:rsidRPr="00300CD0" w:rsidRDefault="000409FD" w:rsidP="00300CD0">
                    <w:pPr>
                      <w:ind w:firstLine="0"/>
                      <w:jc w:val="center"/>
                      <w:rPr>
                        <w:sz w:val="24"/>
                        <w:szCs w:val="24"/>
                      </w:rPr>
                    </w:pPr>
                    <w:r w:rsidRPr="00300CD0">
                      <w:rPr>
                        <w:sz w:val="24"/>
                        <w:szCs w:val="24"/>
                      </w:rPr>
                      <w:t>Изменяем</w:t>
                    </w:r>
                  </w:p>
                </w:txbxContent>
              </v:textbox>
            </v:rect>
            <v:rect id="_x0000_s1052" style="position:absolute;left:1656;top:4636;width:2216;height:545">
              <v:textbox>
                <w:txbxContent>
                  <w:p w:rsidR="000409FD" w:rsidRPr="00300CD0" w:rsidRDefault="000409FD" w:rsidP="00300CD0">
                    <w:pPr>
                      <w:ind w:firstLine="0"/>
                      <w:jc w:val="center"/>
                      <w:rPr>
                        <w:sz w:val="24"/>
                        <w:szCs w:val="24"/>
                      </w:rPr>
                    </w:pPr>
                    <w:r w:rsidRPr="00300CD0">
                      <w:rPr>
                        <w:sz w:val="24"/>
                        <w:szCs w:val="24"/>
                      </w:rPr>
                      <w:t>Ввод вручную</w:t>
                    </w:r>
                  </w:p>
                </w:txbxContent>
              </v:textbox>
            </v:rect>
            <v:shapetype id="_x0000_t32" coordsize="21600,21600" o:spt="32" o:oned="t" path="m,l21600,21600e" filled="f">
              <v:path arrowok="t" fillok="f" o:connecttype="none"/>
              <o:lock v:ext="edit" shapetype="t"/>
            </v:shapetype>
            <v:shape id="_x0000_s1053" type="#_x0000_t32" style="position:absolute;left:2585;top:3899;width:1355;height:0;flip:x" o:connectortype="straight"/>
            <v:shape id="_x0000_s1054" type="#_x0000_t32" style="position:absolute;left:2585;top:3899;width:0;height:737" o:connectortype="straight">
              <v:stroke endarrow="block"/>
            </v:shape>
            <v:shape id="_x0000_s1055" type="#_x0000_t32" style="position:absolute;left:6993;top:3899;width:697;height:0" o:connectortype="straight"/>
            <v:shape id="_x0000_s1056" type="#_x0000_t32" style="position:absolute;left:7690;top:3899;width:0;height:505" o:connectortype="straight">
              <v:stroke endarrow="block"/>
            </v:shape>
            <v:shape id="_x0000_s1057" type="#_x0000_t32" style="position:absolute;left:5308;top:5403;width:464;height:10;flip:x" o:connectortype="straight"/>
            <v:shape id="_x0000_s1058" type="#_x0000_t32" style="position:absolute;left:5308;top:5413;width:0;height:1262" o:connectortype="straight">
              <v:stroke endarrow="block"/>
            </v:shape>
            <v:shape id="_x0000_s1059" type="#_x0000_t32" style="position:absolute;left:9742;top:5403;width:573;height:10" o:connectortype="straight"/>
            <v:shape id="_x0000_s1060" type="#_x0000_t32" style="position:absolute;left:10315;top:5413;width:0;height:1414" o:connectortype="straight">
              <v:stroke endarrow="block"/>
            </v:shape>
            <v:shapetype id="_x0000_t202" coordsize="21600,21600" o:spt="202" path="m,l,21600r21600,l21600,xe">
              <v:stroke joinstyle="miter"/>
              <v:path gradientshapeok="t" o:connecttype="rect"/>
            </v:shapetype>
            <v:shape id="Надпись 2" o:spid="_x0000_s1061" type="#_x0000_t202" style="position:absolute;left:7058;top:3319;width:796;height:394;visibility:visible;mso-wrap-distance-left:9pt;mso-wrap-distance-top:0;mso-wrap-distance-right:9pt;mso-wrap-distance-bottom:0;mso-position-horizontal-relative:text;mso-position-vertical-relative:text;mso-width-relative:margin;mso-height-relative:margin;v-text-anchor:top" stroked="f">
              <v:textbox>
                <w:txbxContent>
                  <w:p w:rsidR="000409FD" w:rsidRPr="00300CD0" w:rsidRDefault="000409FD" w:rsidP="00300CD0">
                    <w:pPr>
                      <w:ind w:firstLine="0"/>
                      <w:rPr>
                        <w:sz w:val="24"/>
                        <w:szCs w:val="24"/>
                      </w:rPr>
                    </w:pPr>
                    <w:r w:rsidRPr="00300CD0">
                      <w:rPr>
                        <w:sz w:val="24"/>
                        <w:szCs w:val="24"/>
                      </w:rPr>
                      <w:t>да</w:t>
                    </w:r>
                  </w:p>
                </w:txbxContent>
              </v:textbox>
            </v:shape>
            <v:shape id="Надпись 2" o:spid="_x0000_s1062" type="#_x0000_t202" style="position:absolute;left:2585;top:3317;width:701;height:396;visibility:visible;mso-wrap-distance-left:9pt;mso-wrap-distance-top:0;mso-wrap-distance-right:9pt;mso-wrap-distance-bottom:0;mso-position-horizontal-relative:text;mso-position-vertical-relative:text;mso-width-relative:margin;mso-height-relative:margin;v-text-anchor:top" stroked="f">
              <v:textbox>
                <w:txbxContent>
                  <w:p w:rsidR="000409FD" w:rsidRPr="00300CD0" w:rsidRDefault="000409FD" w:rsidP="00300CD0">
                    <w:pPr>
                      <w:ind w:firstLine="0"/>
                      <w:rPr>
                        <w:sz w:val="24"/>
                        <w:szCs w:val="24"/>
                      </w:rPr>
                    </w:pPr>
                    <w:r w:rsidRPr="00300CD0">
                      <w:rPr>
                        <w:sz w:val="24"/>
                        <w:szCs w:val="24"/>
                      </w:rPr>
                      <w:t>нет</w:t>
                    </w:r>
                  </w:p>
                </w:txbxContent>
              </v:textbox>
            </v:shape>
            <v:shape id="Надпись 2" o:spid="_x0000_s1063" type="#_x0000_t202" style="position:absolute;left:9891;top:4754;width:671;height:427;visibility:visible;mso-wrap-distance-left:9pt;mso-wrap-distance-top:0;mso-wrap-distance-right:9pt;mso-wrap-distance-bottom:0;mso-position-horizontal-relative:text;mso-position-vertical-relative:text;mso-width-relative:margin;mso-height-relative:margin;v-text-anchor:top" stroked="f">
              <v:textbox>
                <w:txbxContent>
                  <w:p w:rsidR="000409FD" w:rsidRPr="00300CD0" w:rsidRDefault="000409FD" w:rsidP="00300CD0">
                    <w:pPr>
                      <w:ind w:firstLine="0"/>
                      <w:rPr>
                        <w:sz w:val="24"/>
                        <w:szCs w:val="24"/>
                      </w:rPr>
                    </w:pPr>
                    <w:r w:rsidRPr="00300CD0">
                      <w:rPr>
                        <w:sz w:val="24"/>
                        <w:szCs w:val="24"/>
                      </w:rPr>
                      <w:t>да</w:t>
                    </w:r>
                  </w:p>
                </w:txbxContent>
              </v:textbox>
            </v:shape>
            <v:shape id="Надпись 2" o:spid="_x0000_s1064" type="#_x0000_t202" style="position:absolute;left:5035;top:4754;width:738;height:427;visibility:visible;mso-wrap-distance-left:9pt;mso-wrap-distance-top:0;mso-wrap-distance-right:9pt;mso-wrap-distance-bottom:0;mso-position-horizontal-relative:text;mso-position-vertical-relative:text;mso-width-relative:margin;mso-height-relative:margin;v-text-anchor:top" stroked="f">
              <v:textbox>
                <w:txbxContent>
                  <w:p w:rsidR="000409FD" w:rsidRPr="00300CD0" w:rsidRDefault="000409FD" w:rsidP="00300CD0">
                    <w:pPr>
                      <w:ind w:firstLine="0"/>
                      <w:rPr>
                        <w:sz w:val="24"/>
                        <w:szCs w:val="24"/>
                      </w:rPr>
                    </w:pPr>
                    <w:r w:rsidRPr="00300CD0">
                      <w:rPr>
                        <w:sz w:val="24"/>
                        <w:szCs w:val="24"/>
                      </w:rPr>
                      <w:t>нет</w:t>
                    </w:r>
                  </w:p>
                </w:txbxContent>
              </v:textbox>
            </v:shape>
            <v:shape id="_x0000_s1068" type="#_x0000_t32" style="position:absolute;left:5488;top:2785;width:0;height:397" o:connectortype="straight">
              <v:stroke endarrow="block"/>
            </v:shape>
            <v:shape id="_x0000_s1069" type="#_x0000_t32" style="position:absolute;left:2585;top:5181;width:0;height:2970" o:connectortype="straight"/>
            <v:shape id="_x0000_s1070" type="#_x0000_t32" style="position:absolute;left:2585;top:8151;width:1993;height:0" o:connectortype="straight">
              <v:stroke endarrow="block"/>
            </v:shape>
            <v:shape id="_x0000_s1071" type="#_x0000_t32" style="position:absolute;left:5488;top:7271;width:0;height:676" o:connectortype="straight">
              <v:stroke endarrow="block"/>
            </v:shape>
            <v:shape id="_x0000_s1072" type="#_x0000_t32" style="position:absolute;left:10315;top:7271;width:0;height:1084" o:connectortype="straight"/>
            <v:shape id="_x0000_s1073" type="#_x0000_t32" style="position:absolute;left:6993;top:8246;width:3322;height:109;flip:x y" o:connectortype="straight">
              <v:stroke endarrow="block"/>
            </v:shape>
            <v:shapetype id="_x0000_t111" coordsize="21600,21600" o:spt="111" path="m4321,l21600,,17204,21600,,21600xe">
              <v:stroke joinstyle="miter"/>
              <v:path gradientshapeok="t" o:connecttype="custom" o:connectlocs="12961,0;10800,0;2161,10800;8602,21600;10800,21600;19402,10800" textboxrect="4321,0,17204,21600"/>
            </v:shapetype>
            <v:shape id="_x0000_s1074" type="#_x0000_t111" style="position:absolute;left:4223;top:7947;width:3112;height:666">
              <v:textbox>
                <w:txbxContent>
                  <w:p w:rsidR="000409FD" w:rsidRPr="00C134D8" w:rsidRDefault="000409FD" w:rsidP="00C134D8">
                    <w:pPr>
                      <w:spacing w:line="240" w:lineRule="auto"/>
                      <w:ind w:firstLine="0"/>
                      <w:jc w:val="center"/>
                      <w:rPr>
                        <w:sz w:val="24"/>
                        <w:szCs w:val="24"/>
                      </w:rPr>
                    </w:pPr>
                    <w:r w:rsidRPr="00C134D8">
                      <w:rPr>
                        <w:sz w:val="24"/>
                        <w:szCs w:val="24"/>
                      </w:rPr>
                      <w:t>Сохранение данных</w:t>
                    </w:r>
                  </w:p>
                </w:txbxContent>
              </v:textbox>
            </v:shape>
            <v:shape id="_x0000_s1075" type="#_x0000_t32" style="position:absolute;left:5772;top:8613;width:1;height:625" o:connectortype="straight">
              <v:stroke endarrow="block"/>
            </v:shape>
          </v:group>
        </w:pict>
      </w:r>
    </w:p>
    <w:p w:rsidR="006824C9" w:rsidRPr="00F63129" w:rsidRDefault="006824C9" w:rsidP="00F63129">
      <w:pPr>
        <w:widowControl w:val="0"/>
        <w:autoSpaceDE w:val="0"/>
        <w:autoSpaceDN w:val="0"/>
        <w:adjustRightInd w:val="0"/>
        <w:jc w:val="left"/>
        <w:rPr>
          <w:rFonts w:eastAsia="Times New Roman" w:cs="Times New Roman"/>
          <w:color w:val="000000"/>
          <w:szCs w:val="28"/>
          <w:lang w:eastAsia="hi-IN" w:bidi="hi-IN"/>
        </w:rPr>
      </w:pPr>
    </w:p>
    <w:p w:rsidR="00300CD0" w:rsidRPr="00F63129" w:rsidRDefault="00300CD0" w:rsidP="00F63129">
      <w:pPr>
        <w:pStyle w:val="a5"/>
        <w:widowControl w:val="0"/>
        <w:autoSpaceDE w:val="0"/>
        <w:autoSpaceDN w:val="0"/>
        <w:adjustRightInd w:val="0"/>
        <w:ind w:left="709" w:firstLine="0"/>
        <w:jc w:val="left"/>
        <w:rPr>
          <w:rFonts w:eastAsia="Times New Roman" w:cs="Times New Roman"/>
          <w:color w:val="000000"/>
          <w:szCs w:val="28"/>
          <w:lang w:eastAsia="hi-IN" w:bidi="hi-IN"/>
        </w:rPr>
      </w:pPr>
    </w:p>
    <w:p w:rsidR="00300CD0" w:rsidRPr="00F63129" w:rsidRDefault="00300CD0" w:rsidP="00F63129">
      <w:pPr>
        <w:pStyle w:val="a5"/>
        <w:widowControl w:val="0"/>
        <w:autoSpaceDE w:val="0"/>
        <w:autoSpaceDN w:val="0"/>
        <w:adjustRightInd w:val="0"/>
        <w:ind w:left="709" w:firstLine="0"/>
        <w:jc w:val="left"/>
        <w:rPr>
          <w:rFonts w:eastAsia="Times New Roman" w:cs="Times New Roman"/>
          <w:color w:val="000000"/>
          <w:szCs w:val="28"/>
          <w:lang w:eastAsia="hi-IN" w:bidi="hi-IN"/>
        </w:rPr>
      </w:pPr>
    </w:p>
    <w:p w:rsidR="00300CD0" w:rsidRPr="00F63129" w:rsidRDefault="00300CD0" w:rsidP="00F63129">
      <w:pPr>
        <w:pStyle w:val="a5"/>
        <w:widowControl w:val="0"/>
        <w:autoSpaceDE w:val="0"/>
        <w:autoSpaceDN w:val="0"/>
        <w:adjustRightInd w:val="0"/>
        <w:ind w:left="709" w:firstLine="0"/>
        <w:jc w:val="left"/>
        <w:rPr>
          <w:rFonts w:eastAsia="Times New Roman" w:cs="Times New Roman"/>
          <w:color w:val="000000"/>
          <w:szCs w:val="28"/>
          <w:lang w:eastAsia="hi-IN" w:bidi="hi-IN"/>
        </w:rPr>
      </w:pPr>
    </w:p>
    <w:p w:rsidR="00300CD0" w:rsidRPr="00F63129" w:rsidRDefault="00300CD0" w:rsidP="00F63129">
      <w:pPr>
        <w:pStyle w:val="a5"/>
        <w:widowControl w:val="0"/>
        <w:autoSpaceDE w:val="0"/>
        <w:autoSpaceDN w:val="0"/>
        <w:adjustRightInd w:val="0"/>
        <w:ind w:left="709" w:firstLine="0"/>
        <w:jc w:val="left"/>
        <w:rPr>
          <w:rFonts w:eastAsia="Times New Roman" w:cs="Times New Roman"/>
          <w:color w:val="000000"/>
          <w:szCs w:val="28"/>
          <w:lang w:eastAsia="hi-IN" w:bidi="hi-IN"/>
        </w:rPr>
      </w:pPr>
    </w:p>
    <w:p w:rsidR="00300CD0" w:rsidRPr="00F63129" w:rsidRDefault="00300CD0" w:rsidP="00F63129">
      <w:pPr>
        <w:pStyle w:val="a5"/>
        <w:widowControl w:val="0"/>
        <w:autoSpaceDE w:val="0"/>
        <w:autoSpaceDN w:val="0"/>
        <w:adjustRightInd w:val="0"/>
        <w:ind w:left="709" w:firstLine="0"/>
        <w:jc w:val="left"/>
        <w:rPr>
          <w:rFonts w:eastAsia="Times New Roman" w:cs="Times New Roman"/>
          <w:color w:val="000000"/>
          <w:szCs w:val="28"/>
          <w:lang w:eastAsia="hi-IN" w:bidi="hi-IN"/>
        </w:rPr>
      </w:pPr>
    </w:p>
    <w:p w:rsidR="00300CD0" w:rsidRPr="00F63129" w:rsidRDefault="00300CD0" w:rsidP="00F63129">
      <w:pPr>
        <w:pStyle w:val="a5"/>
        <w:widowControl w:val="0"/>
        <w:autoSpaceDE w:val="0"/>
        <w:autoSpaceDN w:val="0"/>
        <w:adjustRightInd w:val="0"/>
        <w:ind w:left="709" w:firstLine="0"/>
        <w:jc w:val="left"/>
        <w:rPr>
          <w:rFonts w:eastAsia="Times New Roman" w:cs="Times New Roman"/>
          <w:color w:val="000000"/>
          <w:szCs w:val="28"/>
          <w:lang w:eastAsia="hi-IN" w:bidi="hi-IN"/>
        </w:rPr>
      </w:pPr>
    </w:p>
    <w:p w:rsidR="00300CD0" w:rsidRPr="00F63129" w:rsidRDefault="00300CD0" w:rsidP="00F63129">
      <w:pPr>
        <w:pStyle w:val="a5"/>
        <w:widowControl w:val="0"/>
        <w:autoSpaceDE w:val="0"/>
        <w:autoSpaceDN w:val="0"/>
        <w:adjustRightInd w:val="0"/>
        <w:ind w:left="709" w:firstLine="0"/>
        <w:jc w:val="left"/>
        <w:rPr>
          <w:rFonts w:eastAsia="Times New Roman" w:cs="Times New Roman"/>
          <w:color w:val="000000"/>
          <w:szCs w:val="28"/>
          <w:lang w:eastAsia="hi-IN" w:bidi="hi-IN"/>
        </w:rPr>
      </w:pPr>
    </w:p>
    <w:p w:rsidR="006824C9" w:rsidRDefault="006824C9" w:rsidP="00F63129">
      <w:pPr>
        <w:widowControl w:val="0"/>
        <w:autoSpaceDE w:val="0"/>
        <w:autoSpaceDN w:val="0"/>
        <w:adjustRightInd w:val="0"/>
        <w:spacing w:after="120"/>
        <w:ind w:firstLine="0"/>
        <w:rPr>
          <w:rFonts w:eastAsia="Times New Roman" w:cs="Times New Roman"/>
          <w:color w:val="000000"/>
          <w:szCs w:val="28"/>
          <w:lang w:eastAsia="hi-IN" w:bidi="hi-IN"/>
        </w:rPr>
      </w:pPr>
    </w:p>
    <w:p w:rsidR="00F63129" w:rsidRPr="00F63129" w:rsidRDefault="00F63129" w:rsidP="00F63129">
      <w:pPr>
        <w:widowControl w:val="0"/>
        <w:autoSpaceDE w:val="0"/>
        <w:autoSpaceDN w:val="0"/>
        <w:adjustRightInd w:val="0"/>
        <w:spacing w:after="120"/>
        <w:ind w:firstLine="0"/>
        <w:rPr>
          <w:rFonts w:eastAsia="Times New Roman" w:cs="Times New Roman"/>
          <w:color w:val="000000"/>
          <w:szCs w:val="28"/>
          <w:lang w:eastAsia="hi-IN" w:bidi="hi-IN"/>
        </w:rPr>
      </w:pPr>
    </w:p>
    <w:p w:rsidR="006824C9" w:rsidRPr="00F63129" w:rsidRDefault="006824C9" w:rsidP="00F63129">
      <w:pPr>
        <w:pStyle w:val="a5"/>
        <w:widowControl w:val="0"/>
        <w:autoSpaceDE w:val="0"/>
        <w:autoSpaceDN w:val="0"/>
        <w:adjustRightInd w:val="0"/>
        <w:spacing w:after="120"/>
        <w:ind w:left="709" w:firstLine="0"/>
        <w:jc w:val="center"/>
        <w:rPr>
          <w:rFonts w:eastAsia="Times New Roman" w:cs="Times New Roman"/>
          <w:color w:val="000000"/>
          <w:szCs w:val="28"/>
          <w:lang w:eastAsia="hi-IN" w:bidi="hi-IN"/>
        </w:rPr>
      </w:pPr>
    </w:p>
    <w:p w:rsidR="006824C9" w:rsidRPr="00F63129" w:rsidRDefault="006824C9" w:rsidP="00F63129">
      <w:pPr>
        <w:pStyle w:val="a5"/>
        <w:widowControl w:val="0"/>
        <w:autoSpaceDE w:val="0"/>
        <w:autoSpaceDN w:val="0"/>
        <w:adjustRightInd w:val="0"/>
        <w:spacing w:after="120"/>
        <w:ind w:left="709" w:firstLine="0"/>
        <w:jc w:val="center"/>
        <w:rPr>
          <w:rFonts w:eastAsia="Times New Roman" w:cs="Times New Roman"/>
          <w:color w:val="000000"/>
          <w:szCs w:val="28"/>
          <w:lang w:eastAsia="hi-IN" w:bidi="hi-IN"/>
        </w:rPr>
      </w:pPr>
    </w:p>
    <w:p w:rsidR="00C134D8" w:rsidRPr="00F63129" w:rsidRDefault="00C134D8" w:rsidP="00F63129">
      <w:pPr>
        <w:widowControl w:val="0"/>
        <w:autoSpaceDE w:val="0"/>
        <w:autoSpaceDN w:val="0"/>
        <w:adjustRightInd w:val="0"/>
        <w:spacing w:after="120"/>
        <w:ind w:firstLine="0"/>
        <w:rPr>
          <w:rFonts w:eastAsia="Times New Roman" w:cs="Times New Roman"/>
          <w:color w:val="000000"/>
          <w:szCs w:val="28"/>
          <w:lang w:eastAsia="hi-IN" w:bidi="hi-IN"/>
        </w:rPr>
      </w:pPr>
    </w:p>
    <w:p w:rsidR="00EA662C" w:rsidRPr="00F63129" w:rsidRDefault="00EE6FF5" w:rsidP="00F63129">
      <w:pPr>
        <w:pStyle w:val="a5"/>
        <w:widowControl w:val="0"/>
        <w:autoSpaceDE w:val="0"/>
        <w:autoSpaceDN w:val="0"/>
        <w:adjustRightInd w:val="0"/>
        <w:spacing w:after="120"/>
        <w:ind w:left="709" w:firstLine="0"/>
        <w:jc w:val="center"/>
        <w:rPr>
          <w:rFonts w:eastAsia="Times New Roman" w:cs="Times New Roman"/>
          <w:color w:val="000000"/>
          <w:sz w:val="24"/>
          <w:szCs w:val="24"/>
          <w:lang w:eastAsia="hi-IN" w:bidi="hi-IN"/>
        </w:rPr>
      </w:pPr>
      <w:r>
        <w:rPr>
          <w:rFonts w:eastAsia="Times New Roman" w:cs="Times New Roman"/>
          <w:color w:val="000000"/>
          <w:sz w:val="24"/>
          <w:szCs w:val="24"/>
          <w:lang w:eastAsia="hi-IN" w:bidi="hi-IN"/>
        </w:rPr>
        <w:t>Рисунок 5</w:t>
      </w:r>
      <w:r w:rsidR="00300CD0" w:rsidRPr="00F63129">
        <w:rPr>
          <w:rFonts w:eastAsia="Times New Roman" w:cs="Times New Roman"/>
          <w:color w:val="000000"/>
          <w:sz w:val="24"/>
          <w:szCs w:val="24"/>
          <w:lang w:eastAsia="hi-IN" w:bidi="hi-IN"/>
        </w:rPr>
        <w:t xml:space="preserve"> – Схема алгоритма </w:t>
      </w:r>
    </w:p>
    <w:p w:rsidR="00300CD0" w:rsidRPr="00F63129" w:rsidRDefault="00300CD0" w:rsidP="00F63129">
      <w:pPr>
        <w:pStyle w:val="a5"/>
        <w:widowControl w:val="0"/>
        <w:numPr>
          <w:ilvl w:val="0"/>
          <w:numId w:val="14"/>
        </w:numPr>
        <w:autoSpaceDE w:val="0"/>
        <w:autoSpaceDN w:val="0"/>
        <w:adjustRightInd w:val="0"/>
        <w:spacing w:after="120"/>
        <w:ind w:left="0" w:firstLine="709"/>
        <w:jc w:val="left"/>
        <w:rPr>
          <w:rFonts w:eastAsia="Times New Roman" w:cs="Times New Roman"/>
          <w:color w:val="000000"/>
          <w:szCs w:val="28"/>
          <w:lang w:eastAsia="hi-IN" w:bidi="hi-IN"/>
        </w:rPr>
      </w:pPr>
      <w:r w:rsidRPr="00F63129">
        <w:rPr>
          <w:rFonts w:eastAsia="Times New Roman" w:cs="Times New Roman"/>
          <w:color w:val="000000"/>
          <w:szCs w:val="28"/>
          <w:lang w:eastAsia="hi-IN" w:bidi="hi-IN"/>
        </w:rPr>
        <w:t>Разработка кода программного модуля на современных языках программирования</w:t>
      </w:r>
    </w:p>
    <w:p w:rsidR="00FC339A" w:rsidRPr="00F63129" w:rsidRDefault="007C6E73" w:rsidP="00F63129">
      <w:pPr>
        <w:widowControl w:val="0"/>
        <w:autoSpaceDE w:val="0"/>
        <w:autoSpaceDN w:val="0"/>
        <w:adjustRightInd w:val="0"/>
        <w:spacing w:after="120"/>
        <w:jc w:val="left"/>
        <w:rPr>
          <w:rFonts w:eastAsia="Times New Roman" w:cs="Times New Roman"/>
          <w:color w:val="000000"/>
          <w:szCs w:val="28"/>
          <w:lang w:eastAsia="hi-IN" w:bidi="hi-IN"/>
        </w:rPr>
      </w:pPr>
      <w:r w:rsidRPr="00F63129">
        <w:rPr>
          <w:rFonts w:eastAsia="Times New Roman" w:cs="Times New Roman"/>
          <w:color w:val="000000"/>
          <w:szCs w:val="28"/>
          <w:lang w:eastAsia="hi-IN" w:bidi="hi-IN"/>
        </w:rPr>
        <w:t xml:space="preserve">По заданию мне необходимо разработать код, который позволит вносить и записывать данные в базу данных Тест. Подключение к базе данных должно происходить через среду разработки </w:t>
      </w:r>
      <w:r w:rsidRPr="00F63129">
        <w:rPr>
          <w:rFonts w:eastAsia="Times New Roman" w:cs="Times New Roman"/>
          <w:color w:val="000000"/>
          <w:szCs w:val="28"/>
          <w:lang w:val="en-US" w:eastAsia="hi-IN" w:bidi="hi-IN"/>
        </w:rPr>
        <w:t>Delphi</w:t>
      </w:r>
      <w:r w:rsidRPr="00F63129">
        <w:rPr>
          <w:rFonts w:eastAsia="Times New Roman" w:cs="Times New Roman"/>
          <w:color w:val="000000"/>
          <w:szCs w:val="28"/>
          <w:lang w:eastAsia="hi-IN" w:bidi="hi-IN"/>
        </w:rPr>
        <w:t xml:space="preserve">. Листинг кода, который </w:t>
      </w:r>
      <w:proofErr w:type="gramStart"/>
      <w:r w:rsidRPr="00F63129">
        <w:rPr>
          <w:rFonts w:eastAsia="Times New Roman" w:cs="Times New Roman"/>
          <w:color w:val="000000"/>
          <w:szCs w:val="28"/>
          <w:lang w:eastAsia="hi-IN" w:bidi="hi-IN"/>
        </w:rPr>
        <w:t>представлен ниже написан</w:t>
      </w:r>
      <w:proofErr w:type="gramEnd"/>
      <w:r w:rsidRPr="00F63129">
        <w:rPr>
          <w:rFonts w:eastAsia="Times New Roman" w:cs="Times New Roman"/>
          <w:color w:val="000000"/>
          <w:szCs w:val="28"/>
          <w:lang w:eastAsia="hi-IN" w:bidi="hi-IN"/>
        </w:rPr>
        <w:t xml:space="preserve"> в текстовом редакторе Блокнот</w:t>
      </w:r>
      <w:r w:rsidR="00CB1614" w:rsidRPr="00F63129">
        <w:rPr>
          <w:rFonts w:eastAsia="Times New Roman" w:cs="Times New Roman"/>
          <w:color w:val="000000"/>
          <w:szCs w:val="28"/>
          <w:lang w:eastAsia="hi-IN" w:bidi="hi-IN"/>
        </w:rPr>
        <w:t>:</w:t>
      </w:r>
    </w:p>
    <w:p w:rsidR="007C6E73" w:rsidRPr="00F63129" w:rsidRDefault="007C6E73" w:rsidP="00F63129">
      <w:pPr>
        <w:widowControl w:val="0"/>
        <w:autoSpaceDE w:val="0"/>
        <w:autoSpaceDN w:val="0"/>
        <w:adjustRightInd w:val="0"/>
        <w:spacing w:after="120"/>
        <w:jc w:val="left"/>
        <w:rPr>
          <w:rFonts w:eastAsia="Times New Roman" w:cs="Times New Roman"/>
          <w:color w:val="000000"/>
          <w:szCs w:val="28"/>
          <w:lang w:eastAsia="hi-IN" w:bidi="hi-IN"/>
        </w:rPr>
      </w:pPr>
      <w:r w:rsidRPr="00F63129">
        <w:rPr>
          <w:rFonts w:eastAsia="Times New Roman" w:cs="Times New Roman"/>
          <w:color w:val="000000"/>
          <w:szCs w:val="28"/>
          <w:lang w:eastAsia="hi-IN" w:bidi="hi-IN"/>
        </w:rPr>
        <w:t>Листинг 1 – Тестовый код для подключения к базе данных</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function</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TaxMasterTree.cgCaptionsACCCloseUpList</w:t>
      </w:r>
      <w:proofErr w:type="spellEnd"/>
      <w:r w:rsidRPr="00F63129">
        <w:rPr>
          <w:rFonts w:eastAsia="Times New Roman" w:cs="Times New Roman"/>
          <w:color w:val="000000"/>
          <w:sz w:val="24"/>
          <w:szCs w:val="24"/>
          <w:lang w:val="en-US" w:eastAsia="hi-IN" w:bidi="hi-IN"/>
        </w:rPr>
        <w:t xml:space="preserve">(Sender: </w:t>
      </w:r>
      <w:proofErr w:type="spellStart"/>
      <w:r w:rsidRPr="00F63129">
        <w:rPr>
          <w:rFonts w:eastAsia="Times New Roman" w:cs="Times New Roman"/>
          <w:color w:val="000000"/>
          <w:sz w:val="24"/>
          <w:szCs w:val="24"/>
          <w:lang w:val="en-US" w:eastAsia="hi-IN" w:bidi="hi-IN"/>
        </w:rPr>
        <w:t>TObject</w:t>
      </w:r>
      <w:proofErr w:type="spellEnd"/>
      <w:r w:rsidRPr="00F63129">
        <w:rPr>
          <w:rFonts w:eastAsia="Times New Roman" w:cs="Times New Roman"/>
          <w:color w:val="000000"/>
          <w:sz w:val="24"/>
          <w:szCs w:val="24"/>
          <w:lang w:val="en-US" w:eastAsia="hi-IN" w:bidi="hi-IN"/>
        </w:rPr>
        <w:t>;</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List: </w:t>
      </w:r>
      <w:proofErr w:type="spellStart"/>
      <w:r w:rsidRPr="00F63129">
        <w:rPr>
          <w:rFonts w:eastAsia="Times New Roman" w:cs="Times New Roman"/>
          <w:color w:val="000000"/>
          <w:sz w:val="24"/>
          <w:szCs w:val="24"/>
          <w:lang w:val="en-US" w:eastAsia="hi-IN" w:bidi="hi-IN"/>
        </w:rPr>
        <w:t>TStrings</w:t>
      </w:r>
      <w:proofErr w:type="spellEnd"/>
      <w:r w:rsidRPr="00F63129">
        <w:rPr>
          <w:rFonts w:eastAsia="Times New Roman" w:cs="Times New Roman"/>
          <w:color w:val="000000"/>
          <w:sz w:val="24"/>
          <w:szCs w:val="24"/>
          <w:lang w:val="en-US" w:eastAsia="hi-IN" w:bidi="hi-IN"/>
        </w:rPr>
        <w:t>; Index: Integer): Boolean;</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eastAsia="hi-IN" w:bidi="hi-IN"/>
        </w:rPr>
      </w:pPr>
      <w:proofErr w:type="spellStart"/>
      <w:r w:rsidRPr="00F63129">
        <w:rPr>
          <w:rFonts w:eastAsia="Times New Roman" w:cs="Times New Roman"/>
          <w:color w:val="000000"/>
          <w:sz w:val="24"/>
          <w:szCs w:val="24"/>
          <w:lang w:eastAsia="hi-IN" w:bidi="hi-IN"/>
        </w:rPr>
        <w:t>begin</w:t>
      </w:r>
      <w:proofErr w:type="spellEnd"/>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eastAsia="hi-IN" w:bidi="hi-IN"/>
        </w:rPr>
      </w:pPr>
      <w:r w:rsidRPr="00F63129">
        <w:rPr>
          <w:rFonts w:eastAsia="Times New Roman" w:cs="Times New Roman"/>
          <w:color w:val="000000"/>
          <w:sz w:val="24"/>
          <w:szCs w:val="24"/>
          <w:lang w:eastAsia="hi-IN" w:bidi="hi-IN"/>
        </w:rPr>
        <w:t xml:space="preserve">  </w:t>
      </w:r>
      <w:proofErr w:type="spellStart"/>
      <w:r w:rsidRPr="00F63129">
        <w:rPr>
          <w:rFonts w:eastAsia="Times New Roman" w:cs="Times New Roman"/>
          <w:color w:val="000000"/>
          <w:sz w:val="24"/>
          <w:szCs w:val="24"/>
          <w:lang w:eastAsia="hi-IN" w:bidi="hi-IN"/>
        </w:rPr>
        <w:t>inherited</w:t>
      </w:r>
      <w:proofErr w:type="spellEnd"/>
      <w:r w:rsidRPr="00F63129">
        <w:rPr>
          <w:rFonts w:eastAsia="Times New Roman" w:cs="Times New Roman"/>
          <w:color w:val="000000"/>
          <w:sz w:val="24"/>
          <w:szCs w:val="24"/>
          <w:lang w:eastAsia="hi-IN" w:bidi="hi-IN"/>
        </w:rPr>
        <w:t>;</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eastAsia="hi-IN" w:bidi="hi-IN"/>
        </w:rPr>
      </w:pPr>
      <w:r w:rsidRPr="00F63129">
        <w:rPr>
          <w:rFonts w:eastAsia="Times New Roman" w:cs="Times New Roman"/>
          <w:color w:val="000000"/>
          <w:sz w:val="24"/>
          <w:szCs w:val="24"/>
          <w:lang w:eastAsia="hi-IN" w:bidi="hi-IN"/>
        </w:rPr>
        <w:lastRenderedPageBreak/>
        <w:t xml:space="preserve">  // чистим колонку (а не поле), чтобы было </w:t>
      </w:r>
      <w:proofErr w:type="spellStart"/>
      <w:r w:rsidRPr="00F63129">
        <w:rPr>
          <w:rFonts w:eastAsia="Times New Roman" w:cs="Times New Roman"/>
          <w:color w:val="000000"/>
          <w:sz w:val="24"/>
          <w:szCs w:val="24"/>
          <w:lang w:eastAsia="hi-IN" w:bidi="hi-IN"/>
        </w:rPr>
        <w:t>ClearFields</w:t>
      </w:r>
      <w:proofErr w:type="spellEnd"/>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eastAsia="hi-IN" w:bidi="hi-IN"/>
        </w:rPr>
        <w:t xml:space="preserve">  </w:t>
      </w:r>
      <w:proofErr w:type="gramStart"/>
      <w:r w:rsidRPr="00F63129">
        <w:rPr>
          <w:rFonts w:eastAsia="Times New Roman" w:cs="Times New Roman"/>
          <w:color w:val="000000"/>
          <w:sz w:val="24"/>
          <w:szCs w:val="24"/>
          <w:lang w:val="en-US" w:eastAsia="hi-IN" w:bidi="hi-IN"/>
        </w:rPr>
        <w:t>if</w:t>
      </w:r>
      <w:proofErr w:type="gramEnd"/>
      <w:r w:rsidRPr="00F63129">
        <w:rPr>
          <w:rFonts w:eastAsia="Times New Roman" w:cs="Times New Roman"/>
          <w:color w:val="000000"/>
          <w:sz w:val="24"/>
          <w:szCs w:val="24"/>
          <w:lang w:val="en-US" w:eastAsia="hi-IN" w:bidi="hi-IN"/>
        </w:rPr>
        <w:t xml:space="preserve"> (Index = 0) then (Sender as </w:t>
      </w:r>
      <w:proofErr w:type="spellStart"/>
      <w:r w:rsidRPr="00F63129">
        <w:rPr>
          <w:rFonts w:eastAsia="Times New Roman" w:cs="Times New Roman"/>
          <w:color w:val="000000"/>
          <w:sz w:val="24"/>
          <w:szCs w:val="24"/>
          <w:lang w:val="en-US" w:eastAsia="hi-IN" w:bidi="hi-IN"/>
        </w:rPr>
        <w:t>TGridColumn</w:t>
      </w:r>
      <w:proofErr w:type="spellEnd"/>
      <w:r w:rsidRPr="00F63129">
        <w:rPr>
          <w:rFonts w:eastAsia="Times New Roman" w:cs="Times New Roman"/>
          <w:color w:val="000000"/>
          <w:sz w:val="24"/>
          <w:szCs w:val="24"/>
          <w:lang w:val="en-US" w:eastAsia="hi-IN" w:bidi="hi-IN"/>
        </w:rPr>
        <w:t>).Text := '';</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Result :=</w:t>
      </w:r>
      <w:proofErr w:type="gramEnd"/>
      <w:r w:rsidRPr="00F63129">
        <w:rPr>
          <w:rFonts w:eastAsia="Times New Roman" w:cs="Times New Roman"/>
          <w:color w:val="000000"/>
          <w:sz w:val="24"/>
          <w:szCs w:val="24"/>
          <w:lang w:val="en-US" w:eastAsia="hi-IN" w:bidi="hi-IN"/>
        </w:rPr>
        <w:t xml:space="preserve"> True;</w:t>
      </w:r>
    </w:p>
    <w:p w:rsidR="00FC339A" w:rsidRPr="00F63129" w:rsidRDefault="00A5653D"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end</w:t>
      </w:r>
      <w:proofErr w:type="gramEnd"/>
      <w:r w:rsidRPr="00F63129">
        <w:rPr>
          <w:rFonts w:eastAsia="Times New Roman" w:cs="Times New Roman"/>
          <w:color w:val="000000"/>
          <w:sz w:val="24"/>
          <w:szCs w:val="24"/>
          <w:lang w:val="en-US" w:eastAsia="hi-IN" w:bidi="hi-IN"/>
        </w:rPr>
        <w:t>;</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procedure</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TaxMasterTree.ACCEdit</w:t>
      </w:r>
      <w:proofErr w:type="spellEnd"/>
      <w:r w:rsidRPr="00F63129">
        <w:rPr>
          <w:rFonts w:eastAsia="Times New Roman" w:cs="Times New Roman"/>
          <w:color w:val="000000"/>
          <w:sz w:val="24"/>
          <w:szCs w:val="24"/>
          <w:lang w:val="en-US" w:eastAsia="hi-IN" w:bidi="hi-IN"/>
        </w:rPr>
        <w:t xml:space="preserve">(Sender: </w:t>
      </w:r>
      <w:proofErr w:type="spellStart"/>
      <w:r w:rsidRPr="00F63129">
        <w:rPr>
          <w:rFonts w:eastAsia="Times New Roman" w:cs="Times New Roman"/>
          <w:color w:val="000000"/>
          <w:sz w:val="24"/>
          <w:szCs w:val="24"/>
          <w:lang w:val="en-US" w:eastAsia="hi-IN" w:bidi="hi-IN"/>
        </w:rPr>
        <w:t>TObject</w:t>
      </w:r>
      <w:proofErr w:type="spellEnd"/>
      <w:r w:rsidRPr="00F63129">
        <w:rPr>
          <w:rFonts w:eastAsia="Times New Roman" w:cs="Times New Roman"/>
          <w:color w:val="000000"/>
          <w:sz w:val="24"/>
          <w:szCs w:val="24"/>
          <w:lang w:val="en-US" w:eastAsia="hi-IN" w:bidi="hi-IN"/>
        </w:rPr>
        <w:t>;</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eastAsia="hi-IN" w:bidi="hi-IN"/>
        </w:rPr>
      </w:pPr>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eastAsia="hi-IN" w:bidi="hi-IN"/>
        </w:rPr>
        <w:t>Prefix</w:t>
      </w:r>
      <w:proofErr w:type="spellEnd"/>
      <w:r w:rsidRPr="00F63129">
        <w:rPr>
          <w:rFonts w:eastAsia="Times New Roman" w:cs="Times New Roman"/>
          <w:color w:val="000000"/>
          <w:sz w:val="24"/>
          <w:szCs w:val="24"/>
          <w:lang w:eastAsia="hi-IN" w:bidi="hi-IN"/>
        </w:rPr>
        <w:t xml:space="preserve">: </w:t>
      </w:r>
      <w:proofErr w:type="spellStart"/>
      <w:proofErr w:type="gramStart"/>
      <w:r w:rsidRPr="00F63129">
        <w:rPr>
          <w:rFonts w:eastAsia="Times New Roman" w:cs="Times New Roman"/>
          <w:color w:val="000000"/>
          <w:sz w:val="24"/>
          <w:szCs w:val="24"/>
          <w:lang w:eastAsia="hi-IN" w:bidi="hi-IN"/>
        </w:rPr>
        <w:t>String</w:t>
      </w:r>
      <w:proofErr w:type="spellEnd"/>
      <w:r w:rsidRPr="00F63129">
        <w:rPr>
          <w:rFonts w:eastAsia="Times New Roman" w:cs="Times New Roman"/>
          <w:color w:val="000000"/>
          <w:sz w:val="24"/>
          <w:szCs w:val="24"/>
          <w:lang w:eastAsia="hi-IN" w:bidi="hi-IN"/>
        </w:rPr>
        <w:t>);</w:t>
      </w:r>
      <w:proofErr w:type="gramEnd"/>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eastAsia="hi-IN" w:bidi="hi-IN"/>
        </w:rPr>
      </w:pPr>
      <w:proofErr w:type="spellStart"/>
      <w:r w:rsidRPr="00F63129">
        <w:rPr>
          <w:rFonts w:eastAsia="Times New Roman" w:cs="Times New Roman"/>
          <w:color w:val="000000"/>
          <w:sz w:val="24"/>
          <w:szCs w:val="24"/>
          <w:lang w:eastAsia="hi-IN" w:bidi="hi-IN"/>
        </w:rPr>
        <w:t>var</w:t>
      </w:r>
      <w:proofErr w:type="spellEnd"/>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OrgView</w:t>
      </w:r>
      <w:proofErr w:type="spellEnd"/>
      <w:r w:rsidRPr="00F63129">
        <w:rPr>
          <w:rFonts w:eastAsia="Times New Roman" w:cs="Times New Roman"/>
          <w:color w:val="000000"/>
          <w:sz w:val="24"/>
          <w:szCs w:val="24"/>
          <w:lang w:val="en-US" w:eastAsia="hi-IN" w:bidi="hi-IN"/>
        </w:rPr>
        <w:t xml:space="preserve"> :</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IOrgView</w:t>
      </w:r>
      <w:proofErr w:type="spellEnd"/>
      <w:r w:rsidRPr="00F63129">
        <w:rPr>
          <w:rFonts w:eastAsia="Times New Roman" w:cs="Times New Roman"/>
          <w:color w:val="000000"/>
          <w:sz w:val="24"/>
          <w:szCs w:val="24"/>
          <w:lang w:val="en-US" w:eastAsia="hi-IN" w:bidi="hi-IN"/>
        </w:rPr>
        <w:t>;</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Rel</w:t>
      </w:r>
      <w:proofErr w:type="spellEnd"/>
      <w:r w:rsidRPr="00F63129">
        <w:rPr>
          <w:rFonts w:eastAsia="Times New Roman" w:cs="Times New Roman"/>
          <w:color w:val="000000"/>
          <w:sz w:val="24"/>
          <w:szCs w:val="24"/>
          <w:lang w:val="en-US" w:eastAsia="hi-IN" w:bidi="hi-IN"/>
        </w:rPr>
        <w:t xml:space="preserve"> :</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IRelation</w:t>
      </w:r>
      <w:proofErr w:type="spellEnd"/>
      <w:r w:rsidRPr="00F63129">
        <w:rPr>
          <w:rFonts w:eastAsia="Times New Roman" w:cs="Times New Roman"/>
          <w:color w:val="000000"/>
          <w:sz w:val="24"/>
          <w:szCs w:val="24"/>
          <w:lang w:val="en-US" w:eastAsia="hi-IN" w:bidi="hi-IN"/>
        </w:rPr>
        <w:t>;</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DataSet</w:t>
      </w:r>
      <w:proofErr w:type="spellEnd"/>
      <w:r w:rsidRPr="00F63129">
        <w:rPr>
          <w:rFonts w:eastAsia="Times New Roman" w:cs="Times New Roman"/>
          <w:color w:val="000000"/>
          <w:sz w:val="24"/>
          <w:szCs w:val="24"/>
          <w:lang w:val="en-US" w:eastAsia="hi-IN" w:bidi="hi-IN"/>
        </w:rPr>
        <w:t xml:space="preserve"> :</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TStaticSet</w:t>
      </w:r>
      <w:proofErr w:type="spellEnd"/>
      <w:r w:rsidRPr="00F63129">
        <w:rPr>
          <w:rFonts w:eastAsia="Times New Roman" w:cs="Times New Roman"/>
          <w:color w:val="000000"/>
          <w:sz w:val="24"/>
          <w:szCs w:val="24"/>
          <w:lang w:val="en-US" w:eastAsia="hi-IN" w:bidi="hi-IN"/>
        </w:rPr>
        <w:t>;</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begin</w:t>
      </w:r>
      <w:proofErr w:type="gramEnd"/>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DataSet</w:t>
      </w:r>
      <w:proofErr w:type="spellEnd"/>
      <w:r w:rsidRPr="00F63129">
        <w:rPr>
          <w:rFonts w:eastAsia="Times New Roman" w:cs="Times New Roman"/>
          <w:color w:val="000000"/>
          <w:sz w:val="24"/>
          <w:szCs w:val="24"/>
          <w:lang w:val="en-US" w:eastAsia="hi-IN" w:bidi="hi-IN"/>
        </w:rPr>
        <w:t xml:space="preserve"> :=</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TGridColumn</w:t>
      </w:r>
      <w:proofErr w:type="spellEnd"/>
      <w:r w:rsidRPr="00F63129">
        <w:rPr>
          <w:rFonts w:eastAsia="Times New Roman" w:cs="Times New Roman"/>
          <w:color w:val="000000"/>
          <w:sz w:val="24"/>
          <w:szCs w:val="24"/>
          <w:lang w:val="en-US" w:eastAsia="hi-IN" w:bidi="hi-IN"/>
        </w:rPr>
        <w:t>(Sender).</w:t>
      </w:r>
      <w:proofErr w:type="spellStart"/>
      <w:r w:rsidRPr="00F63129">
        <w:rPr>
          <w:rFonts w:eastAsia="Times New Roman" w:cs="Times New Roman"/>
          <w:color w:val="000000"/>
          <w:sz w:val="24"/>
          <w:szCs w:val="24"/>
          <w:lang w:val="en-US" w:eastAsia="hi-IN" w:bidi="hi-IN"/>
        </w:rPr>
        <w:t>Grid.DataSet</w:t>
      </w:r>
      <w:proofErr w:type="spellEnd"/>
      <w:r w:rsidRPr="00F63129">
        <w:rPr>
          <w:rFonts w:eastAsia="Times New Roman" w:cs="Times New Roman"/>
          <w:color w:val="000000"/>
          <w:sz w:val="24"/>
          <w:szCs w:val="24"/>
          <w:lang w:val="en-US" w:eastAsia="hi-IN" w:bidi="hi-IN"/>
        </w:rPr>
        <w:t xml:space="preserve"> as </w:t>
      </w:r>
      <w:proofErr w:type="spellStart"/>
      <w:r w:rsidRPr="00F63129">
        <w:rPr>
          <w:rFonts w:eastAsia="Times New Roman" w:cs="Times New Roman"/>
          <w:color w:val="000000"/>
          <w:sz w:val="24"/>
          <w:szCs w:val="24"/>
          <w:lang w:val="en-US" w:eastAsia="hi-IN" w:bidi="hi-IN"/>
        </w:rPr>
        <w:t>TStaticSet</w:t>
      </w:r>
      <w:proofErr w:type="spellEnd"/>
      <w:r w:rsidRPr="00F63129">
        <w:rPr>
          <w:rFonts w:eastAsia="Times New Roman" w:cs="Times New Roman"/>
          <w:color w:val="000000"/>
          <w:sz w:val="24"/>
          <w:szCs w:val="24"/>
          <w:lang w:val="en-US" w:eastAsia="hi-IN" w:bidi="hi-IN"/>
        </w:rPr>
        <w:t>);</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 </w:t>
      </w:r>
      <w:r w:rsidRPr="00F63129">
        <w:rPr>
          <w:rFonts w:eastAsia="Times New Roman" w:cs="Times New Roman"/>
          <w:color w:val="000000"/>
          <w:sz w:val="24"/>
          <w:szCs w:val="24"/>
          <w:lang w:eastAsia="hi-IN" w:bidi="hi-IN"/>
        </w:rPr>
        <w:t>Запрашиваем</w:t>
      </w:r>
      <w:r w:rsidRPr="00F63129">
        <w:rPr>
          <w:rFonts w:eastAsia="Times New Roman" w:cs="Times New Roman"/>
          <w:color w:val="000000"/>
          <w:sz w:val="24"/>
          <w:szCs w:val="24"/>
          <w:lang w:val="en-US" w:eastAsia="hi-IN" w:bidi="hi-IN"/>
        </w:rPr>
        <w:t xml:space="preserve"> </w:t>
      </w:r>
      <w:r w:rsidRPr="00F63129">
        <w:rPr>
          <w:rFonts w:eastAsia="Times New Roman" w:cs="Times New Roman"/>
          <w:color w:val="000000"/>
          <w:sz w:val="24"/>
          <w:szCs w:val="24"/>
          <w:lang w:eastAsia="hi-IN" w:bidi="hi-IN"/>
        </w:rPr>
        <w:t>интерфейс</w:t>
      </w:r>
      <w:r w:rsidRPr="00F63129">
        <w:rPr>
          <w:rFonts w:eastAsia="Times New Roman" w:cs="Times New Roman"/>
          <w:color w:val="000000"/>
          <w:sz w:val="24"/>
          <w:szCs w:val="24"/>
          <w:lang w:val="en-US" w:eastAsia="hi-IN" w:bidi="hi-IN"/>
        </w:rPr>
        <w:t xml:space="preserve"> </w:t>
      </w:r>
      <w:r w:rsidRPr="00F63129">
        <w:rPr>
          <w:rFonts w:eastAsia="Times New Roman" w:cs="Times New Roman"/>
          <w:color w:val="000000"/>
          <w:sz w:val="24"/>
          <w:szCs w:val="24"/>
          <w:lang w:eastAsia="hi-IN" w:bidi="hi-IN"/>
        </w:rPr>
        <w:t>справочника</w:t>
      </w:r>
      <w:r w:rsidRPr="00F63129">
        <w:rPr>
          <w:rFonts w:eastAsia="Times New Roman" w:cs="Times New Roman"/>
          <w:color w:val="000000"/>
          <w:sz w:val="24"/>
          <w:szCs w:val="24"/>
          <w:lang w:val="en-US" w:eastAsia="hi-IN" w:bidi="hi-IN"/>
        </w:rPr>
        <w:t xml:space="preserve"> </w:t>
      </w:r>
      <w:r w:rsidRPr="00F63129">
        <w:rPr>
          <w:rFonts w:eastAsia="Times New Roman" w:cs="Times New Roman"/>
          <w:color w:val="000000"/>
          <w:sz w:val="24"/>
          <w:szCs w:val="24"/>
          <w:lang w:eastAsia="hi-IN" w:bidi="hi-IN"/>
        </w:rPr>
        <w:t>организаций</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if</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Project.QueryInterface</w:t>
      </w:r>
      <w:proofErr w:type="spellEnd"/>
      <w:r w:rsidRPr="00F63129">
        <w:rPr>
          <w:rFonts w:eastAsia="Times New Roman" w:cs="Times New Roman"/>
          <w:color w:val="000000"/>
          <w:sz w:val="24"/>
          <w:szCs w:val="24"/>
          <w:lang w:val="en-US" w:eastAsia="hi-IN" w:bidi="hi-IN"/>
        </w:rPr>
        <w:t>(</w:t>
      </w:r>
      <w:proofErr w:type="spellStart"/>
      <w:r w:rsidRPr="00F63129">
        <w:rPr>
          <w:rFonts w:eastAsia="Times New Roman" w:cs="Times New Roman"/>
          <w:color w:val="000000"/>
          <w:sz w:val="24"/>
          <w:szCs w:val="24"/>
          <w:lang w:val="en-US" w:eastAsia="hi-IN" w:bidi="hi-IN"/>
        </w:rPr>
        <w:t>IOrgView</w:t>
      </w:r>
      <w:proofErr w:type="spell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OrgView</w:t>
      </w:r>
      <w:proofErr w:type="spellEnd"/>
      <w:r w:rsidRPr="00F63129">
        <w:rPr>
          <w:rFonts w:eastAsia="Times New Roman" w:cs="Times New Roman"/>
          <w:color w:val="000000"/>
          <w:sz w:val="24"/>
          <w:szCs w:val="24"/>
          <w:lang w:val="en-US" w:eastAsia="hi-IN" w:bidi="hi-IN"/>
        </w:rPr>
        <w:t>) &lt;&gt; S_OK) then</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raise</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Exception.CreateFmt</w:t>
      </w:r>
      <w:proofErr w:type="spellEnd"/>
      <w:r w:rsidRPr="00F63129">
        <w:rPr>
          <w:rFonts w:eastAsia="Times New Roman" w:cs="Times New Roman"/>
          <w:color w:val="000000"/>
          <w:sz w:val="24"/>
          <w:szCs w:val="24"/>
          <w:lang w:val="en-US" w:eastAsia="hi-IN" w:bidi="hi-IN"/>
        </w:rPr>
        <w:t>(</w:t>
      </w:r>
      <w:proofErr w:type="spellStart"/>
      <w:r w:rsidRPr="00F63129">
        <w:rPr>
          <w:rFonts w:eastAsia="Times New Roman" w:cs="Times New Roman"/>
          <w:color w:val="000000"/>
          <w:sz w:val="24"/>
          <w:szCs w:val="24"/>
          <w:lang w:val="en-US" w:eastAsia="hi-IN" w:bidi="hi-IN"/>
        </w:rPr>
        <w:t>errNoItf</w:t>
      </w:r>
      <w:proofErr w:type="spellEnd"/>
      <w:r w:rsidRPr="00F63129">
        <w:rPr>
          <w:rFonts w:eastAsia="Times New Roman" w:cs="Times New Roman"/>
          <w:color w:val="000000"/>
          <w:sz w:val="24"/>
          <w:szCs w:val="24"/>
          <w:lang w:val="en-US" w:eastAsia="hi-IN" w:bidi="hi-IN"/>
        </w:rPr>
        <w:t>, ['</w:t>
      </w:r>
      <w:proofErr w:type="spellStart"/>
      <w:r w:rsidRPr="00F63129">
        <w:rPr>
          <w:rFonts w:eastAsia="Times New Roman" w:cs="Times New Roman"/>
          <w:color w:val="000000"/>
          <w:sz w:val="24"/>
          <w:szCs w:val="24"/>
          <w:lang w:val="en-US" w:eastAsia="hi-IN" w:bidi="hi-IN"/>
        </w:rPr>
        <w:t>IOrgView</w:t>
      </w:r>
      <w:proofErr w:type="spellEnd"/>
      <w:r w:rsidRPr="00F63129">
        <w:rPr>
          <w:rFonts w:eastAsia="Times New Roman" w:cs="Times New Roman"/>
          <w:color w:val="000000"/>
          <w:sz w:val="24"/>
          <w:szCs w:val="24"/>
          <w:lang w:val="en-US" w:eastAsia="hi-IN" w:bidi="hi-IN"/>
        </w:rPr>
        <w:t>']);</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Rel</w:t>
      </w:r>
      <w:proofErr w:type="spellEnd"/>
      <w:r w:rsidRPr="00F63129">
        <w:rPr>
          <w:rFonts w:eastAsia="Times New Roman" w:cs="Times New Roman"/>
          <w:color w:val="000000"/>
          <w:sz w:val="24"/>
          <w:szCs w:val="24"/>
          <w:lang w:val="en-US" w:eastAsia="hi-IN" w:bidi="hi-IN"/>
        </w:rPr>
        <w:t xml:space="preserve"> :=</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OrgView.OrgHandbook</w:t>
      </w:r>
      <w:proofErr w:type="spellEnd"/>
      <w:r w:rsidRPr="00F63129">
        <w:rPr>
          <w:rFonts w:eastAsia="Times New Roman" w:cs="Times New Roman"/>
          <w:color w:val="000000"/>
          <w:sz w:val="24"/>
          <w:szCs w:val="24"/>
          <w:lang w:val="en-US" w:eastAsia="hi-IN" w:bidi="hi-IN"/>
        </w:rPr>
        <w:t>(0);</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if</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Rel</w:t>
      </w:r>
      <w:proofErr w:type="spellEnd"/>
      <w:r w:rsidRPr="00F63129">
        <w:rPr>
          <w:rFonts w:eastAsia="Times New Roman" w:cs="Times New Roman"/>
          <w:color w:val="000000"/>
          <w:sz w:val="24"/>
          <w:szCs w:val="24"/>
          <w:lang w:val="en-US" w:eastAsia="hi-IN" w:bidi="hi-IN"/>
        </w:rPr>
        <w:t xml:space="preserve"> &lt;&gt; nil then</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with</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Rel</w:t>
      </w:r>
      <w:proofErr w:type="spellEnd"/>
      <w:r w:rsidRPr="00F63129">
        <w:rPr>
          <w:rFonts w:eastAsia="Times New Roman" w:cs="Times New Roman"/>
          <w:color w:val="000000"/>
          <w:sz w:val="24"/>
          <w:szCs w:val="24"/>
          <w:lang w:val="en-US" w:eastAsia="hi-IN" w:bidi="hi-IN"/>
        </w:rPr>
        <w:t xml:space="preserve"> do begin</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DataSet.Edit</w:t>
      </w:r>
      <w:proofErr w:type="spellEnd"/>
      <w:r w:rsidRPr="00F63129">
        <w:rPr>
          <w:rFonts w:eastAsia="Times New Roman" w:cs="Times New Roman"/>
          <w:color w:val="000000"/>
          <w:sz w:val="24"/>
          <w:szCs w:val="24"/>
          <w:lang w:val="en-US" w:eastAsia="hi-IN" w:bidi="hi-IN"/>
        </w:rPr>
        <w:t>;</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DataSet.FieldByName</w:t>
      </w:r>
      <w:proofErr w:type="spellEnd"/>
      <w:r w:rsidRPr="00F63129">
        <w:rPr>
          <w:rFonts w:eastAsia="Times New Roman" w:cs="Times New Roman"/>
          <w:color w:val="000000"/>
          <w:sz w:val="24"/>
          <w:szCs w:val="24"/>
          <w:lang w:val="en-US" w:eastAsia="hi-IN" w:bidi="hi-IN"/>
        </w:rPr>
        <w:t>(</w:t>
      </w:r>
      <w:proofErr w:type="gramEnd"/>
      <w:r w:rsidRPr="00F63129">
        <w:rPr>
          <w:rFonts w:eastAsia="Times New Roman" w:cs="Times New Roman"/>
          <w:color w:val="000000"/>
          <w:sz w:val="24"/>
          <w:szCs w:val="24"/>
          <w:lang w:val="en-US" w:eastAsia="hi-IN" w:bidi="hi-IN"/>
        </w:rPr>
        <w:t>Prefix + '_REF').</w:t>
      </w:r>
      <w:proofErr w:type="spellStart"/>
      <w:r w:rsidRPr="00F63129">
        <w:rPr>
          <w:rFonts w:eastAsia="Times New Roman" w:cs="Times New Roman"/>
          <w:color w:val="000000"/>
          <w:sz w:val="24"/>
          <w:szCs w:val="24"/>
          <w:lang w:val="en-US" w:eastAsia="hi-IN" w:bidi="hi-IN"/>
        </w:rPr>
        <w:t>AsInteger</w:t>
      </w:r>
      <w:proofErr w:type="spellEnd"/>
      <w:r w:rsidRPr="00F63129">
        <w:rPr>
          <w:rFonts w:eastAsia="Times New Roman" w:cs="Times New Roman"/>
          <w:color w:val="000000"/>
          <w:sz w:val="24"/>
          <w:szCs w:val="24"/>
          <w:lang w:val="en-US" w:eastAsia="hi-IN" w:bidi="hi-IN"/>
        </w:rPr>
        <w:t xml:space="preserve"> := </w:t>
      </w:r>
      <w:proofErr w:type="spellStart"/>
      <w:r w:rsidRPr="00F63129">
        <w:rPr>
          <w:rFonts w:eastAsia="Times New Roman" w:cs="Times New Roman"/>
          <w:color w:val="000000"/>
          <w:sz w:val="24"/>
          <w:szCs w:val="24"/>
          <w:lang w:val="en-US" w:eastAsia="hi-IN" w:bidi="hi-IN"/>
        </w:rPr>
        <w:t>Rel.SectorByName</w:t>
      </w:r>
      <w:proofErr w:type="spellEnd"/>
      <w:r w:rsidRPr="00F63129">
        <w:rPr>
          <w:rFonts w:eastAsia="Times New Roman" w:cs="Times New Roman"/>
          <w:color w:val="000000"/>
          <w:sz w:val="24"/>
          <w:szCs w:val="24"/>
          <w:lang w:val="en-US" w:eastAsia="hi-IN" w:bidi="hi-IN"/>
        </w:rPr>
        <w:t>('ACC_REF').</w:t>
      </w:r>
      <w:proofErr w:type="spellStart"/>
      <w:r w:rsidRPr="00F63129">
        <w:rPr>
          <w:rFonts w:eastAsia="Times New Roman" w:cs="Times New Roman"/>
          <w:color w:val="000000"/>
          <w:sz w:val="24"/>
          <w:szCs w:val="24"/>
          <w:lang w:val="en-US" w:eastAsia="hi-IN" w:bidi="hi-IN"/>
        </w:rPr>
        <w:t>AsInteger</w:t>
      </w:r>
      <w:proofErr w:type="spellEnd"/>
      <w:r w:rsidRPr="00F63129">
        <w:rPr>
          <w:rFonts w:eastAsia="Times New Roman" w:cs="Times New Roman"/>
          <w:color w:val="000000"/>
          <w:sz w:val="24"/>
          <w:szCs w:val="24"/>
          <w:lang w:val="en-US" w:eastAsia="hi-IN" w:bidi="hi-IN"/>
        </w:rPr>
        <w:t>;</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DataSet.FieldByName</w:t>
      </w:r>
      <w:proofErr w:type="spellEnd"/>
      <w:r w:rsidRPr="00F63129">
        <w:rPr>
          <w:rFonts w:eastAsia="Times New Roman" w:cs="Times New Roman"/>
          <w:color w:val="000000"/>
          <w:sz w:val="24"/>
          <w:szCs w:val="24"/>
          <w:lang w:val="en-US" w:eastAsia="hi-IN" w:bidi="hi-IN"/>
        </w:rPr>
        <w:t>(</w:t>
      </w:r>
      <w:proofErr w:type="gramEnd"/>
      <w:r w:rsidRPr="00F63129">
        <w:rPr>
          <w:rFonts w:eastAsia="Times New Roman" w:cs="Times New Roman"/>
          <w:color w:val="000000"/>
          <w:sz w:val="24"/>
          <w:szCs w:val="24"/>
          <w:lang w:val="en-US" w:eastAsia="hi-IN" w:bidi="hi-IN"/>
        </w:rPr>
        <w:t>Prefix).</w:t>
      </w:r>
      <w:proofErr w:type="spellStart"/>
      <w:r w:rsidRPr="00F63129">
        <w:rPr>
          <w:rFonts w:eastAsia="Times New Roman" w:cs="Times New Roman"/>
          <w:color w:val="000000"/>
          <w:sz w:val="24"/>
          <w:szCs w:val="24"/>
          <w:lang w:val="en-US" w:eastAsia="hi-IN" w:bidi="hi-IN"/>
        </w:rPr>
        <w:t>AsString</w:t>
      </w:r>
      <w:proofErr w:type="spellEnd"/>
      <w:r w:rsidRPr="00F63129">
        <w:rPr>
          <w:rFonts w:eastAsia="Times New Roman" w:cs="Times New Roman"/>
          <w:color w:val="000000"/>
          <w:sz w:val="24"/>
          <w:szCs w:val="24"/>
          <w:lang w:val="en-US" w:eastAsia="hi-IN" w:bidi="hi-IN"/>
        </w:rPr>
        <w:t xml:space="preserve"> := </w:t>
      </w:r>
      <w:proofErr w:type="spellStart"/>
      <w:r w:rsidRPr="00F63129">
        <w:rPr>
          <w:rFonts w:eastAsia="Times New Roman" w:cs="Times New Roman"/>
          <w:color w:val="000000"/>
          <w:sz w:val="24"/>
          <w:szCs w:val="24"/>
          <w:lang w:val="en-US" w:eastAsia="hi-IN" w:bidi="hi-IN"/>
        </w:rPr>
        <w:t>rel.SectorByName</w:t>
      </w:r>
      <w:proofErr w:type="spellEnd"/>
      <w:r w:rsidRPr="00F63129">
        <w:rPr>
          <w:rFonts w:eastAsia="Times New Roman" w:cs="Times New Roman"/>
          <w:color w:val="000000"/>
          <w:sz w:val="24"/>
          <w:szCs w:val="24"/>
          <w:lang w:val="en-US" w:eastAsia="hi-IN" w:bidi="hi-IN"/>
        </w:rPr>
        <w:t>('ACC').</w:t>
      </w:r>
      <w:proofErr w:type="spellStart"/>
      <w:r w:rsidRPr="00F63129">
        <w:rPr>
          <w:rFonts w:eastAsia="Times New Roman" w:cs="Times New Roman"/>
          <w:color w:val="000000"/>
          <w:sz w:val="24"/>
          <w:szCs w:val="24"/>
          <w:lang w:val="en-US" w:eastAsia="hi-IN" w:bidi="hi-IN"/>
        </w:rPr>
        <w:t>AsString</w:t>
      </w:r>
      <w:proofErr w:type="spellEnd"/>
      <w:r w:rsidRPr="00F63129">
        <w:rPr>
          <w:rFonts w:eastAsia="Times New Roman" w:cs="Times New Roman"/>
          <w:color w:val="000000"/>
          <w:sz w:val="24"/>
          <w:szCs w:val="24"/>
          <w:lang w:val="en-US" w:eastAsia="hi-IN" w:bidi="hi-IN"/>
        </w:rPr>
        <w:t>;</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end</w:t>
      </w:r>
      <w:proofErr w:type="gramEnd"/>
      <w:r w:rsidRPr="00F63129">
        <w:rPr>
          <w:rFonts w:eastAsia="Times New Roman" w:cs="Times New Roman"/>
          <w:color w:val="000000"/>
          <w:sz w:val="24"/>
          <w:szCs w:val="24"/>
          <w:lang w:val="en-US" w:eastAsia="hi-IN" w:bidi="hi-IN"/>
        </w:rPr>
        <w:t>;</w:t>
      </w:r>
    </w:p>
    <w:p w:rsidR="00FC339A" w:rsidRPr="00F63129" w:rsidRDefault="00A5653D"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end</w:t>
      </w:r>
      <w:proofErr w:type="gramEnd"/>
      <w:r w:rsidRPr="00F63129">
        <w:rPr>
          <w:rFonts w:eastAsia="Times New Roman" w:cs="Times New Roman"/>
          <w:color w:val="000000"/>
          <w:sz w:val="24"/>
          <w:szCs w:val="24"/>
          <w:lang w:val="en-US" w:eastAsia="hi-IN" w:bidi="hi-IN"/>
        </w:rPr>
        <w:t>;</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procedure</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TaxMasterTree.cgCaptionsPAYER_ACCEditButtonClick</w:t>
      </w:r>
      <w:proofErr w:type="spellEnd"/>
      <w:r w:rsidRPr="00F63129">
        <w:rPr>
          <w:rFonts w:eastAsia="Times New Roman" w:cs="Times New Roman"/>
          <w:color w:val="000000"/>
          <w:sz w:val="24"/>
          <w:szCs w:val="24"/>
          <w:lang w:val="en-US" w:eastAsia="hi-IN" w:bidi="hi-IN"/>
        </w:rPr>
        <w:t>(</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Sender: </w:t>
      </w:r>
      <w:proofErr w:type="spellStart"/>
      <w:r w:rsidRPr="00F63129">
        <w:rPr>
          <w:rFonts w:eastAsia="Times New Roman" w:cs="Times New Roman"/>
          <w:color w:val="000000"/>
          <w:sz w:val="24"/>
          <w:szCs w:val="24"/>
          <w:lang w:val="en-US" w:eastAsia="hi-IN" w:bidi="hi-IN"/>
        </w:rPr>
        <w:t>TObject</w:t>
      </w:r>
      <w:proofErr w:type="spellEnd"/>
      <w:r w:rsidRPr="00F63129">
        <w:rPr>
          <w:rFonts w:eastAsia="Times New Roman" w:cs="Times New Roman"/>
          <w:color w:val="000000"/>
          <w:sz w:val="24"/>
          <w:szCs w:val="24"/>
          <w:lang w:val="en-US" w:eastAsia="hi-IN" w:bidi="hi-IN"/>
        </w:rPr>
        <w:t>);</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begin</w:t>
      </w:r>
      <w:proofErr w:type="gramEnd"/>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inherited</w:t>
      </w:r>
      <w:proofErr w:type="gramEnd"/>
      <w:r w:rsidRPr="00F63129">
        <w:rPr>
          <w:rFonts w:eastAsia="Times New Roman" w:cs="Times New Roman"/>
          <w:color w:val="000000"/>
          <w:sz w:val="24"/>
          <w:szCs w:val="24"/>
          <w:lang w:val="en-US" w:eastAsia="hi-IN" w:bidi="hi-IN"/>
        </w:rPr>
        <w:t>;</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ACCEdit</w:t>
      </w:r>
      <w:proofErr w:type="spellEnd"/>
      <w:r w:rsidRPr="00F63129">
        <w:rPr>
          <w:rFonts w:eastAsia="Times New Roman" w:cs="Times New Roman"/>
          <w:color w:val="000000"/>
          <w:sz w:val="24"/>
          <w:szCs w:val="24"/>
          <w:lang w:val="en-US" w:eastAsia="hi-IN" w:bidi="hi-IN"/>
        </w:rPr>
        <w:t>(</w:t>
      </w:r>
      <w:proofErr w:type="gramEnd"/>
      <w:r w:rsidRPr="00F63129">
        <w:rPr>
          <w:rFonts w:eastAsia="Times New Roman" w:cs="Times New Roman"/>
          <w:color w:val="000000"/>
          <w:sz w:val="24"/>
          <w:szCs w:val="24"/>
          <w:lang w:val="en-US" w:eastAsia="hi-IN" w:bidi="hi-IN"/>
        </w:rPr>
        <w:t>Sender, 'PAYER_ACC');</w:t>
      </w:r>
    </w:p>
    <w:p w:rsidR="00FC339A" w:rsidRPr="00F63129" w:rsidRDefault="00A5653D"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end</w:t>
      </w:r>
      <w:proofErr w:type="gramEnd"/>
      <w:r w:rsidRPr="00F63129">
        <w:rPr>
          <w:rFonts w:eastAsia="Times New Roman" w:cs="Times New Roman"/>
          <w:color w:val="000000"/>
          <w:sz w:val="24"/>
          <w:szCs w:val="24"/>
          <w:lang w:val="en-US" w:eastAsia="hi-IN" w:bidi="hi-IN"/>
        </w:rPr>
        <w:t>;</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procedure</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TaxMasterTree.cgCaptionsRECEIVER_ACCEditButtonClick</w:t>
      </w:r>
      <w:proofErr w:type="spellEnd"/>
      <w:r w:rsidRPr="00F63129">
        <w:rPr>
          <w:rFonts w:eastAsia="Times New Roman" w:cs="Times New Roman"/>
          <w:color w:val="000000"/>
          <w:sz w:val="24"/>
          <w:szCs w:val="24"/>
          <w:lang w:val="en-US" w:eastAsia="hi-IN" w:bidi="hi-IN"/>
        </w:rPr>
        <w:t>(</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Sender: </w:t>
      </w:r>
      <w:proofErr w:type="spellStart"/>
      <w:r w:rsidRPr="00F63129">
        <w:rPr>
          <w:rFonts w:eastAsia="Times New Roman" w:cs="Times New Roman"/>
          <w:color w:val="000000"/>
          <w:sz w:val="24"/>
          <w:szCs w:val="24"/>
          <w:lang w:val="en-US" w:eastAsia="hi-IN" w:bidi="hi-IN"/>
        </w:rPr>
        <w:t>TObject</w:t>
      </w:r>
      <w:proofErr w:type="spellEnd"/>
      <w:r w:rsidRPr="00F63129">
        <w:rPr>
          <w:rFonts w:eastAsia="Times New Roman" w:cs="Times New Roman"/>
          <w:color w:val="000000"/>
          <w:sz w:val="24"/>
          <w:szCs w:val="24"/>
          <w:lang w:val="en-US" w:eastAsia="hi-IN" w:bidi="hi-IN"/>
        </w:rPr>
        <w:t>);</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begin</w:t>
      </w:r>
      <w:proofErr w:type="gramEnd"/>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inherited</w:t>
      </w:r>
      <w:proofErr w:type="gramEnd"/>
      <w:r w:rsidRPr="00F63129">
        <w:rPr>
          <w:rFonts w:eastAsia="Times New Roman" w:cs="Times New Roman"/>
          <w:color w:val="000000"/>
          <w:sz w:val="24"/>
          <w:szCs w:val="24"/>
          <w:lang w:val="en-US" w:eastAsia="hi-IN" w:bidi="hi-IN"/>
        </w:rPr>
        <w:t>;</w:t>
      </w:r>
    </w:p>
    <w:p w:rsidR="00FC339A" w:rsidRPr="00F63129" w:rsidRDefault="00FC339A"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ACCEdit</w:t>
      </w:r>
      <w:proofErr w:type="spellEnd"/>
      <w:r w:rsidRPr="00F63129">
        <w:rPr>
          <w:rFonts w:eastAsia="Times New Roman" w:cs="Times New Roman"/>
          <w:color w:val="000000"/>
          <w:sz w:val="24"/>
          <w:szCs w:val="24"/>
          <w:lang w:val="en-US" w:eastAsia="hi-IN" w:bidi="hi-IN"/>
        </w:rPr>
        <w:t>(</w:t>
      </w:r>
      <w:proofErr w:type="gramEnd"/>
      <w:r w:rsidRPr="00F63129">
        <w:rPr>
          <w:rFonts w:eastAsia="Times New Roman" w:cs="Times New Roman"/>
          <w:color w:val="000000"/>
          <w:sz w:val="24"/>
          <w:szCs w:val="24"/>
          <w:lang w:val="en-US" w:eastAsia="hi-IN" w:bidi="hi-IN"/>
        </w:rPr>
        <w:t>Sender, 'RECEIVER_ACC');</w:t>
      </w:r>
    </w:p>
    <w:p w:rsidR="00FC339A" w:rsidRPr="00F63129" w:rsidRDefault="00A5653D" w:rsidP="00F63129">
      <w:pPr>
        <w:widowControl w:val="0"/>
        <w:autoSpaceDE w:val="0"/>
        <w:autoSpaceDN w:val="0"/>
        <w:adjustRightInd w:val="0"/>
        <w:spacing w:line="240" w:lineRule="auto"/>
        <w:jc w:val="left"/>
        <w:rPr>
          <w:rFonts w:eastAsia="Times New Roman" w:cs="Times New Roman"/>
          <w:color w:val="000000"/>
          <w:sz w:val="24"/>
          <w:szCs w:val="24"/>
          <w:lang w:eastAsia="hi-IN" w:bidi="hi-IN"/>
        </w:rPr>
      </w:pPr>
      <w:proofErr w:type="spellStart"/>
      <w:r w:rsidRPr="00F63129">
        <w:rPr>
          <w:rFonts w:eastAsia="Times New Roman" w:cs="Times New Roman"/>
          <w:color w:val="000000"/>
          <w:sz w:val="24"/>
          <w:szCs w:val="24"/>
          <w:lang w:eastAsia="hi-IN" w:bidi="hi-IN"/>
        </w:rPr>
        <w:t>end</w:t>
      </w:r>
      <w:proofErr w:type="spellEnd"/>
      <w:r w:rsidRPr="00F63129">
        <w:rPr>
          <w:rFonts w:eastAsia="Times New Roman" w:cs="Times New Roman"/>
          <w:color w:val="000000"/>
          <w:sz w:val="24"/>
          <w:szCs w:val="24"/>
          <w:lang w:eastAsia="hi-IN" w:bidi="hi-IN"/>
        </w:rPr>
        <w:t>;</w:t>
      </w:r>
    </w:p>
    <w:p w:rsidR="007C6E73" w:rsidRPr="00F63129" w:rsidRDefault="00FC339A" w:rsidP="00F63129">
      <w:pPr>
        <w:widowControl w:val="0"/>
        <w:autoSpaceDE w:val="0"/>
        <w:autoSpaceDN w:val="0"/>
        <w:adjustRightInd w:val="0"/>
        <w:spacing w:after="120" w:line="240" w:lineRule="auto"/>
        <w:jc w:val="left"/>
        <w:rPr>
          <w:rFonts w:eastAsia="Times New Roman" w:cs="Times New Roman"/>
          <w:color w:val="000000"/>
          <w:sz w:val="24"/>
          <w:szCs w:val="24"/>
          <w:lang w:val="en-US" w:eastAsia="hi-IN" w:bidi="hi-IN"/>
        </w:rPr>
      </w:pPr>
      <w:proofErr w:type="spellStart"/>
      <w:r w:rsidRPr="00F63129">
        <w:rPr>
          <w:rFonts w:eastAsia="Times New Roman" w:cs="Times New Roman"/>
          <w:color w:val="000000"/>
          <w:sz w:val="24"/>
          <w:szCs w:val="24"/>
          <w:lang w:eastAsia="hi-IN" w:bidi="hi-IN"/>
        </w:rPr>
        <w:t>end</w:t>
      </w:r>
      <w:proofErr w:type="spellEnd"/>
      <w:r w:rsidRPr="00F63129">
        <w:rPr>
          <w:rFonts w:eastAsia="Times New Roman" w:cs="Times New Roman"/>
          <w:color w:val="000000"/>
          <w:sz w:val="24"/>
          <w:szCs w:val="24"/>
          <w:lang w:eastAsia="hi-IN" w:bidi="hi-IN"/>
        </w:rPr>
        <w:t>.</w:t>
      </w:r>
    </w:p>
    <w:p w:rsidR="00300CD0" w:rsidRPr="00F63129" w:rsidRDefault="00FC339A" w:rsidP="00F63129">
      <w:pPr>
        <w:pStyle w:val="a5"/>
        <w:widowControl w:val="0"/>
        <w:numPr>
          <w:ilvl w:val="0"/>
          <w:numId w:val="14"/>
        </w:numPr>
        <w:autoSpaceDE w:val="0"/>
        <w:autoSpaceDN w:val="0"/>
        <w:adjustRightInd w:val="0"/>
        <w:ind w:left="0" w:firstLine="709"/>
        <w:jc w:val="left"/>
        <w:rPr>
          <w:rFonts w:eastAsia="Times New Roman" w:cs="Times New Roman"/>
          <w:color w:val="000000"/>
          <w:szCs w:val="28"/>
          <w:lang w:eastAsia="hi-IN" w:bidi="hi-IN"/>
        </w:rPr>
      </w:pPr>
      <w:r w:rsidRPr="00F63129">
        <w:rPr>
          <w:rFonts w:eastAsia="Times New Roman" w:cs="Times New Roman"/>
          <w:color w:val="000000"/>
          <w:szCs w:val="28"/>
          <w:lang w:eastAsia="hi-IN" w:bidi="hi-IN"/>
        </w:rPr>
        <w:t>Разработка кода программного продукта на основе готовой спецификации на уровне модуля</w:t>
      </w:r>
    </w:p>
    <w:p w:rsidR="00FC339A" w:rsidRPr="00F63129" w:rsidRDefault="00EA662C" w:rsidP="00F63129">
      <w:pPr>
        <w:widowControl w:val="0"/>
        <w:autoSpaceDE w:val="0"/>
        <w:autoSpaceDN w:val="0"/>
        <w:adjustRightInd w:val="0"/>
        <w:spacing w:after="120"/>
        <w:jc w:val="left"/>
        <w:rPr>
          <w:rFonts w:eastAsia="Times New Roman" w:cs="Times New Roman"/>
          <w:color w:val="000000"/>
          <w:szCs w:val="28"/>
          <w:lang w:eastAsia="hi-IN" w:bidi="hi-IN"/>
        </w:rPr>
      </w:pPr>
      <w:r w:rsidRPr="00F63129">
        <w:rPr>
          <w:rFonts w:eastAsia="Times New Roman" w:cs="Times New Roman"/>
          <w:color w:val="000000"/>
          <w:szCs w:val="28"/>
          <w:lang w:eastAsia="hi-IN" w:bidi="hi-IN"/>
        </w:rPr>
        <w:t xml:space="preserve">Готовый код программы разработан в среде разработки </w:t>
      </w:r>
      <w:r w:rsidRPr="00F63129">
        <w:rPr>
          <w:rFonts w:eastAsia="Times New Roman" w:cs="Times New Roman"/>
          <w:color w:val="000000"/>
          <w:szCs w:val="28"/>
          <w:lang w:val="en-US" w:eastAsia="hi-IN" w:bidi="hi-IN"/>
        </w:rPr>
        <w:t>Delphi</w:t>
      </w:r>
      <w:r w:rsidR="00CB1614" w:rsidRPr="00F63129">
        <w:rPr>
          <w:rFonts w:eastAsia="Times New Roman" w:cs="Times New Roman"/>
          <w:color w:val="000000"/>
          <w:szCs w:val="28"/>
          <w:lang w:eastAsia="hi-IN" w:bidi="hi-IN"/>
        </w:rPr>
        <w:t>:</w:t>
      </w:r>
    </w:p>
    <w:p w:rsidR="00EA662C" w:rsidRPr="00F63129" w:rsidRDefault="00EA662C" w:rsidP="00F63129">
      <w:pPr>
        <w:widowControl w:val="0"/>
        <w:autoSpaceDE w:val="0"/>
        <w:autoSpaceDN w:val="0"/>
        <w:adjustRightInd w:val="0"/>
        <w:spacing w:after="120"/>
        <w:jc w:val="left"/>
        <w:rPr>
          <w:rFonts w:eastAsia="Times New Roman" w:cs="Times New Roman"/>
          <w:color w:val="000000"/>
          <w:szCs w:val="28"/>
          <w:lang w:eastAsia="hi-IN" w:bidi="hi-IN"/>
        </w:rPr>
      </w:pPr>
      <w:r w:rsidRPr="00F63129">
        <w:rPr>
          <w:rFonts w:eastAsia="Times New Roman" w:cs="Times New Roman"/>
          <w:color w:val="000000"/>
          <w:szCs w:val="28"/>
          <w:lang w:eastAsia="hi-IN" w:bidi="hi-IN"/>
        </w:rPr>
        <w:t>Листинг 2 – Готовый код для подключения к базе данных</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unit</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uTax</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interface</w:t>
      </w:r>
      <w:proofErr w:type="gramEnd"/>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uses</w:t>
      </w:r>
      <w:proofErr w:type="gramEnd"/>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Windows, Messages, </w:t>
      </w:r>
      <w:proofErr w:type="spellStart"/>
      <w:r w:rsidRPr="00F63129">
        <w:rPr>
          <w:rFonts w:eastAsia="Times New Roman" w:cs="Times New Roman"/>
          <w:color w:val="000000"/>
          <w:sz w:val="24"/>
          <w:szCs w:val="24"/>
          <w:lang w:val="en-US" w:eastAsia="hi-IN" w:bidi="hi-IN"/>
        </w:rPr>
        <w:t>SysUtils</w:t>
      </w:r>
      <w:proofErr w:type="spellEnd"/>
      <w:r w:rsidRPr="00F63129">
        <w:rPr>
          <w:rFonts w:eastAsia="Times New Roman" w:cs="Times New Roman"/>
          <w:color w:val="000000"/>
          <w:sz w:val="24"/>
          <w:szCs w:val="24"/>
          <w:lang w:val="en-US" w:eastAsia="hi-IN" w:bidi="hi-IN"/>
        </w:rPr>
        <w:t>, Classes, Graphics, Controls, Forms, Dialogs,</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ax_Master</w:t>
      </w:r>
      <w:proofErr w:type="spell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QueryMan</w:t>
      </w:r>
      <w:proofErr w:type="spell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ImplQMan</w:t>
      </w:r>
      <w:proofErr w:type="spell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MidasQMan</w:t>
      </w:r>
      <w:proofErr w:type="spell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ABLImpl</w:t>
      </w:r>
      <w:proofErr w:type="spellEnd"/>
      <w:r w:rsidRPr="00F63129">
        <w:rPr>
          <w:rFonts w:eastAsia="Times New Roman" w:cs="Times New Roman"/>
          <w:color w:val="000000"/>
          <w:sz w:val="24"/>
          <w:szCs w:val="24"/>
          <w:lang w:val="en-US" w:eastAsia="hi-IN" w:bidi="hi-IN"/>
        </w:rPr>
        <w:t xml:space="preserve">, Menus, </w:t>
      </w:r>
      <w:proofErr w:type="spellStart"/>
      <w:r w:rsidRPr="00F63129">
        <w:rPr>
          <w:rFonts w:eastAsia="Times New Roman" w:cs="Times New Roman"/>
          <w:color w:val="000000"/>
          <w:sz w:val="24"/>
          <w:szCs w:val="24"/>
          <w:lang w:val="en-US" w:eastAsia="hi-IN" w:bidi="hi-IN"/>
        </w:rPr>
        <w:t>SldCtrls</w:t>
      </w:r>
      <w:proofErr w:type="spellEnd"/>
      <w:r w:rsidRPr="00F63129">
        <w:rPr>
          <w:rFonts w:eastAsia="Times New Roman" w:cs="Times New Roman"/>
          <w:color w:val="000000"/>
          <w:sz w:val="24"/>
          <w:szCs w:val="24"/>
          <w:lang w:val="en-US" w:eastAsia="hi-IN" w:bidi="hi-IN"/>
        </w:rPr>
        <w:t>, Db,</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Statics, </w:t>
      </w:r>
      <w:proofErr w:type="spellStart"/>
      <w:r w:rsidRPr="00F63129">
        <w:rPr>
          <w:rFonts w:eastAsia="Times New Roman" w:cs="Times New Roman"/>
          <w:color w:val="000000"/>
          <w:sz w:val="24"/>
          <w:szCs w:val="24"/>
          <w:lang w:val="en-US" w:eastAsia="hi-IN" w:bidi="hi-IN"/>
        </w:rPr>
        <w:t>ImgList</w:t>
      </w:r>
      <w:proofErr w:type="spell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ComCtrls</w:t>
      </w:r>
      <w:proofErr w:type="spellEnd"/>
      <w:r w:rsidRPr="00F63129">
        <w:rPr>
          <w:rFonts w:eastAsia="Times New Roman" w:cs="Times New Roman"/>
          <w:color w:val="000000"/>
          <w:sz w:val="24"/>
          <w:szCs w:val="24"/>
          <w:lang w:val="en-US" w:eastAsia="hi-IN" w:bidi="hi-IN"/>
        </w:rPr>
        <w:t xml:space="preserve">, Tabs, </w:t>
      </w:r>
      <w:proofErr w:type="spellStart"/>
      <w:r w:rsidRPr="00F63129">
        <w:rPr>
          <w:rFonts w:eastAsia="Times New Roman" w:cs="Times New Roman"/>
          <w:color w:val="000000"/>
          <w:sz w:val="24"/>
          <w:szCs w:val="24"/>
          <w:lang w:val="en-US" w:eastAsia="hi-IN" w:bidi="hi-IN"/>
        </w:rPr>
        <w:t>ExtCtrls</w:t>
      </w:r>
      <w:proofErr w:type="spell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StdCtrls</w:t>
      </w:r>
      <w:proofErr w:type="spellEnd"/>
      <w:r w:rsidRPr="00F63129">
        <w:rPr>
          <w:rFonts w:eastAsia="Times New Roman" w:cs="Times New Roman"/>
          <w:color w:val="000000"/>
          <w:sz w:val="24"/>
          <w:szCs w:val="24"/>
          <w:lang w:val="en-US" w:eastAsia="hi-IN" w:bidi="hi-IN"/>
        </w:rPr>
        <w:t xml:space="preserve">, Mask, </w:t>
      </w:r>
      <w:proofErr w:type="spellStart"/>
      <w:r w:rsidRPr="00F63129">
        <w:rPr>
          <w:rFonts w:eastAsia="Times New Roman" w:cs="Times New Roman"/>
          <w:color w:val="000000"/>
          <w:sz w:val="24"/>
          <w:szCs w:val="24"/>
          <w:lang w:val="en-US" w:eastAsia="hi-IN" w:bidi="hi-IN"/>
        </w:rPr>
        <w:t>BtnEdit</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DBCtrls</w:t>
      </w:r>
      <w:proofErr w:type="spell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SQLObj</w:t>
      </w:r>
      <w:proofErr w:type="spell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CoolGrid</w:t>
      </w:r>
      <w:proofErr w:type="spell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ToolWin</w:t>
      </w:r>
      <w:proofErr w:type="spell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FormatFields</w:t>
      </w:r>
      <w:proofErr w:type="spellEnd"/>
      <w:r w:rsidRPr="00F63129">
        <w:rPr>
          <w:rFonts w:eastAsia="Times New Roman" w:cs="Times New Roman"/>
          <w:color w:val="000000"/>
          <w:sz w:val="24"/>
          <w:szCs w:val="24"/>
          <w:lang w:val="en-US" w:eastAsia="hi-IN" w:bidi="hi-IN"/>
        </w:rPr>
        <w:t xml:space="preserve">, Elements, </w:t>
      </w:r>
      <w:proofErr w:type="spellStart"/>
      <w:r w:rsidRPr="00F63129">
        <w:rPr>
          <w:rFonts w:eastAsia="Times New Roman" w:cs="Times New Roman"/>
          <w:color w:val="000000"/>
          <w:sz w:val="24"/>
          <w:szCs w:val="24"/>
          <w:lang w:val="en-US" w:eastAsia="hi-IN" w:bidi="hi-IN"/>
        </w:rPr>
        <w:t>uInterfaces</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lastRenderedPageBreak/>
        <w:t xml:space="preserve">  </w:t>
      </w:r>
      <w:proofErr w:type="spellStart"/>
      <w:proofErr w:type="gramStart"/>
      <w:r w:rsidRPr="00F63129">
        <w:rPr>
          <w:rFonts w:eastAsia="Times New Roman" w:cs="Times New Roman"/>
          <w:color w:val="000000"/>
          <w:sz w:val="24"/>
          <w:szCs w:val="24"/>
          <w:lang w:val="en-US" w:eastAsia="hi-IN" w:bidi="hi-IN"/>
        </w:rPr>
        <w:t>uBudgetConsts</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SectorsX</w:t>
      </w:r>
      <w:proofErr w:type="spell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krDBUtils</w:t>
      </w:r>
      <w:proofErr w:type="spellEnd"/>
      <w:r w:rsidRPr="00F63129">
        <w:rPr>
          <w:rFonts w:eastAsia="Times New Roman" w:cs="Times New Roman"/>
          <w:color w:val="000000"/>
          <w:sz w:val="24"/>
          <w:szCs w:val="24"/>
          <w:lang w:val="en-US" w:eastAsia="hi-IN" w:bidi="hi-IN"/>
        </w:rPr>
        <w:t xml:space="preserve">, Columns, </w:t>
      </w:r>
      <w:proofErr w:type="spellStart"/>
      <w:r w:rsidRPr="00F63129">
        <w:rPr>
          <w:rFonts w:eastAsia="Times New Roman" w:cs="Times New Roman"/>
          <w:color w:val="000000"/>
          <w:sz w:val="24"/>
          <w:szCs w:val="24"/>
          <w:lang w:val="en-US" w:eastAsia="hi-IN" w:bidi="hi-IN"/>
        </w:rPr>
        <w:t>krImgList</w:t>
      </w:r>
      <w:proofErr w:type="spell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krComCtrls</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type</w:t>
      </w:r>
      <w:proofErr w:type="gramEnd"/>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TaxMasterTree</w:t>
      </w:r>
      <w:proofErr w:type="spellEnd"/>
      <w:r w:rsidRPr="00F63129">
        <w:rPr>
          <w:rFonts w:eastAsia="Times New Roman" w:cs="Times New Roman"/>
          <w:color w:val="000000"/>
          <w:sz w:val="24"/>
          <w:szCs w:val="24"/>
          <w:lang w:val="en-US" w:eastAsia="hi-IN" w:bidi="hi-IN"/>
        </w:rPr>
        <w:t xml:space="preserve"> = </w:t>
      </w:r>
      <w:proofErr w:type="gramStart"/>
      <w:r w:rsidRPr="00F63129">
        <w:rPr>
          <w:rFonts w:eastAsia="Times New Roman" w:cs="Times New Roman"/>
          <w:color w:val="000000"/>
          <w:sz w:val="24"/>
          <w:szCs w:val="24"/>
          <w:lang w:val="en-US" w:eastAsia="hi-IN" w:bidi="hi-IN"/>
        </w:rPr>
        <w:t>class(</w:t>
      </w:r>
      <w:proofErr w:type="spellStart"/>
      <w:proofErr w:type="gramEnd"/>
      <w:r w:rsidRPr="00F63129">
        <w:rPr>
          <w:rFonts w:eastAsia="Times New Roman" w:cs="Times New Roman"/>
          <w:color w:val="000000"/>
          <w:sz w:val="24"/>
          <w:szCs w:val="24"/>
          <w:lang w:val="en-US" w:eastAsia="hi-IN" w:bidi="hi-IN"/>
        </w:rPr>
        <w:t>TaxMaster</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ssCaptionID</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TIntegerField</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ssCaptionDOCNUMBER</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TStringField</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ssCaptionDOCDATE</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TNewDateField</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ssCaptionACCEPTDATE</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TNewDateField</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ssCaptionPAYER_ACC_REF</w:t>
      </w:r>
      <w:proofErr w:type="spell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TAccMasterField</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ssCaptionPAYER_ACC</w:t>
      </w:r>
      <w:proofErr w:type="spell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TStringField</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ssCaptionRECEIVER_ACC_REF</w:t>
      </w:r>
      <w:proofErr w:type="spell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TAccMasterField</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ssCaptionRECEIVER_ACC</w:t>
      </w:r>
      <w:proofErr w:type="spell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TStringField</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ssCaptionSUMM</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TExpressionField</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ssCaptionNOTE</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TStringField</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ssCaptionKCSR</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TClsField</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ssCaptionKESR</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TClsField</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ssCaptionKFSR</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TClsField</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ssCaptionKVR</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TClsField</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ssCaptionKVSR</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TClsField</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ssCaptionCREATERUSER</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TStringField</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ssCaptionCREATEDATE</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TDateTimeField</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ssCaptionUPDATERUSER</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TStringField</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ssCaptionUPDATEDATE</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TDateTimeField</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cgCaptionsDOCNUMBER</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TGridColumn</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cgCaptionsDOCDATE</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TGridColumn</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cgCaptionsACCEPTDATE</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TGridColumn</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cgCaptionsPAYER_ACC</w:t>
      </w:r>
      <w:proofErr w:type="spell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TGridColumn</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cgCaptionsRECEIVER_ACC</w:t>
      </w:r>
      <w:proofErr w:type="spell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TGridColumn</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cgCaptionsSUMM</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TGridColumn</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cgCaptionsNOTE</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TGridColumn</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cgCaptionsKCSR</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TGridColumn</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cgCaptionsKESR</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TGridColumn</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cgCaptionsKFSR</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TGridColumn</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cgCaptionsKVR</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TGridColumn</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cgCaptionsKVSR</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TGridColumn</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cgCaptionsCREATERUSER</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TGridColumn</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cgCaptionsCREATEDATE</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TGridColumn</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cgCaptionsUPDATERUSER</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TGridColumn</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cgCaptionsUPDATEDATE</w:t>
      </w:r>
      <w:proofErr w:type="spellEnd"/>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TGridColumn</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function</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cgCaptionsACCCloseUpList</w:t>
      </w:r>
      <w:proofErr w:type="spellEnd"/>
      <w:r w:rsidRPr="00F63129">
        <w:rPr>
          <w:rFonts w:eastAsia="Times New Roman" w:cs="Times New Roman"/>
          <w:color w:val="000000"/>
          <w:sz w:val="24"/>
          <w:szCs w:val="24"/>
          <w:lang w:val="en-US" w:eastAsia="hi-IN" w:bidi="hi-IN"/>
        </w:rPr>
        <w:t xml:space="preserve">(Sender: </w:t>
      </w:r>
      <w:proofErr w:type="spellStart"/>
      <w:r w:rsidRPr="00F63129">
        <w:rPr>
          <w:rFonts w:eastAsia="Times New Roman" w:cs="Times New Roman"/>
          <w:color w:val="000000"/>
          <w:sz w:val="24"/>
          <w:szCs w:val="24"/>
          <w:lang w:val="en-US" w:eastAsia="hi-IN" w:bidi="hi-IN"/>
        </w:rPr>
        <w:t>TObject</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List: </w:t>
      </w:r>
      <w:proofErr w:type="spellStart"/>
      <w:r w:rsidRPr="00F63129">
        <w:rPr>
          <w:rFonts w:eastAsia="Times New Roman" w:cs="Times New Roman"/>
          <w:color w:val="000000"/>
          <w:sz w:val="24"/>
          <w:szCs w:val="24"/>
          <w:lang w:val="en-US" w:eastAsia="hi-IN" w:bidi="hi-IN"/>
        </w:rPr>
        <w:t>TStrings</w:t>
      </w:r>
      <w:proofErr w:type="spellEnd"/>
      <w:r w:rsidRPr="00F63129">
        <w:rPr>
          <w:rFonts w:eastAsia="Times New Roman" w:cs="Times New Roman"/>
          <w:color w:val="000000"/>
          <w:sz w:val="24"/>
          <w:szCs w:val="24"/>
          <w:lang w:val="en-US" w:eastAsia="hi-IN" w:bidi="hi-IN"/>
        </w:rPr>
        <w:t>; Index: Integer): Boolean;</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procedure</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ACCEdit</w:t>
      </w:r>
      <w:proofErr w:type="spellEnd"/>
      <w:r w:rsidRPr="00F63129">
        <w:rPr>
          <w:rFonts w:eastAsia="Times New Roman" w:cs="Times New Roman"/>
          <w:color w:val="000000"/>
          <w:sz w:val="24"/>
          <w:szCs w:val="24"/>
          <w:lang w:val="en-US" w:eastAsia="hi-IN" w:bidi="hi-IN"/>
        </w:rPr>
        <w:t xml:space="preserve">(Sender: </w:t>
      </w:r>
      <w:proofErr w:type="spellStart"/>
      <w:r w:rsidRPr="00F63129">
        <w:rPr>
          <w:rFonts w:eastAsia="Times New Roman" w:cs="Times New Roman"/>
          <w:color w:val="000000"/>
          <w:sz w:val="24"/>
          <w:szCs w:val="24"/>
          <w:lang w:val="en-US" w:eastAsia="hi-IN" w:bidi="hi-IN"/>
        </w:rPr>
        <w:t>TObject</w:t>
      </w:r>
      <w:proofErr w:type="spellEnd"/>
      <w:r w:rsidRPr="00F63129">
        <w:rPr>
          <w:rFonts w:eastAsia="Times New Roman" w:cs="Times New Roman"/>
          <w:color w:val="000000"/>
          <w:sz w:val="24"/>
          <w:szCs w:val="24"/>
          <w:lang w:val="en-US" w:eastAsia="hi-IN" w:bidi="hi-IN"/>
        </w:rPr>
        <w:t>; Prefix: String);</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procedure</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cgCaptionsRECEIVER_ACCEditButtonClick</w:t>
      </w:r>
      <w:proofErr w:type="spellEnd"/>
      <w:r w:rsidRPr="00F63129">
        <w:rPr>
          <w:rFonts w:eastAsia="Times New Roman" w:cs="Times New Roman"/>
          <w:color w:val="000000"/>
          <w:sz w:val="24"/>
          <w:szCs w:val="24"/>
          <w:lang w:val="en-US" w:eastAsia="hi-IN" w:bidi="hi-IN"/>
        </w:rPr>
        <w:t xml:space="preserve">(Sender: </w:t>
      </w:r>
      <w:proofErr w:type="spellStart"/>
      <w:r w:rsidRPr="00F63129">
        <w:rPr>
          <w:rFonts w:eastAsia="Times New Roman" w:cs="Times New Roman"/>
          <w:color w:val="000000"/>
          <w:sz w:val="24"/>
          <w:szCs w:val="24"/>
          <w:lang w:val="en-US" w:eastAsia="hi-IN" w:bidi="hi-IN"/>
        </w:rPr>
        <w:t>TObject</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procedure</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cgCaptionsPAYER_ACCEditButtonClick</w:t>
      </w:r>
      <w:proofErr w:type="spellEnd"/>
      <w:r w:rsidRPr="00F63129">
        <w:rPr>
          <w:rFonts w:eastAsia="Times New Roman" w:cs="Times New Roman"/>
          <w:color w:val="000000"/>
          <w:sz w:val="24"/>
          <w:szCs w:val="24"/>
          <w:lang w:val="en-US" w:eastAsia="hi-IN" w:bidi="hi-IN"/>
        </w:rPr>
        <w:t xml:space="preserve">(Sender: </w:t>
      </w:r>
      <w:proofErr w:type="spellStart"/>
      <w:r w:rsidRPr="00F63129">
        <w:rPr>
          <w:rFonts w:eastAsia="Times New Roman" w:cs="Times New Roman"/>
          <w:color w:val="000000"/>
          <w:sz w:val="24"/>
          <w:szCs w:val="24"/>
          <w:lang w:val="en-US" w:eastAsia="hi-IN" w:bidi="hi-IN"/>
        </w:rPr>
        <w:t>TObject</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private</w:t>
      </w:r>
      <w:proofErr w:type="gramEnd"/>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 Private</w:t>
      </w:r>
      <w:proofErr w:type="gramEnd"/>
      <w:r w:rsidRPr="00F63129">
        <w:rPr>
          <w:rFonts w:eastAsia="Times New Roman" w:cs="Times New Roman"/>
          <w:color w:val="000000"/>
          <w:sz w:val="24"/>
          <w:szCs w:val="24"/>
          <w:lang w:val="en-US" w:eastAsia="hi-IN" w:bidi="hi-IN"/>
        </w:rPr>
        <w:t xml:space="preserve"> declarations }</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public</w:t>
      </w:r>
      <w:proofErr w:type="gramEnd"/>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 Public</w:t>
      </w:r>
      <w:proofErr w:type="gramEnd"/>
      <w:r w:rsidRPr="00F63129">
        <w:rPr>
          <w:rFonts w:eastAsia="Times New Roman" w:cs="Times New Roman"/>
          <w:color w:val="000000"/>
          <w:sz w:val="24"/>
          <w:szCs w:val="24"/>
          <w:lang w:val="en-US" w:eastAsia="hi-IN" w:bidi="hi-IN"/>
        </w:rPr>
        <w:t xml:space="preserve"> declarations }</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class</w:t>
      </w:r>
      <w:proofErr w:type="gramEnd"/>
      <w:r w:rsidRPr="00F63129">
        <w:rPr>
          <w:rFonts w:eastAsia="Times New Roman" w:cs="Times New Roman"/>
          <w:color w:val="000000"/>
          <w:sz w:val="24"/>
          <w:szCs w:val="24"/>
          <w:lang w:val="en-US" w:eastAsia="hi-IN" w:bidi="hi-IN"/>
        </w:rPr>
        <w:t xml:space="preserve"> procedure </w:t>
      </w:r>
      <w:proofErr w:type="spellStart"/>
      <w:r w:rsidRPr="00F63129">
        <w:rPr>
          <w:rFonts w:eastAsia="Times New Roman" w:cs="Times New Roman"/>
          <w:color w:val="000000"/>
          <w:sz w:val="24"/>
          <w:szCs w:val="24"/>
          <w:lang w:val="en-US" w:eastAsia="hi-IN" w:bidi="hi-IN"/>
        </w:rPr>
        <w:t>GetAxInfo</w:t>
      </w:r>
      <w:proofErr w:type="spellEnd"/>
      <w:r w:rsidRPr="00F63129">
        <w:rPr>
          <w:rFonts w:eastAsia="Times New Roman" w:cs="Times New Roman"/>
          <w:color w:val="000000"/>
          <w:sz w:val="24"/>
          <w:szCs w:val="24"/>
          <w:lang w:val="en-US" w:eastAsia="hi-IN" w:bidi="hi-IN"/>
        </w:rPr>
        <w:t>(</w:t>
      </w:r>
      <w:proofErr w:type="spellStart"/>
      <w:r w:rsidRPr="00F63129">
        <w:rPr>
          <w:rFonts w:eastAsia="Times New Roman" w:cs="Times New Roman"/>
          <w:color w:val="000000"/>
          <w:sz w:val="24"/>
          <w:szCs w:val="24"/>
          <w:lang w:val="en-US" w:eastAsia="hi-IN" w:bidi="hi-IN"/>
        </w:rPr>
        <w:t>var</w:t>
      </w:r>
      <w:proofErr w:type="spellEnd"/>
      <w:r w:rsidRPr="00F63129">
        <w:rPr>
          <w:rFonts w:eastAsia="Times New Roman" w:cs="Times New Roman"/>
          <w:color w:val="000000"/>
          <w:sz w:val="24"/>
          <w:szCs w:val="24"/>
          <w:lang w:val="en-US" w:eastAsia="hi-IN" w:bidi="hi-IN"/>
        </w:rPr>
        <w:t xml:space="preserve"> GUID: TGUID);override;</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end</w:t>
      </w:r>
      <w:proofErr w:type="gram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implementation</w:t>
      </w:r>
      <w:proofErr w:type="gramEnd"/>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uses</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uSupportBudgetTree</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spellStart"/>
      <w:proofErr w:type="gramStart"/>
      <w:r w:rsidRPr="00F63129">
        <w:rPr>
          <w:rFonts w:eastAsia="Times New Roman" w:cs="Times New Roman"/>
          <w:color w:val="000000"/>
          <w:sz w:val="24"/>
          <w:szCs w:val="24"/>
          <w:lang w:val="en-US" w:eastAsia="hi-IN" w:bidi="hi-IN"/>
        </w:rPr>
        <w:t>const</w:t>
      </w:r>
      <w:proofErr w:type="spellEnd"/>
      <w:proofErr w:type="gramEnd"/>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lastRenderedPageBreak/>
        <w:t xml:space="preserve">  </w:t>
      </w:r>
      <w:proofErr w:type="spellStart"/>
      <w:r w:rsidRPr="00F63129">
        <w:rPr>
          <w:rFonts w:eastAsia="Times New Roman" w:cs="Times New Roman"/>
          <w:color w:val="000000"/>
          <w:sz w:val="24"/>
          <w:szCs w:val="24"/>
          <w:lang w:val="en-US" w:eastAsia="hi-IN" w:bidi="hi-IN"/>
        </w:rPr>
        <w:t>CLASS_</w:t>
      </w:r>
      <w:proofErr w:type="gramStart"/>
      <w:r w:rsidRPr="00F63129">
        <w:rPr>
          <w:rFonts w:eastAsia="Times New Roman" w:cs="Times New Roman"/>
          <w:color w:val="000000"/>
          <w:sz w:val="24"/>
          <w:szCs w:val="24"/>
          <w:lang w:val="en-US" w:eastAsia="hi-IN" w:bidi="hi-IN"/>
        </w:rPr>
        <w:t>TaxMasterTree</w:t>
      </w:r>
      <w:proofErr w:type="spellEnd"/>
      <w:r w:rsidRPr="00F63129">
        <w:rPr>
          <w:rFonts w:eastAsia="Times New Roman" w:cs="Times New Roman"/>
          <w:color w:val="000000"/>
          <w:sz w:val="24"/>
          <w:szCs w:val="24"/>
          <w:lang w:val="en-US" w:eastAsia="hi-IN" w:bidi="hi-IN"/>
        </w:rPr>
        <w:t xml:space="preserve"> :</w:t>
      </w:r>
      <w:proofErr w:type="gramEnd"/>
      <w:r w:rsidRPr="00F63129">
        <w:rPr>
          <w:rFonts w:eastAsia="Times New Roman" w:cs="Times New Roman"/>
          <w:color w:val="000000"/>
          <w:sz w:val="24"/>
          <w:szCs w:val="24"/>
          <w:lang w:val="en-US" w:eastAsia="hi-IN" w:bidi="hi-IN"/>
        </w:rPr>
        <w:t xml:space="preserve"> TGUID = '{E84D285F-5064-49BE-8F1D-44908CD108BB}';</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eastAsia="hi-IN" w:bidi="hi-IN"/>
        </w:rPr>
      </w:pPr>
      <w:r w:rsidRPr="00F63129">
        <w:rPr>
          <w:rFonts w:eastAsia="Times New Roman" w:cs="Times New Roman"/>
          <w:color w:val="000000"/>
          <w:sz w:val="24"/>
          <w:szCs w:val="24"/>
          <w:lang w:val="en-US" w:eastAsia="hi-IN" w:bidi="hi-IN"/>
        </w:rPr>
        <w:t>{$R *.DFM}</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class</w:t>
      </w:r>
      <w:proofErr w:type="gramEnd"/>
      <w:r w:rsidRPr="00F63129">
        <w:rPr>
          <w:rFonts w:eastAsia="Times New Roman" w:cs="Times New Roman"/>
          <w:color w:val="000000"/>
          <w:sz w:val="24"/>
          <w:szCs w:val="24"/>
          <w:lang w:val="en-US" w:eastAsia="hi-IN" w:bidi="hi-IN"/>
        </w:rPr>
        <w:t xml:space="preserve"> procedure </w:t>
      </w:r>
      <w:proofErr w:type="spellStart"/>
      <w:r w:rsidRPr="00F63129">
        <w:rPr>
          <w:rFonts w:eastAsia="Times New Roman" w:cs="Times New Roman"/>
          <w:color w:val="000000"/>
          <w:sz w:val="24"/>
          <w:szCs w:val="24"/>
          <w:lang w:val="en-US" w:eastAsia="hi-IN" w:bidi="hi-IN"/>
        </w:rPr>
        <w:t>TaxMasterTree.GetAxInfo</w:t>
      </w:r>
      <w:proofErr w:type="spellEnd"/>
      <w:r w:rsidRPr="00F63129">
        <w:rPr>
          <w:rFonts w:eastAsia="Times New Roman" w:cs="Times New Roman"/>
          <w:color w:val="000000"/>
          <w:sz w:val="24"/>
          <w:szCs w:val="24"/>
          <w:lang w:val="en-US" w:eastAsia="hi-IN" w:bidi="hi-IN"/>
        </w:rPr>
        <w:t>(</w:t>
      </w:r>
      <w:proofErr w:type="spellStart"/>
      <w:r w:rsidRPr="00F63129">
        <w:rPr>
          <w:rFonts w:eastAsia="Times New Roman" w:cs="Times New Roman"/>
          <w:color w:val="000000"/>
          <w:sz w:val="24"/>
          <w:szCs w:val="24"/>
          <w:lang w:val="en-US" w:eastAsia="hi-IN" w:bidi="hi-IN"/>
        </w:rPr>
        <w:t>var</w:t>
      </w:r>
      <w:proofErr w:type="spellEnd"/>
      <w:r w:rsidRPr="00F63129">
        <w:rPr>
          <w:rFonts w:eastAsia="Times New Roman" w:cs="Times New Roman"/>
          <w:color w:val="000000"/>
          <w:sz w:val="24"/>
          <w:szCs w:val="24"/>
          <w:lang w:val="en-US" w:eastAsia="hi-IN" w:bidi="hi-IN"/>
        </w:rPr>
        <w:t xml:space="preserve"> GUID: TGUID);</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begin</w:t>
      </w:r>
      <w:proofErr w:type="gramEnd"/>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GUID :=</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CLASS_TaxMasterTree</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end</w:t>
      </w:r>
      <w:proofErr w:type="gram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function</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TaxMasterTree.cgCaptionsACCCloseUpList</w:t>
      </w:r>
      <w:proofErr w:type="spellEnd"/>
      <w:r w:rsidRPr="00F63129">
        <w:rPr>
          <w:rFonts w:eastAsia="Times New Roman" w:cs="Times New Roman"/>
          <w:color w:val="000000"/>
          <w:sz w:val="24"/>
          <w:szCs w:val="24"/>
          <w:lang w:val="en-US" w:eastAsia="hi-IN" w:bidi="hi-IN"/>
        </w:rPr>
        <w:t xml:space="preserve">(Sender: </w:t>
      </w:r>
      <w:proofErr w:type="spellStart"/>
      <w:r w:rsidRPr="00F63129">
        <w:rPr>
          <w:rFonts w:eastAsia="Times New Roman" w:cs="Times New Roman"/>
          <w:color w:val="000000"/>
          <w:sz w:val="24"/>
          <w:szCs w:val="24"/>
          <w:lang w:val="en-US" w:eastAsia="hi-IN" w:bidi="hi-IN"/>
        </w:rPr>
        <w:t>TObject</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List: </w:t>
      </w:r>
      <w:proofErr w:type="spellStart"/>
      <w:r w:rsidRPr="00F63129">
        <w:rPr>
          <w:rFonts w:eastAsia="Times New Roman" w:cs="Times New Roman"/>
          <w:color w:val="000000"/>
          <w:sz w:val="24"/>
          <w:szCs w:val="24"/>
          <w:lang w:val="en-US" w:eastAsia="hi-IN" w:bidi="hi-IN"/>
        </w:rPr>
        <w:t>TStrings</w:t>
      </w:r>
      <w:proofErr w:type="spellEnd"/>
      <w:r w:rsidRPr="00F63129">
        <w:rPr>
          <w:rFonts w:eastAsia="Times New Roman" w:cs="Times New Roman"/>
          <w:color w:val="000000"/>
          <w:sz w:val="24"/>
          <w:szCs w:val="24"/>
          <w:lang w:val="en-US" w:eastAsia="hi-IN" w:bidi="hi-IN"/>
        </w:rPr>
        <w:t>; Index: Integer): Boolean;</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eastAsia="hi-IN" w:bidi="hi-IN"/>
        </w:rPr>
      </w:pPr>
      <w:proofErr w:type="spellStart"/>
      <w:r w:rsidRPr="00F63129">
        <w:rPr>
          <w:rFonts w:eastAsia="Times New Roman" w:cs="Times New Roman"/>
          <w:color w:val="000000"/>
          <w:sz w:val="24"/>
          <w:szCs w:val="24"/>
          <w:lang w:eastAsia="hi-IN" w:bidi="hi-IN"/>
        </w:rPr>
        <w:t>begin</w:t>
      </w:r>
      <w:proofErr w:type="spellEnd"/>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eastAsia="hi-IN" w:bidi="hi-IN"/>
        </w:rPr>
      </w:pPr>
      <w:r w:rsidRPr="00F63129">
        <w:rPr>
          <w:rFonts w:eastAsia="Times New Roman" w:cs="Times New Roman"/>
          <w:color w:val="000000"/>
          <w:sz w:val="24"/>
          <w:szCs w:val="24"/>
          <w:lang w:eastAsia="hi-IN" w:bidi="hi-IN"/>
        </w:rPr>
        <w:t xml:space="preserve">  </w:t>
      </w:r>
      <w:proofErr w:type="spellStart"/>
      <w:r w:rsidRPr="00F63129">
        <w:rPr>
          <w:rFonts w:eastAsia="Times New Roman" w:cs="Times New Roman"/>
          <w:color w:val="000000"/>
          <w:sz w:val="24"/>
          <w:szCs w:val="24"/>
          <w:lang w:eastAsia="hi-IN" w:bidi="hi-IN"/>
        </w:rPr>
        <w:t>inherited</w:t>
      </w:r>
      <w:proofErr w:type="spellEnd"/>
      <w:r w:rsidRPr="00F63129">
        <w:rPr>
          <w:rFonts w:eastAsia="Times New Roman" w:cs="Times New Roman"/>
          <w:color w:val="000000"/>
          <w:sz w:val="24"/>
          <w:szCs w:val="24"/>
          <w:lang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eastAsia="hi-IN" w:bidi="hi-IN"/>
        </w:rPr>
      </w:pPr>
      <w:r w:rsidRPr="00F63129">
        <w:rPr>
          <w:rFonts w:eastAsia="Times New Roman" w:cs="Times New Roman"/>
          <w:color w:val="000000"/>
          <w:sz w:val="24"/>
          <w:szCs w:val="24"/>
          <w:lang w:eastAsia="hi-IN" w:bidi="hi-IN"/>
        </w:rPr>
        <w:t xml:space="preserve">  // чистим колонку (а не поле), чтобы было </w:t>
      </w:r>
      <w:proofErr w:type="spellStart"/>
      <w:r w:rsidRPr="00F63129">
        <w:rPr>
          <w:rFonts w:eastAsia="Times New Roman" w:cs="Times New Roman"/>
          <w:color w:val="000000"/>
          <w:sz w:val="24"/>
          <w:szCs w:val="24"/>
          <w:lang w:eastAsia="hi-IN" w:bidi="hi-IN"/>
        </w:rPr>
        <w:t>ClearFields</w:t>
      </w:r>
      <w:proofErr w:type="spellEnd"/>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eastAsia="hi-IN" w:bidi="hi-IN"/>
        </w:rPr>
        <w:t xml:space="preserve">  </w:t>
      </w:r>
      <w:proofErr w:type="gramStart"/>
      <w:r w:rsidRPr="00F63129">
        <w:rPr>
          <w:rFonts w:eastAsia="Times New Roman" w:cs="Times New Roman"/>
          <w:color w:val="000000"/>
          <w:sz w:val="24"/>
          <w:szCs w:val="24"/>
          <w:lang w:val="en-US" w:eastAsia="hi-IN" w:bidi="hi-IN"/>
        </w:rPr>
        <w:t>if</w:t>
      </w:r>
      <w:proofErr w:type="gramEnd"/>
      <w:r w:rsidRPr="00F63129">
        <w:rPr>
          <w:rFonts w:eastAsia="Times New Roman" w:cs="Times New Roman"/>
          <w:color w:val="000000"/>
          <w:sz w:val="24"/>
          <w:szCs w:val="24"/>
          <w:lang w:val="en-US" w:eastAsia="hi-IN" w:bidi="hi-IN"/>
        </w:rPr>
        <w:t xml:space="preserve"> (Index = 0) then (Sender as </w:t>
      </w:r>
      <w:proofErr w:type="spellStart"/>
      <w:r w:rsidRPr="00F63129">
        <w:rPr>
          <w:rFonts w:eastAsia="Times New Roman" w:cs="Times New Roman"/>
          <w:color w:val="000000"/>
          <w:sz w:val="24"/>
          <w:szCs w:val="24"/>
          <w:lang w:val="en-US" w:eastAsia="hi-IN" w:bidi="hi-IN"/>
        </w:rPr>
        <w:t>TGridColumn</w:t>
      </w:r>
      <w:proofErr w:type="spellEnd"/>
      <w:r w:rsidRPr="00F63129">
        <w:rPr>
          <w:rFonts w:eastAsia="Times New Roman" w:cs="Times New Roman"/>
          <w:color w:val="000000"/>
          <w:sz w:val="24"/>
          <w:szCs w:val="24"/>
          <w:lang w:val="en-US" w:eastAsia="hi-IN" w:bidi="hi-IN"/>
        </w:rPr>
        <w:t>).Text := '';</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Result :=</w:t>
      </w:r>
      <w:proofErr w:type="gramEnd"/>
      <w:r w:rsidRPr="00F63129">
        <w:rPr>
          <w:rFonts w:eastAsia="Times New Roman" w:cs="Times New Roman"/>
          <w:color w:val="000000"/>
          <w:sz w:val="24"/>
          <w:szCs w:val="24"/>
          <w:lang w:val="en-US" w:eastAsia="hi-IN" w:bidi="hi-IN"/>
        </w:rPr>
        <w:t xml:space="preserve"> True;</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end</w:t>
      </w:r>
      <w:proofErr w:type="gram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procedure</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TaxMasterTree.ACCEdit</w:t>
      </w:r>
      <w:proofErr w:type="spellEnd"/>
      <w:r w:rsidRPr="00F63129">
        <w:rPr>
          <w:rFonts w:eastAsia="Times New Roman" w:cs="Times New Roman"/>
          <w:color w:val="000000"/>
          <w:sz w:val="24"/>
          <w:szCs w:val="24"/>
          <w:lang w:val="en-US" w:eastAsia="hi-IN" w:bidi="hi-IN"/>
        </w:rPr>
        <w:t xml:space="preserve">(Sender: </w:t>
      </w:r>
      <w:proofErr w:type="spellStart"/>
      <w:r w:rsidRPr="00F63129">
        <w:rPr>
          <w:rFonts w:eastAsia="Times New Roman" w:cs="Times New Roman"/>
          <w:color w:val="000000"/>
          <w:sz w:val="24"/>
          <w:szCs w:val="24"/>
          <w:lang w:val="en-US" w:eastAsia="hi-IN" w:bidi="hi-IN"/>
        </w:rPr>
        <w:t>TObject</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eastAsia="hi-IN" w:bidi="hi-IN"/>
        </w:rPr>
      </w:pPr>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eastAsia="hi-IN" w:bidi="hi-IN"/>
        </w:rPr>
        <w:t>Prefix</w:t>
      </w:r>
      <w:proofErr w:type="spellEnd"/>
      <w:r w:rsidRPr="00F63129">
        <w:rPr>
          <w:rFonts w:eastAsia="Times New Roman" w:cs="Times New Roman"/>
          <w:color w:val="000000"/>
          <w:sz w:val="24"/>
          <w:szCs w:val="24"/>
          <w:lang w:eastAsia="hi-IN" w:bidi="hi-IN"/>
        </w:rPr>
        <w:t xml:space="preserve">: </w:t>
      </w:r>
      <w:proofErr w:type="spellStart"/>
      <w:proofErr w:type="gramStart"/>
      <w:r w:rsidRPr="00F63129">
        <w:rPr>
          <w:rFonts w:eastAsia="Times New Roman" w:cs="Times New Roman"/>
          <w:color w:val="000000"/>
          <w:sz w:val="24"/>
          <w:szCs w:val="24"/>
          <w:lang w:eastAsia="hi-IN" w:bidi="hi-IN"/>
        </w:rPr>
        <w:t>String</w:t>
      </w:r>
      <w:proofErr w:type="spellEnd"/>
      <w:r w:rsidRPr="00F63129">
        <w:rPr>
          <w:rFonts w:eastAsia="Times New Roman" w:cs="Times New Roman"/>
          <w:color w:val="000000"/>
          <w:sz w:val="24"/>
          <w:szCs w:val="24"/>
          <w:lang w:eastAsia="hi-IN" w:bidi="hi-IN"/>
        </w:rPr>
        <w:t>);</w:t>
      </w:r>
      <w:proofErr w:type="gramEnd"/>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eastAsia="hi-IN" w:bidi="hi-IN"/>
        </w:rPr>
      </w:pPr>
      <w:proofErr w:type="spellStart"/>
      <w:r w:rsidRPr="00F63129">
        <w:rPr>
          <w:rFonts w:eastAsia="Times New Roman" w:cs="Times New Roman"/>
          <w:color w:val="000000"/>
          <w:sz w:val="24"/>
          <w:szCs w:val="24"/>
          <w:lang w:eastAsia="hi-IN" w:bidi="hi-IN"/>
        </w:rPr>
        <w:t>var</w:t>
      </w:r>
      <w:proofErr w:type="spellEnd"/>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OrgView</w:t>
      </w:r>
      <w:proofErr w:type="spellEnd"/>
      <w:r w:rsidRPr="00F63129">
        <w:rPr>
          <w:rFonts w:eastAsia="Times New Roman" w:cs="Times New Roman"/>
          <w:color w:val="000000"/>
          <w:sz w:val="24"/>
          <w:szCs w:val="24"/>
          <w:lang w:val="en-US" w:eastAsia="hi-IN" w:bidi="hi-IN"/>
        </w:rPr>
        <w:t xml:space="preserve"> :</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IOrgView</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Rel</w:t>
      </w:r>
      <w:proofErr w:type="spellEnd"/>
      <w:r w:rsidRPr="00F63129">
        <w:rPr>
          <w:rFonts w:eastAsia="Times New Roman" w:cs="Times New Roman"/>
          <w:color w:val="000000"/>
          <w:sz w:val="24"/>
          <w:szCs w:val="24"/>
          <w:lang w:val="en-US" w:eastAsia="hi-IN" w:bidi="hi-IN"/>
        </w:rPr>
        <w:t xml:space="preserve"> :</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IRelation</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DataSet</w:t>
      </w:r>
      <w:proofErr w:type="spellEnd"/>
      <w:r w:rsidRPr="00F63129">
        <w:rPr>
          <w:rFonts w:eastAsia="Times New Roman" w:cs="Times New Roman"/>
          <w:color w:val="000000"/>
          <w:sz w:val="24"/>
          <w:szCs w:val="24"/>
          <w:lang w:val="en-US" w:eastAsia="hi-IN" w:bidi="hi-IN"/>
        </w:rPr>
        <w:t xml:space="preserve"> :</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TStaticSet</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begin</w:t>
      </w:r>
      <w:proofErr w:type="gramEnd"/>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DataSet</w:t>
      </w:r>
      <w:proofErr w:type="spellEnd"/>
      <w:r w:rsidRPr="00F63129">
        <w:rPr>
          <w:rFonts w:eastAsia="Times New Roman" w:cs="Times New Roman"/>
          <w:color w:val="000000"/>
          <w:sz w:val="24"/>
          <w:szCs w:val="24"/>
          <w:lang w:val="en-US" w:eastAsia="hi-IN" w:bidi="hi-IN"/>
        </w:rPr>
        <w:t xml:space="preserve"> :=</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TGridColumn</w:t>
      </w:r>
      <w:proofErr w:type="spellEnd"/>
      <w:r w:rsidRPr="00F63129">
        <w:rPr>
          <w:rFonts w:eastAsia="Times New Roman" w:cs="Times New Roman"/>
          <w:color w:val="000000"/>
          <w:sz w:val="24"/>
          <w:szCs w:val="24"/>
          <w:lang w:val="en-US" w:eastAsia="hi-IN" w:bidi="hi-IN"/>
        </w:rPr>
        <w:t>(Sender).</w:t>
      </w:r>
      <w:proofErr w:type="spellStart"/>
      <w:r w:rsidRPr="00F63129">
        <w:rPr>
          <w:rFonts w:eastAsia="Times New Roman" w:cs="Times New Roman"/>
          <w:color w:val="000000"/>
          <w:sz w:val="24"/>
          <w:szCs w:val="24"/>
          <w:lang w:val="en-US" w:eastAsia="hi-IN" w:bidi="hi-IN"/>
        </w:rPr>
        <w:t>Grid.DataSet</w:t>
      </w:r>
      <w:proofErr w:type="spellEnd"/>
      <w:r w:rsidRPr="00F63129">
        <w:rPr>
          <w:rFonts w:eastAsia="Times New Roman" w:cs="Times New Roman"/>
          <w:color w:val="000000"/>
          <w:sz w:val="24"/>
          <w:szCs w:val="24"/>
          <w:lang w:val="en-US" w:eastAsia="hi-IN" w:bidi="hi-IN"/>
        </w:rPr>
        <w:t xml:space="preserve"> as </w:t>
      </w:r>
      <w:proofErr w:type="spellStart"/>
      <w:r w:rsidRPr="00F63129">
        <w:rPr>
          <w:rFonts w:eastAsia="Times New Roman" w:cs="Times New Roman"/>
          <w:color w:val="000000"/>
          <w:sz w:val="24"/>
          <w:szCs w:val="24"/>
          <w:lang w:val="en-US" w:eastAsia="hi-IN" w:bidi="hi-IN"/>
        </w:rPr>
        <w:t>TStaticSet</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 </w:t>
      </w:r>
      <w:r w:rsidRPr="00F63129">
        <w:rPr>
          <w:rFonts w:eastAsia="Times New Roman" w:cs="Times New Roman"/>
          <w:color w:val="000000"/>
          <w:sz w:val="24"/>
          <w:szCs w:val="24"/>
          <w:lang w:eastAsia="hi-IN" w:bidi="hi-IN"/>
        </w:rPr>
        <w:t>Запрашиваем</w:t>
      </w:r>
      <w:r w:rsidRPr="00F63129">
        <w:rPr>
          <w:rFonts w:eastAsia="Times New Roman" w:cs="Times New Roman"/>
          <w:color w:val="000000"/>
          <w:sz w:val="24"/>
          <w:szCs w:val="24"/>
          <w:lang w:val="en-US" w:eastAsia="hi-IN" w:bidi="hi-IN"/>
        </w:rPr>
        <w:t xml:space="preserve"> </w:t>
      </w:r>
      <w:r w:rsidRPr="00F63129">
        <w:rPr>
          <w:rFonts w:eastAsia="Times New Roman" w:cs="Times New Roman"/>
          <w:color w:val="000000"/>
          <w:sz w:val="24"/>
          <w:szCs w:val="24"/>
          <w:lang w:eastAsia="hi-IN" w:bidi="hi-IN"/>
        </w:rPr>
        <w:t>интерфейс</w:t>
      </w:r>
      <w:r w:rsidRPr="00F63129">
        <w:rPr>
          <w:rFonts w:eastAsia="Times New Roman" w:cs="Times New Roman"/>
          <w:color w:val="000000"/>
          <w:sz w:val="24"/>
          <w:szCs w:val="24"/>
          <w:lang w:val="en-US" w:eastAsia="hi-IN" w:bidi="hi-IN"/>
        </w:rPr>
        <w:t xml:space="preserve"> </w:t>
      </w:r>
      <w:r w:rsidRPr="00F63129">
        <w:rPr>
          <w:rFonts w:eastAsia="Times New Roman" w:cs="Times New Roman"/>
          <w:color w:val="000000"/>
          <w:sz w:val="24"/>
          <w:szCs w:val="24"/>
          <w:lang w:eastAsia="hi-IN" w:bidi="hi-IN"/>
        </w:rPr>
        <w:t>справочника</w:t>
      </w:r>
      <w:r w:rsidRPr="00F63129">
        <w:rPr>
          <w:rFonts w:eastAsia="Times New Roman" w:cs="Times New Roman"/>
          <w:color w:val="000000"/>
          <w:sz w:val="24"/>
          <w:szCs w:val="24"/>
          <w:lang w:val="en-US" w:eastAsia="hi-IN" w:bidi="hi-IN"/>
        </w:rPr>
        <w:t xml:space="preserve"> </w:t>
      </w:r>
      <w:r w:rsidRPr="00F63129">
        <w:rPr>
          <w:rFonts w:eastAsia="Times New Roman" w:cs="Times New Roman"/>
          <w:color w:val="000000"/>
          <w:sz w:val="24"/>
          <w:szCs w:val="24"/>
          <w:lang w:eastAsia="hi-IN" w:bidi="hi-IN"/>
        </w:rPr>
        <w:t>организаций</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if</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Project.QueryInterface</w:t>
      </w:r>
      <w:proofErr w:type="spellEnd"/>
      <w:r w:rsidRPr="00F63129">
        <w:rPr>
          <w:rFonts w:eastAsia="Times New Roman" w:cs="Times New Roman"/>
          <w:color w:val="000000"/>
          <w:sz w:val="24"/>
          <w:szCs w:val="24"/>
          <w:lang w:val="en-US" w:eastAsia="hi-IN" w:bidi="hi-IN"/>
        </w:rPr>
        <w:t>(</w:t>
      </w:r>
      <w:proofErr w:type="spellStart"/>
      <w:r w:rsidRPr="00F63129">
        <w:rPr>
          <w:rFonts w:eastAsia="Times New Roman" w:cs="Times New Roman"/>
          <w:color w:val="000000"/>
          <w:sz w:val="24"/>
          <w:szCs w:val="24"/>
          <w:lang w:val="en-US" w:eastAsia="hi-IN" w:bidi="hi-IN"/>
        </w:rPr>
        <w:t>IOrgView</w:t>
      </w:r>
      <w:proofErr w:type="spell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OrgView</w:t>
      </w:r>
      <w:proofErr w:type="spellEnd"/>
      <w:r w:rsidRPr="00F63129">
        <w:rPr>
          <w:rFonts w:eastAsia="Times New Roman" w:cs="Times New Roman"/>
          <w:color w:val="000000"/>
          <w:sz w:val="24"/>
          <w:szCs w:val="24"/>
          <w:lang w:val="en-US" w:eastAsia="hi-IN" w:bidi="hi-IN"/>
        </w:rPr>
        <w:t>) &lt;&gt; S_OK) then</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raise</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Exception.CreateFmt</w:t>
      </w:r>
      <w:proofErr w:type="spellEnd"/>
      <w:r w:rsidRPr="00F63129">
        <w:rPr>
          <w:rFonts w:eastAsia="Times New Roman" w:cs="Times New Roman"/>
          <w:color w:val="000000"/>
          <w:sz w:val="24"/>
          <w:szCs w:val="24"/>
          <w:lang w:val="en-US" w:eastAsia="hi-IN" w:bidi="hi-IN"/>
        </w:rPr>
        <w:t>(</w:t>
      </w:r>
      <w:proofErr w:type="spellStart"/>
      <w:r w:rsidRPr="00F63129">
        <w:rPr>
          <w:rFonts w:eastAsia="Times New Roman" w:cs="Times New Roman"/>
          <w:color w:val="000000"/>
          <w:sz w:val="24"/>
          <w:szCs w:val="24"/>
          <w:lang w:val="en-US" w:eastAsia="hi-IN" w:bidi="hi-IN"/>
        </w:rPr>
        <w:t>errNoItf</w:t>
      </w:r>
      <w:proofErr w:type="spellEnd"/>
      <w:r w:rsidRPr="00F63129">
        <w:rPr>
          <w:rFonts w:eastAsia="Times New Roman" w:cs="Times New Roman"/>
          <w:color w:val="000000"/>
          <w:sz w:val="24"/>
          <w:szCs w:val="24"/>
          <w:lang w:val="en-US" w:eastAsia="hi-IN" w:bidi="hi-IN"/>
        </w:rPr>
        <w:t>, ['</w:t>
      </w:r>
      <w:proofErr w:type="spellStart"/>
      <w:r w:rsidRPr="00F63129">
        <w:rPr>
          <w:rFonts w:eastAsia="Times New Roman" w:cs="Times New Roman"/>
          <w:color w:val="000000"/>
          <w:sz w:val="24"/>
          <w:szCs w:val="24"/>
          <w:lang w:val="en-US" w:eastAsia="hi-IN" w:bidi="hi-IN"/>
        </w:rPr>
        <w:t>IOrgView</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Rel</w:t>
      </w:r>
      <w:proofErr w:type="spellEnd"/>
      <w:r w:rsidRPr="00F63129">
        <w:rPr>
          <w:rFonts w:eastAsia="Times New Roman" w:cs="Times New Roman"/>
          <w:color w:val="000000"/>
          <w:sz w:val="24"/>
          <w:szCs w:val="24"/>
          <w:lang w:val="en-US" w:eastAsia="hi-IN" w:bidi="hi-IN"/>
        </w:rPr>
        <w:t xml:space="preserve"> :=</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OrgView.OrgHandbook</w:t>
      </w:r>
      <w:proofErr w:type="spellEnd"/>
      <w:r w:rsidRPr="00F63129">
        <w:rPr>
          <w:rFonts w:eastAsia="Times New Roman" w:cs="Times New Roman"/>
          <w:color w:val="000000"/>
          <w:sz w:val="24"/>
          <w:szCs w:val="24"/>
          <w:lang w:val="en-US" w:eastAsia="hi-IN" w:bidi="hi-IN"/>
        </w:rPr>
        <w:t>(0);</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if</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Rel</w:t>
      </w:r>
      <w:proofErr w:type="spellEnd"/>
      <w:r w:rsidRPr="00F63129">
        <w:rPr>
          <w:rFonts w:eastAsia="Times New Roman" w:cs="Times New Roman"/>
          <w:color w:val="000000"/>
          <w:sz w:val="24"/>
          <w:szCs w:val="24"/>
          <w:lang w:val="en-US" w:eastAsia="hi-IN" w:bidi="hi-IN"/>
        </w:rPr>
        <w:t xml:space="preserve"> &lt;&gt; nil then</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with</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Rel</w:t>
      </w:r>
      <w:proofErr w:type="spellEnd"/>
      <w:r w:rsidRPr="00F63129">
        <w:rPr>
          <w:rFonts w:eastAsia="Times New Roman" w:cs="Times New Roman"/>
          <w:color w:val="000000"/>
          <w:sz w:val="24"/>
          <w:szCs w:val="24"/>
          <w:lang w:val="en-US" w:eastAsia="hi-IN" w:bidi="hi-IN"/>
        </w:rPr>
        <w:t xml:space="preserve"> do begin</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DataSet.Edit</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DataSet.FieldByName</w:t>
      </w:r>
      <w:proofErr w:type="spellEnd"/>
      <w:r w:rsidRPr="00F63129">
        <w:rPr>
          <w:rFonts w:eastAsia="Times New Roman" w:cs="Times New Roman"/>
          <w:color w:val="000000"/>
          <w:sz w:val="24"/>
          <w:szCs w:val="24"/>
          <w:lang w:val="en-US" w:eastAsia="hi-IN" w:bidi="hi-IN"/>
        </w:rPr>
        <w:t>(</w:t>
      </w:r>
      <w:proofErr w:type="gramEnd"/>
      <w:r w:rsidRPr="00F63129">
        <w:rPr>
          <w:rFonts w:eastAsia="Times New Roman" w:cs="Times New Roman"/>
          <w:color w:val="000000"/>
          <w:sz w:val="24"/>
          <w:szCs w:val="24"/>
          <w:lang w:val="en-US" w:eastAsia="hi-IN" w:bidi="hi-IN"/>
        </w:rPr>
        <w:t>Prefix + '_REF').</w:t>
      </w:r>
      <w:proofErr w:type="spellStart"/>
      <w:r w:rsidRPr="00F63129">
        <w:rPr>
          <w:rFonts w:eastAsia="Times New Roman" w:cs="Times New Roman"/>
          <w:color w:val="000000"/>
          <w:sz w:val="24"/>
          <w:szCs w:val="24"/>
          <w:lang w:val="en-US" w:eastAsia="hi-IN" w:bidi="hi-IN"/>
        </w:rPr>
        <w:t>AsInteger</w:t>
      </w:r>
      <w:proofErr w:type="spellEnd"/>
      <w:r w:rsidRPr="00F63129">
        <w:rPr>
          <w:rFonts w:eastAsia="Times New Roman" w:cs="Times New Roman"/>
          <w:color w:val="000000"/>
          <w:sz w:val="24"/>
          <w:szCs w:val="24"/>
          <w:lang w:val="en-US" w:eastAsia="hi-IN" w:bidi="hi-IN"/>
        </w:rPr>
        <w:t xml:space="preserve"> := </w:t>
      </w:r>
      <w:proofErr w:type="spellStart"/>
      <w:r w:rsidRPr="00F63129">
        <w:rPr>
          <w:rFonts w:eastAsia="Times New Roman" w:cs="Times New Roman"/>
          <w:color w:val="000000"/>
          <w:sz w:val="24"/>
          <w:szCs w:val="24"/>
          <w:lang w:val="en-US" w:eastAsia="hi-IN" w:bidi="hi-IN"/>
        </w:rPr>
        <w:t>Rel.SectorByName</w:t>
      </w:r>
      <w:proofErr w:type="spellEnd"/>
      <w:r w:rsidRPr="00F63129">
        <w:rPr>
          <w:rFonts w:eastAsia="Times New Roman" w:cs="Times New Roman"/>
          <w:color w:val="000000"/>
          <w:sz w:val="24"/>
          <w:szCs w:val="24"/>
          <w:lang w:val="en-US" w:eastAsia="hi-IN" w:bidi="hi-IN"/>
        </w:rPr>
        <w:t>('ACC_REF').</w:t>
      </w:r>
      <w:proofErr w:type="spellStart"/>
      <w:r w:rsidRPr="00F63129">
        <w:rPr>
          <w:rFonts w:eastAsia="Times New Roman" w:cs="Times New Roman"/>
          <w:color w:val="000000"/>
          <w:sz w:val="24"/>
          <w:szCs w:val="24"/>
          <w:lang w:val="en-US" w:eastAsia="hi-IN" w:bidi="hi-IN"/>
        </w:rPr>
        <w:t>AsInteger</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DataSet.FieldByName</w:t>
      </w:r>
      <w:proofErr w:type="spellEnd"/>
      <w:r w:rsidRPr="00F63129">
        <w:rPr>
          <w:rFonts w:eastAsia="Times New Roman" w:cs="Times New Roman"/>
          <w:color w:val="000000"/>
          <w:sz w:val="24"/>
          <w:szCs w:val="24"/>
          <w:lang w:val="en-US" w:eastAsia="hi-IN" w:bidi="hi-IN"/>
        </w:rPr>
        <w:t>(</w:t>
      </w:r>
      <w:proofErr w:type="gramEnd"/>
      <w:r w:rsidRPr="00F63129">
        <w:rPr>
          <w:rFonts w:eastAsia="Times New Roman" w:cs="Times New Roman"/>
          <w:color w:val="000000"/>
          <w:sz w:val="24"/>
          <w:szCs w:val="24"/>
          <w:lang w:val="en-US" w:eastAsia="hi-IN" w:bidi="hi-IN"/>
        </w:rPr>
        <w:t>Prefix).</w:t>
      </w:r>
      <w:proofErr w:type="spellStart"/>
      <w:r w:rsidRPr="00F63129">
        <w:rPr>
          <w:rFonts w:eastAsia="Times New Roman" w:cs="Times New Roman"/>
          <w:color w:val="000000"/>
          <w:sz w:val="24"/>
          <w:szCs w:val="24"/>
          <w:lang w:val="en-US" w:eastAsia="hi-IN" w:bidi="hi-IN"/>
        </w:rPr>
        <w:t>AsString</w:t>
      </w:r>
      <w:proofErr w:type="spellEnd"/>
      <w:r w:rsidRPr="00F63129">
        <w:rPr>
          <w:rFonts w:eastAsia="Times New Roman" w:cs="Times New Roman"/>
          <w:color w:val="000000"/>
          <w:sz w:val="24"/>
          <w:szCs w:val="24"/>
          <w:lang w:val="en-US" w:eastAsia="hi-IN" w:bidi="hi-IN"/>
        </w:rPr>
        <w:t xml:space="preserve"> := </w:t>
      </w:r>
      <w:proofErr w:type="spellStart"/>
      <w:r w:rsidRPr="00F63129">
        <w:rPr>
          <w:rFonts w:eastAsia="Times New Roman" w:cs="Times New Roman"/>
          <w:color w:val="000000"/>
          <w:sz w:val="24"/>
          <w:szCs w:val="24"/>
          <w:lang w:val="en-US" w:eastAsia="hi-IN" w:bidi="hi-IN"/>
        </w:rPr>
        <w:t>rel.SectorByName</w:t>
      </w:r>
      <w:proofErr w:type="spellEnd"/>
      <w:r w:rsidRPr="00F63129">
        <w:rPr>
          <w:rFonts w:eastAsia="Times New Roman" w:cs="Times New Roman"/>
          <w:color w:val="000000"/>
          <w:sz w:val="24"/>
          <w:szCs w:val="24"/>
          <w:lang w:val="en-US" w:eastAsia="hi-IN" w:bidi="hi-IN"/>
        </w:rPr>
        <w:t>('ACC').</w:t>
      </w:r>
      <w:proofErr w:type="spellStart"/>
      <w:r w:rsidRPr="00F63129">
        <w:rPr>
          <w:rFonts w:eastAsia="Times New Roman" w:cs="Times New Roman"/>
          <w:color w:val="000000"/>
          <w:sz w:val="24"/>
          <w:szCs w:val="24"/>
          <w:lang w:val="en-US" w:eastAsia="hi-IN" w:bidi="hi-IN"/>
        </w:rPr>
        <w:t>AsString</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end</w:t>
      </w:r>
      <w:proofErr w:type="gram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end</w:t>
      </w:r>
      <w:proofErr w:type="gram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procedure</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TaxMasterTree.cgCaptionsPAYER_ACCEditButtonClick</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Sender: </w:t>
      </w:r>
      <w:proofErr w:type="spellStart"/>
      <w:r w:rsidRPr="00F63129">
        <w:rPr>
          <w:rFonts w:eastAsia="Times New Roman" w:cs="Times New Roman"/>
          <w:color w:val="000000"/>
          <w:sz w:val="24"/>
          <w:szCs w:val="24"/>
          <w:lang w:val="en-US" w:eastAsia="hi-IN" w:bidi="hi-IN"/>
        </w:rPr>
        <w:t>TObject</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begin</w:t>
      </w:r>
      <w:proofErr w:type="gramEnd"/>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inherited</w:t>
      </w:r>
      <w:proofErr w:type="gram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ACCEdit</w:t>
      </w:r>
      <w:proofErr w:type="spellEnd"/>
      <w:r w:rsidRPr="00F63129">
        <w:rPr>
          <w:rFonts w:eastAsia="Times New Roman" w:cs="Times New Roman"/>
          <w:color w:val="000000"/>
          <w:sz w:val="24"/>
          <w:szCs w:val="24"/>
          <w:lang w:val="en-US" w:eastAsia="hi-IN" w:bidi="hi-IN"/>
        </w:rPr>
        <w:t>(</w:t>
      </w:r>
      <w:proofErr w:type="gramEnd"/>
      <w:r w:rsidRPr="00F63129">
        <w:rPr>
          <w:rFonts w:eastAsia="Times New Roman" w:cs="Times New Roman"/>
          <w:color w:val="000000"/>
          <w:sz w:val="24"/>
          <w:szCs w:val="24"/>
          <w:lang w:val="en-US" w:eastAsia="hi-IN" w:bidi="hi-IN"/>
        </w:rPr>
        <w:t>Sender, 'PAYER_ACC');</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end</w:t>
      </w:r>
      <w:proofErr w:type="gram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procedure</w:t>
      </w:r>
      <w:proofErr w:type="gramEnd"/>
      <w:r w:rsidRPr="00F63129">
        <w:rPr>
          <w:rFonts w:eastAsia="Times New Roman" w:cs="Times New Roman"/>
          <w:color w:val="000000"/>
          <w:sz w:val="24"/>
          <w:szCs w:val="24"/>
          <w:lang w:val="en-US" w:eastAsia="hi-IN" w:bidi="hi-IN"/>
        </w:rPr>
        <w:t xml:space="preserve"> </w:t>
      </w:r>
      <w:proofErr w:type="spellStart"/>
      <w:r w:rsidRPr="00F63129">
        <w:rPr>
          <w:rFonts w:eastAsia="Times New Roman" w:cs="Times New Roman"/>
          <w:color w:val="000000"/>
          <w:sz w:val="24"/>
          <w:szCs w:val="24"/>
          <w:lang w:val="en-US" w:eastAsia="hi-IN" w:bidi="hi-IN"/>
        </w:rPr>
        <w:t>TaxMasterTree.cgCaptionsRECEIVER_ACCEditButtonClick</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Sender: </w:t>
      </w:r>
      <w:proofErr w:type="spellStart"/>
      <w:r w:rsidRPr="00F63129">
        <w:rPr>
          <w:rFonts w:eastAsia="Times New Roman" w:cs="Times New Roman"/>
          <w:color w:val="000000"/>
          <w:sz w:val="24"/>
          <w:szCs w:val="24"/>
          <w:lang w:val="en-US" w:eastAsia="hi-IN" w:bidi="hi-IN"/>
        </w:rPr>
        <w:t>TObject</w:t>
      </w:r>
      <w:proofErr w:type="spell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proofErr w:type="gramStart"/>
      <w:r w:rsidRPr="00F63129">
        <w:rPr>
          <w:rFonts w:eastAsia="Times New Roman" w:cs="Times New Roman"/>
          <w:color w:val="000000"/>
          <w:sz w:val="24"/>
          <w:szCs w:val="24"/>
          <w:lang w:val="en-US" w:eastAsia="hi-IN" w:bidi="hi-IN"/>
        </w:rPr>
        <w:t>begin</w:t>
      </w:r>
      <w:proofErr w:type="gramEnd"/>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gramStart"/>
      <w:r w:rsidRPr="00F63129">
        <w:rPr>
          <w:rFonts w:eastAsia="Times New Roman" w:cs="Times New Roman"/>
          <w:color w:val="000000"/>
          <w:sz w:val="24"/>
          <w:szCs w:val="24"/>
          <w:lang w:val="en-US" w:eastAsia="hi-IN" w:bidi="hi-IN"/>
        </w:rPr>
        <w:t>inherited</w:t>
      </w:r>
      <w:proofErr w:type="gramEnd"/>
      <w:r w:rsidRPr="00F63129">
        <w:rPr>
          <w:rFonts w:eastAsia="Times New Roman" w:cs="Times New Roman"/>
          <w:color w:val="000000"/>
          <w:sz w:val="24"/>
          <w:szCs w:val="24"/>
          <w:lang w:val="en-US" w:eastAsia="hi-IN" w:bidi="hi-IN"/>
        </w:rPr>
        <w:t>;</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val="en-US" w:eastAsia="hi-IN" w:bidi="hi-IN"/>
        </w:rPr>
      </w:pPr>
      <w:r w:rsidRPr="00F63129">
        <w:rPr>
          <w:rFonts w:eastAsia="Times New Roman" w:cs="Times New Roman"/>
          <w:color w:val="000000"/>
          <w:sz w:val="24"/>
          <w:szCs w:val="24"/>
          <w:lang w:val="en-US" w:eastAsia="hi-IN" w:bidi="hi-IN"/>
        </w:rPr>
        <w:t xml:space="preserve">  </w:t>
      </w:r>
      <w:proofErr w:type="spellStart"/>
      <w:proofErr w:type="gramStart"/>
      <w:r w:rsidRPr="00F63129">
        <w:rPr>
          <w:rFonts w:eastAsia="Times New Roman" w:cs="Times New Roman"/>
          <w:color w:val="000000"/>
          <w:sz w:val="24"/>
          <w:szCs w:val="24"/>
          <w:lang w:val="en-US" w:eastAsia="hi-IN" w:bidi="hi-IN"/>
        </w:rPr>
        <w:t>ACCEdit</w:t>
      </w:r>
      <w:proofErr w:type="spellEnd"/>
      <w:r w:rsidRPr="00F63129">
        <w:rPr>
          <w:rFonts w:eastAsia="Times New Roman" w:cs="Times New Roman"/>
          <w:color w:val="000000"/>
          <w:sz w:val="24"/>
          <w:szCs w:val="24"/>
          <w:lang w:val="en-US" w:eastAsia="hi-IN" w:bidi="hi-IN"/>
        </w:rPr>
        <w:t>(</w:t>
      </w:r>
      <w:proofErr w:type="gramEnd"/>
      <w:r w:rsidRPr="00F63129">
        <w:rPr>
          <w:rFonts w:eastAsia="Times New Roman" w:cs="Times New Roman"/>
          <w:color w:val="000000"/>
          <w:sz w:val="24"/>
          <w:szCs w:val="24"/>
          <w:lang w:val="en-US" w:eastAsia="hi-IN" w:bidi="hi-IN"/>
        </w:rPr>
        <w:t>Sender, 'RECEIVER_ACC');</w:t>
      </w:r>
    </w:p>
    <w:p w:rsidR="00CB1614" w:rsidRPr="00F63129" w:rsidRDefault="00CB1614" w:rsidP="00F63129">
      <w:pPr>
        <w:widowControl w:val="0"/>
        <w:autoSpaceDE w:val="0"/>
        <w:autoSpaceDN w:val="0"/>
        <w:adjustRightInd w:val="0"/>
        <w:spacing w:line="240" w:lineRule="auto"/>
        <w:jc w:val="left"/>
        <w:rPr>
          <w:rFonts w:eastAsia="Times New Roman" w:cs="Times New Roman"/>
          <w:color w:val="000000"/>
          <w:sz w:val="24"/>
          <w:szCs w:val="24"/>
          <w:lang w:eastAsia="hi-IN" w:bidi="hi-IN"/>
        </w:rPr>
      </w:pPr>
      <w:proofErr w:type="spellStart"/>
      <w:r w:rsidRPr="00F63129">
        <w:rPr>
          <w:rFonts w:eastAsia="Times New Roman" w:cs="Times New Roman"/>
          <w:color w:val="000000"/>
          <w:sz w:val="24"/>
          <w:szCs w:val="24"/>
          <w:lang w:eastAsia="hi-IN" w:bidi="hi-IN"/>
        </w:rPr>
        <w:t>end</w:t>
      </w:r>
      <w:proofErr w:type="spellEnd"/>
      <w:r w:rsidRPr="00F63129">
        <w:rPr>
          <w:rFonts w:eastAsia="Times New Roman" w:cs="Times New Roman"/>
          <w:color w:val="000000"/>
          <w:sz w:val="24"/>
          <w:szCs w:val="24"/>
          <w:lang w:eastAsia="hi-IN" w:bidi="hi-IN"/>
        </w:rPr>
        <w:t>;</w:t>
      </w:r>
    </w:p>
    <w:p w:rsidR="00CB1614" w:rsidRPr="00F63129" w:rsidRDefault="00CB1614" w:rsidP="00F63129">
      <w:pPr>
        <w:widowControl w:val="0"/>
        <w:autoSpaceDE w:val="0"/>
        <w:autoSpaceDN w:val="0"/>
        <w:adjustRightInd w:val="0"/>
        <w:spacing w:after="120" w:line="240" w:lineRule="auto"/>
        <w:jc w:val="left"/>
        <w:rPr>
          <w:rFonts w:eastAsia="Times New Roman" w:cs="Times New Roman"/>
          <w:color w:val="000000"/>
          <w:szCs w:val="28"/>
          <w:lang w:eastAsia="hi-IN" w:bidi="hi-IN"/>
        </w:rPr>
      </w:pPr>
      <w:proofErr w:type="spellStart"/>
      <w:r w:rsidRPr="00F63129">
        <w:rPr>
          <w:rFonts w:eastAsia="Times New Roman" w:cs="Times New Roman"/>
          <w:color w:val="000000"/>
          <w:sz w:val="24"/>
          <w:szCs w:val="24"/>
          <w:lang w:eastAsia="hi-IN" w:bidi="hi-IN"/>
        </w:rPr>
        <w:t>end</w:t>
      </w:r>
      <w:proofErr w:type="spellEnd"/>
      <w:r w:rsidRPr="00F63129">
        <w:rPr>
          <w:rFonts w:eastAsia="Times New Roman" w:cs="Times New Roman"/>
          <w:color w:val="000000"/>
          <w:sz w:val="24"/>
          <w:szCs w:val="24"/>
          <w:lang w:eastAsia="hi-IN" w:bidi="hi-IN"/>
        </w:rPr>
        <w:t>.</w:t>
      </w:r>
    </w:p>
    <w:p w:rsidR="00CB1614" w:rsidRPr="00F63129" w:rsidRDefault="00CB1614" w:rsidP="00F63129">
      <w:pPr>
        <w:pStyle w:val="a5"/>
        <w:widowControl w:val="0"/>
        <w:numPr>
          <w:ilvl w:val="0"/>
          <w:numId w:val="14"/>
        </w:numPr>
        <w:autoSpaceDE w:val="0"/>
        <w:autoSpaceDN w:val="0"/>
        <w:adjustRightInd w:val="0"/>
        <w:ind w:left="0" w:firstLine="709"/>
        <w:jc w:val="left"/>
        <w:rPr>
          <w:noProof/>
          <w:szCs w:val="28"/>
          <w:lang w:eastAsia="ru-RU"/>
        </w:rPr>
      </w:pPr>
      <w:r w:rsidRPr="00F63129">
        <w:rPr>
          <w:rFonts w:eastAsia="Times New Roman" w:cs="Times New Roman"/>
          <w:color w:val="000000"/>
          <w:szCs w:val="28"/>
          <w:lang w:eastAsia="hi-IN" w:bidi="hi-IN"/>
        </w:rPr>
        <w:t>Создание программы по разработанному алгоритму как отдельный модуль</w:t>
      </w:r>
    </w:p>
    <w:p w:rsidR="00F57505" w:rsidRPr="00F63129" w:rsidRDefault="00F57505" w:rsidP="00F63129">
      <w:pPr>
        <w:widowControl w:val="0"/>
        <w:autoSpaceDE w:val="0"/>
        <w:autoSpaceDN w:val="0"/>
        <w:adjustRightInd w:val="0"/>
        <w:ind w:firstLine="0"/>
        <w:jc w:val="center"/>
        <w:rPr>
          <w:rFonts w:eastAsia="Times New Roman" w:cs="Times New Roman"/>
          <w:color w:val="000000"/>
          <w:szCs w:val="28"/>
          <w:lang w:eastAsia="hi-IN" w:bidi="hi-IN"/>
        </w:rPr>
      </w:pPr>
      <w:r w:rsidRPr="00F63129">
        <w:rPr>
          <w:noProof/>
          <w:szCs w:val="28"/>
          <w:lang w:eastAsia="ru-RU"/>
        </w:rPr>
        <w:lastRenderedPageBreak/>
        <w:drawing>
          <wp:inline distT="0" distB="0" distL="0" distR="0" wp14:anchorId="39827404" wp14:editId="5CA99245">
            <wp:extent cx="4317559" cy="29791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3973" t="22381" r="35849" b="28333"/>
                    <a:stretch/>
                  </pic:blipFill>
                  <pic:spPr bwMode="auto">
                    <a:xfrm>
                      <a:off x="0" y="0"/>
                      <a:ext cx="4319561" cy="2980497"/>
                    </a:xfrm>
                    <a:prstGeom prst="rect">
                      <a:avLst/>
                    </a:prstGeom>
                    <a:ln>
                      <a:noFill/>
                    </a:ln>
                    <a:extLst>
                      <a:ext uri="{53640926-AAD7-44D8-BBD7-CCE9431645EC}">
                        <a14:shadowObscured xmlns:a14="http://schemas.microsoft.com/office/drawing/2010/main"/>
                      </a:ext>
                    </a:extLst>
                  </pic:spPr>
                </pic:pic>
              </a:graphicData>
            </a:graphic>
          </wp:inline>
        </w:drawing>
      </w:r>
    </w:p>
    <w:p w:rsidR="00F57505" w:rsidRPr="00F63129" w:rsidRDefault="00EE6FF5" w:rsidP="00F63129">
      <w:pPr>
        <w:widowControl w:val="0"/>
        <w:autoSpaceDE w:val="0"/>
        <w:autoSpaceDN w:val="0"/>
        <w:adjustRightInd w:val="0"/>
        <w:spacing w:after="120"/>
        <w:ind w:firstLine="0"/>
        <w:jc w:val="center"/>
        <w:rPr>
          <w:rFonts w:eastAsia="Times New Roman" w:cs="Times New Roman"/>
          <w:color w:val="000000"/>
          <w:sz w:val="24"/>
          <w:szCs w:val="24"/>
          <w:lang w:eastAsia="hi-IN" w:bidi="hi-IN"/>
        </w:rPr>
      </w:pPr>
      <w:r>
        <w:rPr>
          <w:rFonts w:eastAsia="Times New Roman" w:cs="Times New Roman"/>
          <w:color w:val="000000"/>
          <w:sz w:val="24"/>
          <w:szCs w:val="24"/>
          <w:lang w:eastAsia="hi-IN" w:bidi="hi-IN"/>
        </w:rPr>
        <w:t>Рисунок 6</w:t>
      </w:r>
      <w:r w:rsidR="00F57505" w:rsidRPr="00F63129">
        <w:rPr>
          <w:rFonts w:eastAsia="Times New Roman" w:cs="Times New Roman"/>
          <w:color w:val="000000"/>
          <w:sz w:val="24"/>
          <w:szCs w:val="24"/>
          <w:lang w:eastAsia="hi-IN" w:bidi="hi-IN"/>
        </w:rPr>
        <w:t xml:space="preserve"> – Интерфейс приложения</w:t>
      </w:r>
    </w:p>
    <w:p w:rsidR="00F57505" w:rsidRPr="00F63129" w:rsidRDefault="00F57505" w:rsidP="00F63129">
      <w:pPr>
        <w:widowControl w:val="0"/>
        <w:autoSpaceDE w:val="0"/>
        <w:autoSpaceDN w:val="0"/>
        <w:adjustRightInd w:val="0"/>
        <w:rPr>
          <w:rFonts w:eastAsia="Times New Roman" w:cs="Times New Roman"/>
          <w:color w:val="000000"/>
          <w:szCs w:val="28"/>
          <w:lang w:eastAsia="hi-IN" w:bidi="hi-IN"/>
        </w:rPr>
      </w:pPr>
      <w:r w:rsidRPr="00F63129">
        <w:rPr>
          <w:rFonts w:eastAsia="Times New Roman" w:cs="Times New Roman"/>
          <w:color w:val="000000"/>
          <w:szCs w:val="28"/>
          <w:lang w:eastAsia="hi-IN" w:bidi="hi-IN"/>
        </w:rPr>
        <w:t xml:space="preserve">Форма </w:t>
      </w:r>
      <w:proofErr w:type="spellStart"/>
      <w:r w:rsidRPr="00F63129">
        <w:rPr>
          <w:rFonts w:eastAsia="Times New Roman" w:cs="Times New Roman"/>
          <w:color w:val="000000"/>
          <w:szCs w:val="28"/>
          <w:lang w:val="en-US" w:eastAsia="hi-IN" w:bidi="hi-IN"/>
        </w:rPr>
        <w:t>TaxMaster</w:t>
      </w:r>
      <w:proofErr w:type="spellEnd"/>
      <w:r w:rsidRPr="00F63129">
        <w:rPr>
          <w:rFonts w:eastAsia="Times New Roman" w:cs="Times New Roman"/>
          <w:color w:val="000000"/>
          <w:szCs w:val="28"/>
          <w:lang w:eastAsia="hi-IN" w:bidi="hi-IN"/>
        </w:rPr>
        <w:t xml:space="preserve"> содержит:</w:t>
      </w:r>
    </w:p>
    <w:p w:rsidR="00F57505" w:rsidRPr="00F63129" w:rsidRDefault="00F57505" w:rsidP="00F63129">
      <w:pPr>
        <w:pStyle w:val="a5"/>
        <w:widowControl w:val="0"/>
        <w:numPr>
          <w:ilvl w:val="0"/>
          <w:numId w:val="13"/>
        </w:numPr>
        <w:autoSpaceDE w:val="0"/>
        <w:autoSpaceDN w:val="0"/>
        <w:adjustRightInd w:val="0"/>
        <w:ind w:left="0" w:firstLine="709"/>
        <w:rPr>
          <w:rFonts w:eastAsia="Times New Roman" w:cs="Times New Roman"/>
          <w:color w:val="000000"/>
          <w:szCs w:val="28"/>
          <w:lang w:eastAsia="hi-IN" w:bidi="hi-IN"/>
        </w:rPr>
      </w:pPr>
      <w:proofErr w:type="spellStart"/>
      <w:r w:rsidRPr="00F63129">
        <w:rPr>
          <w:rFonts w:eastAsia="Times New Roman" w:cs="Times New Roman"/>
          <w:color w:val="000000"/>
          <w:szCs w:val="28"/>
          <w:lang w:val="en-US" w:eastAsia="hi-IN" w:bidi="hi-IN"/>
        </w:rPr>
        <w:t>TDBNavigatorEx</w:t>
      </w:r>
      <w:proofErr w:type="spellEnd"/>
      <w:r w:rsidRPr="00F63129">
        <w:rPr>
          <w:rFonts w:eastAsia="Times New Roman" w:cs="Times New Roman"/>
          <w:color w:val="000000"/>
          <w:szCs w:val="28"/>
          <w:lang w:val="en-US" w:eastAsia="hi-IN" w:bidi="hi-IN"/>
        </w:rPr>
        <w:t xml:space="preserve"> </w:t>
      </w:r>
    </w:p>
    <w:p w:rsidR="00F57505" w:rsidRPr="00F63129" w:rsidRDefault="00F57505" w:rsidP="00F63129">
      <w:pPr>
        <w:pStyle w:val="a5"/>
        <w:widowControl w:val="0"/>
        <w:numPr>
          <w:ilvl w:val="0"/>
          <w:numId w:val="13"/>
        </w:numPr>
        <w:autoSpaceDE w:val="0"/>
        <w:autoSpaceDN w:val="0"/>
        <w:adjustRightInd w:val="0"/>
        <w:ind w:left="0" w:firstLine="709"/>
        <w:rPr>
          <w:rFonts w:eastAsia="Times New Roman" w:cs="Times New Roman"/>
          <w:color w:val="000000"/>
          <w:szCs w:val="28"/>
          <w:lang w:eastAsia="hi-IN" w:bidi="hi-IN"/>
        </w:rPr>
      </w:pPr>
      <w:proofErr w:type="spellStart"/>
      <w:r w:rsidRPr="00F63129">
        <w:rPr>
          <w:rFonts w:eastAsia="Times New Roman" w:cs="Times New Roman"/>
          <w:color w:val="000000"/>
          <w:szCs w:val="28"/>
          <w:lang w:val="en-US" w:eastAsia="hi-IN" w:bidi="hi-IN"/>
        </w:rPr>
        <w:t>TCoolGrid</w:t>
      </w:r>
      <w:proofErr w:type="spellEnd"/>
      <w:r w:rsidRPr="00F63129">
        <w:rPr>
          <w:rFonts w:eastAsia="Times New Roman" w:cs="Times New Roman"/>
          <w:color w:val="000000"/>
          <w:szCs w:val="28"/>
          <w:lang w:val="en-US" w:eastAsia="hi-IN" w:bidi="hi-IN"/>
        </w:rPr>
        <w:t xml:space="preserve"> </w:t>
      </w:r>
    </w:p>
    <w:p w:rsidR="00F57505" w:rsidRPr="00F63129" w:rsidRDefault="00BC078C" w:rsidP="00F63129">
      <w:pPr>
        <w:pStyle w:val="a5"/>
        <w:widowControl w:val="0"/>
        <w:numPr>
          <w:ilvl w:val="0"/>
          <w:numId w:val="13"/>
        </w:numPr>
        <w:autoSpaceDE w:val="0"/>
        <w:autoSpaceDN w:val="0"/>
        <w:adjustRightInd w:val="0"/>
        <w:ind w:left="0" w:firstLine="709"/>
        <w:rPr>
          <w:rFonts w:eastAsia="Times New Roman" w:cs="Times New Roman"/>
          <w:color w:val="000000"/>
          <w:szCs w:val="28"/>
          <w:lang w:eastAsia="hi-IN" w:bidi="hi-IN"/>
        </w:rPr>
      </w:pPr>
      <w:r w:rsidRPr="00F63129">
        <w:rPr>
          <w:rFonts w:eastAsia="Times New Roman" w:cs="Times New Roman"/>
          <w:color w:val="000000"/>
          <w:szCs w:val="28"/>
          <w:lang w:val="en-US" w:eastAsia="hi-IN" w:bidi="hi-IN"/>
        </w:rPr>
        <w:t xml:space="preserve">5 </w:t>
      </w:r>
      <w:r w:rsidRPr="00F63129">
        <w:rPr>
          <w:rFonts w:eastAsia="Times New Roman" w:cs="Times New Roman"/>
          <w:color w:val="000000"/>
          <w:szCs w:val="28"/>
          <w:lang w:eastAsia="hi-IN" w:bidi="hi-IN"/>
        </w:rPr>
        <w:t xml:space="preserve">кнопок </w:t>
      </w:r>
      <w:proofErr w:type="spellStart"/>
      <w:r w:rsidRPr="00F63129">
        <w:rPr>
          <w:rFonts w:eastAsia="Times New Roman" w:cs="Times New Roman"/>
          <w:color w:val="000000"/>
          <w:szCs w:val="28"/>
          <w:lang w:val="en-US" w:eastAsia="hi-IN" w:bidi="hi-IN"/>
        </w:rPr>
        <w:t>TGridToolButton</w:t>
      </w:r>
      <w:proofErr w:type="spellEnd"/>
      <w:r w:rsidRPr="00F63129">
        <w:rPr>
          <w:rFonts w:eastAsia="Times New Roman" w:cs="Times New Roman"/>
          <w:color w:val="000000"/>
          <w:szCs w:val="28"/>
          <w:lang w:val="en-US" w:eastAsia="hi-IN" w:bidi="hi-IN"/>
        </w:rPr>
        <w:t xml:space="preserve"> </w:t>
      </w:r>
    </w:p>
    <w:p w:rsidR="00BC078C" w:rsidRPr="00F63129" w:rsidRDefault="00E9044B" w:rsidP="00F63129">
      <w:pPr>
        <w:pStyle w:val="a5"/>
        <w:widowControl w:val="0"/>
        <w:numPr>
          <w:ilvl w:val="0"/>
          <w:numId w:val="13"/>
        </w:numPr>
        <w:autoSpaceDE w:val="0"/>
        <w:autoSpaceDN w:val="0"/>
        <w:adjustRightInd w:val="0"/>
        <w:ind w:left="0" w:firstLine="709"/>
        <w:rPr>
          <w:rFonts w:eastAsia="Times New Roman" w:cs="Times New Roman"/>
          <w:color w:val="000000"/>
          <w:szCs w:val="28"/>
          <w:lang w:eastAsia="hi-IN" w:bidi="hi-IN"/>
        </w:rPr>
      </w:pPr>
      <w:proofErr w:type="spellStart"/>
      <w:r w:rsidRPr="00F63129">
        <w:rPr>
          <w:rFonts w:eastAsia="Times New Roman" w:cs="Times New Roman"/>
          <w:color w:val="000000"/>
          <w:szCs w:val="28"/>
          <w:lang w:val="en-US" w:eastAsia="hi-IN" w:bidi="hi-IN"/>
        </w:rPr>
        <w:t>TDataSource</w:t>
      </w:r>
      <w:proofErr w:type="spellEnd"/>
      <w:r w:rsidRPr="00F63129">
        <w:rPr>
          <w:rFonts w:eastAsia="Times New Roman" w:cs="Times New Roman"/>
          <w:color w:val="000000"/>
          <w:szCs w:val="28"/>
          <w:lang w:val="en-US" w:eastAsia="hi-IN" w:bidi="hi-IN"/>
        </w:rPr>
        <w:t xml:space="preserve"> </w:t>
      </w:r>
    </w:p>
    <w:p w:rsidR="00E9044B" w:rsidRPr="00F63129" w:rsidRDefault="00E9044B" w:rsidP="00F63129">
      <w:pPr>
        <w:pStyle w:val="a5"/>
        <w:widowControl w:val="0"/>
        <w:numPr>
          <w:ilvl w:val="0"/>
          <w:numId w:val="13"/>
        </w:numPr>
        <w:autoSpaceDE w:val="0"/>
        <w:autoSpaceDN w:val="0"/>
        <w:adjustRightInd w:val="0"/>
        <w:ind w:left="0" w:firstLine="709"/>
        <w:rPr>
          <w:rFonts w:eastAsia="Times New Roman" w:cs="Times New Roman"/>
          <w:color w:val="000000"/>
          <w:szCs w:val="28"/>
          <w:lang w:eastAsia="hi-IN" w:bidi="hi-IN"/>
        </w:rPr>
      </w:pPr>
      <w:proofErr w:type="spellStart"/>
      <w:r w:rsidRPr="00F63129">
        <w:rPr>
          <w:rFonts w:eastAsia="Times New Roman" w:cs="Times New Roman"/>
          <w:color w:val="000000"/>
          <w:szCs w:val="28"/>
          <w:lang w:val="en-US" w:eastAsia="hi-IN" w:bidi="hi-IN"/>
        </w:rPr>
        <w:t>TMainMenu</w:t>
      </w:r>
      <w:proofErr w:type="spellEnd"/>
    </w:p>
    <w:p w:rsidR="00E9044B" w:rsidRPr="00F63129" w:rsidRDefault="00E9044B" w:rsidP="00F63129">
      <w:pPr>
        <w:pStyle w:val="a5"/>
        <w:widowControl w:val="0"/>
        <w:numPr>
          <w:ilvl w:val="0"/>
          <w:numId w:val="13"/>
        </w:numPr>
        <w:autoSpaceDE w:val="0"/>
        <w:autoSpaceDN w:val="0"/>
        <w:adjustRightInd w:val="0"/>
        <w:ind w:left="0" w:firstLine="709"/>
        <w:rPr>
          <w:rFonts w:eastAsia="Times New Roman" w:cs="Times New Roman"/>
          <w:color w:val="000000"/>
          <w:szCs w:val="28"/>
          <w:lang w:eastAsia="hi-IN" w:bidi="hi-IN"/>
        </w:rPr>
      </w:pPr>
      <w:r w:rsidRPr="00F63129">
        <w:rPr>
          <w:rFonts w:eastAsia="Times New Roman" w:cs="Times New Roman"/>
          <w:color w:val="000000"/>
          <w:szCs w:val="28"/>
          <w:lang w:eastAsia="hi-IN" w:bidi="hi-IN"/>
        </w:rPr>
        <w:t xml:space="preserve">5 </w:t>
      </w:r>
      <w:r w:rsidR="00643D7F" w:rsidRPr="00F63129">
        <w:rPr>
          <w:rFonts w:eastAsia="Times New Roman" w:cs="Times New Roman"/>
          <w:color w:val="000000"/>
          <w:szCs w:val="28"/>
          <w:lang w:eastAsia="hi-IN" w:bidi="hi-IN"/>
        </w:rPr>
        <w:t xml:space="preserve">полей </w:t>
      </w:r>
      <w:proofErr w:type="spellStart"/>
      <w:r w:rsidRPr="00F63129">
        <w:rPr>
          <w:rFonts w:eastAsia="Times New Roman" w:cs="Times New Roman"/>
          <w:color w:val="000000"/>
          <w:szCs w:val="28"/>
          <w:lang w:val="en-US" w:eastAsia="hi-IN" w:bidi="hi-IN"/>
        </w:rPr>
        <w:t>TPopupMenu</w:t>
      </w:r>
      <w:proofErr w:type="spellEnd"/>
    </w:p>
    <w:p w:rsidR="00E9044B" w:rsidRPr="00F63129" w:rsidRDefault="00E9044B" w:rsidP="00F63129">
      <w:pPr>
        <w:pStyle w:val="a5"/>
        <w:widowControl w:val="0"/>
        <w:numPr>
          <w:ilvl w:val="0"/>
          <w:numId w:val="13"/>
        </w:numPr>
        <w:autoSpaceDE w:val="0"/>
        <w:autoSpaceDN w:val="0"/>
        <w:adjustRightInd w:val="0"/>
        <w:ind w:left="0" w:firstLine="709"/>
        <w:rPr>
          <w:rFonts w:eastAsia="Times New Roman" w:cs="Times New Roman"/>
          <w:color w:val="000000"/>
          <w:szCs w:val="28"/>
          <w:lang w:eastAsia="hi-IN" w:bidi="hi-IN"/>
        </w:rPr>
      </w:pPr>
      <w:r w:rsidRPr="00F63129">
        <w:rPr>
          <w:rFonts w:eastAsia="Times New Roman" w:cs="Times New Roman"/>
          <w:color w:val="000000"/>
          <w:szCs w:val="28"/>
          <w:lang w:eastAsia="hi-IN" w:bidi="hi-IN"/>
        </w:rPr>
        <w:t xml:space="preserve">10 кнопок </w:t>
      </w:r>
      <w:proofErr w:type="spellStart"/>
      <w:r w:rsidR="00643D7F" w:rsidRPr="00F63129">
        <w:rPr>
          <w:rFonts w:eastAsia="Times New Roman" w:cs="Times New Roman"/>
          <w:color w:val="000000"/>
          <w:szCs w:val="28"/>
          <w:lang w:val="en-US" w:eastAsia="hi-IN" w:bidi="hi-IN"/>
        </w:rPr>
        <w:t>TToolButton</w:t>
      </w:r>
      <w:proofErr w:type="spellEnd"/>
    </w:p>
    <w:p w:rsidR="00643D7F" w:rsidRPr="00F63129" w:rsidRDefault="00643D7F" w:rsidP="00F63129">
      <w:pPr>
        <w:pStyle w:val="a5"/>
        <w:widowControl w:val="0"/>
        <w:numPr>
          <w:ilvl w:val="0"/>
          <w:numId w:val="13"/>
        </w:numPr>
        <w:autoSpaceDE w:val="0"/>
        <w:autoSpaceDN w:val="0"/>
        <w:adjustRightInd w:val="0"/>
        <w:ind w:left="0" w:firstLine="709"/>
        <w:rPr>
          <w:rFonts w:eastAsia="Times New Roman" w:cs="Times New Roman"/>
          <w:color w:val="000000"/>
          <w:szCs w:val="28"/>
          <w:lang w:eastAsia="hi-IN" w:bidi="hi-IN"/>
        </w:rPr>
      </w:pPr>
      <w:proofErr w:type="spellStart"/>
      <w:r w:rsidRPr="00F63129">
        <w:rPr>
          <w:rFonts w:eastAsia="Times New Roman" w:cs="Times New Roman"/>
          <w:color w:val="000000"/>
          <w:szCs w:val="28"/>
          <w:lang w:val="en-US" w:eastAsia="hi-IN" w:bidi="hi-IN"/>
        </w:rPr>
        <w:t>TFormSaver</w:t>
      </w:r>
      <w:proofErr w:type="spellEnd"/>
    </w:p>
    <w:p w:rsidR="00643D7F" w:rsidRPr="00F63129" w:rsidRDefault="00643D7F" w:rsidP="00F63129">
      <w:pPr>
        <w:pStyle w:val="a5"/>
        <w:widowControl w:val="0"/>
        <w:numPr>
          <w:ilvl w:val="0"/>
          <w:numId w:val="13"/>
        </w:numPr>
        <w:autoSpaceDE w:val="0"/>
        <w:autoSpaceDN w:val="0"/>
        <w:adjustRightInd w:val="0"/>
        <w:ind w:left="0" w:firstLine="709"/>
        <w:rPr>
          <w:rFonts w:eastAsia="Times New Roman" w:cs="Times New Roman"/>
          <w:color w:val="000000"/>
          <w:szCs w:val="28"/>
          <w:lang w:eastAsia="hi-IN" w:bidi="hi-IN"/>
        </w:rPr>
      </w:pPr>
      <w:proofErr w:type="spellStart"/>
      <w:r w:rsidRPr="00F63129">
        <w:rPr>
          <w:rFonts w:eastAsia="Times New Roman" w:cs="Times New Roman"/>
          <w:color w:val="000000"/>
          <w:szCs w:val="28"/>
          <w:lang w:val="en-US" w:eastAsia="hi-IN" w:bidi="hi-IN"/>
        </w:rPr>
        <w:t>TStaticSet</w:t>
      </w:r>
      <w:proofErr w:type="spellEnd"/>
    </w:p>
    <w:p w:rsidR="00643D7F" w:rsidRPr="00F63129" w:rsidRDefault="00643D7F" w:rsidP="00F63129">
      <w:pPr>
        <w:pStyle w:val="a5"/>
        <w:widowControl w:val="0"/>
        <w:numPr>
          <w:ilvl w:val="0"/>
          <w:numId w:val="13"/>
        </w:numPr>
        <w:autoSpaceDE w:val="0"/>
        <w:autoSpaceDN w:val="0"/>
        <w:adjustRightInd w:val="0"/>
        <w:ind w:left="0" w:firstLine="709"/>
        <w:rPr>
          <w:rFonts w:eastAsia="Times New Roman" w:cs="Times New Roman"/>
          <w:color w:val="000000"/>
          <w:szCs w:val="28"/>
          <w:lang w:eastAsia="hi-IN" w:bidi="hi-IN"/>
        </w:rPr>
      </w:pPr>
      <w:proofErr w:type="spellStart"/>
      <w:r w:rsidRPr="00F63129">
        <w:rPr>
          <w:rFonts w:eastAsia="Times New Roman" w:cs="Times New Roman"/>
          <w:color w:val="000000"/>
          <w:szCs w:val="28"/>
          <w:lang w:val="en-US" w:eastAsia="hi-IN" w:bidi="hi-IN"/>
        </w:rPr>
        <w:t>TImageList</w:t>
      </w:r>
      <w:proofErr w:type="spellEnd"/>
    </w:p>
    <w:p w:rsidR="00643D7F" w:rsidRPr="00F63129" w:rsidRDefault="00643D7F" w:rsidP="00F63129">
      <w:pPr>
        <w:pStyle w:val="a5"/>
        <w:widowControl w:val="0"/>
        <w:numPr>
          <w:ilvl w:val="0"/>
          <w:numId w:val="13"/>
        </w:numPr>
        <w:autoSpaceDE w:val="0"/>
        <w:autoSpaceDN w:val="0"/>
        <w:adjustRightInd w:val="0"/>
        <w:ind w:left="0" w:firstLine="709"/>
        <w:rPr>
          <w:rFonts w:eastAsia="Times New Roman" w:cs="Times New Roman"/>
          <w:color w:val="000000"/>
          <w:szCs w:val="28"/>
          <w:lang w:eastAsia="hi-IN" w:bidi="hi-IN"/>
        </w:rPr>
      </w:pPr>
      <w:proofErr w:type="spellStart"/>
      <w:r w:rsidRPr="00F63129">
        <w:rPr>
          <w:rFonts w:eastAsia="Times New Roman" w:cs="Times New Roman"/>
          <w:color w:val="000000"/>
          <w:szCs w:val="28"/>
          <w:lang w:val="en-US" w:eastAsia="hi-IN" w:bidi="hi-IN"/>
        </w:rPr>
        <w:t>TImplementator</w:t>
      </w:r>
      <w:proofErr w:type="spellEnd"/>
    </w:p>
    <w:p w:rsidR="00643D7F" w:rsidRPr="00F63129" w:rsidRDefault="00643D7F" w:rsidP="00F63129">
      <w:pPr>
        <w:pStyle w:val="a5"/>
        <w:widowControl w:val="0"/>
        <w:numPr>
          <w:ilvl w:val="0"/>
          <w:numId w:val="13"/>
        </w:numPr>
        <w:autoSpaceDE w:val="0"/>
        <w:autoSpaceDN w:val="0"/>
        <w:adjustRightInd w:val="0"/>
        <w:ind w:left="0" w:firstLine="709"/>
        <w:rPr>
          <w:rFonts w:eastAsia="Times New Roman" w:cs="Times New Roman"/>
          <w:color w:val="000000"/>
          <w:szCs w:val="28"/>
          <w:lang w:eastAsia="hi-IN" w:bidi="hi-IN"/>
        </w:rPr>
      </w:pPr>
      <w:proofErr w:type="spellStart"/>
      <w:r w:rsidRPr="00F63129">
        <w:rPr>
          <w:rFonts w:eastAsia="Times New Roman" w:cs="Times New Roman"/>
          <w:color w:val="000000"/>
          <w:szCs w:val="28"/>
          <w:lang w:val="en-US" w:eastAsia="hi-IN" w:bidi="hi-IN"/>
        </w:rPr>
        <w:t>TMidasQueryManager</w:t>
      </w:r>
      <w:proofErr w:type="spellEnd"/>
    </w:p>
    <w:p w:rsidR="00EA662C" w:rsidRPr="00F63129" w:rsidRDefault="00EA662C" w:rsidP="00F63129">
      <w:pPr>
        <w:widowControl w:val="0"/>
        <w:autoSpaceDE w:val="0"/>
        <w:autoSpaceDN w:val="0"/>
        <w:adjustRightInd w:val="0"/>
        <w:ind w:left="357" w:firstLine="0"/>
        <w:rPr>
          <w:rFonts w:eastAsia="Times New Roman" w:cs="Times New Roman"/>
          <w:color w:val="000000"/>
          <w:szCs w:val="28"/>
          <w:lang w:eastAsia="hi-IN" w:bidi="hi-IN"/>
        </w:rPr>
      </w:pPr>
      <w:r w:rsidRPr="00F63129">
        <w:rPr>
          <w:noProof/>
          <w:szCs w:val="28"/>
          <w:lang w:eastAsia="ru-RU"/>
        </w:rPr>
        <w:lastRenderedPageBreak/>
        <w:drawing>
          <wp:inline distT="0" distB="0" distL="0" distR="0" wp14:anchorId="705D5295" wp14:editId="4735FF16">
            <wp:extent cx="5939790" cy="33407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39790" cy="3340735"/>
                    </a:xfrm>
                    <a:prstGeom prst="rect">
                      <a:avLst/>
                    </a:prstGeom>
                  </pic:spPr>
                </pic:pic>
              </a:graphicData>
            </a:graphic>
          </wp:inline>
        </w:drawing>
      </w:r>
    </w:p>
    <w:p w:rsidR="00EA662C" w:rsidRPr="00F63129" w:rsidRDefault="00EE6FF5" w:rsidP="00F63129">
      <w:pPr>
        <w:pStyle w:val="ac"/>
        <w:shd w:val="clear" w:color="auto" w:fill="FFFFFF"/>
        <w:spacing w:before="0" w:beforeAutospacing="0" w:after="120" w:afterAutospacing="0" w:line="360" w:lineRule="auto"/>
        <w:jc w:val="center"/>
        <w:rPr>
          <w:color w:val="000000"/>
        </w:rPr>
      </w:pPr>
      <w:r>
        <w:rPr>
          <w:color w:val="000000"/>
        </w:rPr>
        <w:t>Рисунок 7</w:t>
      </w:r>
      <w:r w:rsidR="00EA662C" w:rsidRPr="00F63129">
        <w:rPr>
          <w:color w:val="000000"/>
        </w:rPr>
        <w:t xml:space="preserve"> – Итоговый интерфейс программы</w:t>
      </w:r>
    </w:p>
    <w:p w:rsidR="00643D7F" w:rsidRPr="00F63129" w:rsidRDefault="00643D7F" w:rsidP="00F63129">
      <w:pPr>
        <w:pStyle w:val="a5"/>
        <w:widowControl w:val="0"/>
        <w:numPr>
          <w:ilvl w:val="0"/>
          <w:numId w:val="14"/>
        </w:numPr>
        <w:autoSpaceDE w:val="0"/>
        <w:autoSpaceDN w:val="0"/>
        <w:adjustRightInd w:val="0"/>
        <w:spacing w:before="120" w:after="120"/>
        <w:ind w:left="0" w:firstLine="709"/>
        <w:rPr>
          <w:rFonts w:eastAsia="Times New Roman" w:cs="Times New Roman"/>
          <w:color w:val="000000"/>
          <w:szCs w:val="28"/>
          <w:lang w:eastAsia="hi-IN" w:bidi="hi-IN"/>
        </w:rPr>
      </w:pPr>
      <w:r w:rsidRPr="00F63129">
        <w:rPr>
          <w:rFonts w:eastAsia="Times New Roman" w:cs="Times New Roman"/>
          <w:color w:val="000000"/>
          <w:szCs w:val="28"/>
          <w:lang w:eastAsia="hi-IN" w:bidi="hi-IN"/>
        </w:rPr>
        <w:t>Выполнение отладки и тестирование программы на уровне модуля</w:t>
      </w:r>
    </w:p>
    <w:p w:rsidR="00643D7F" w:rsidRPr="00F63129" w:rsidRDefault="00643D7F" w:rsidP="00F63129">
      <w:pPr>
        <w:widowControl w:val="0"/>
        <w:autoSpaceDE w:val="0"/>
        <w:autoSpaceDN w:val="0"/>
        <w:adjustRightInd w:val="0"/>
        <w:rPr>
          <w:rFonts w:eastAsia="Times New Roman" w:cs="Times New Roman"/>
          <w:color w:val="000000"/>
          <w:szCs w:val="28"/>
          <w:lang w:eastAsia="hi-IN" w:bidi="hi-IN"/>
        </w:rPr>
      </w:pPr>
      <w:r w:rsidRPr="00F63129">
        <w:rPr>
          <w:rFonts w:cs="Times New Roman"/>
          <w:color w:val="000000"/>
          <w:szCs w:val="28"/>
        </w:rPr>
        <w:t>Одна из самых распространенных задач отладки — выполнение программы шаг за шагом, по одной строке за раз для проверки правильности выполнения. При пошаговом прохождении кода отладчик выводит окно редактирования с выполняемой программой. Точка выполнения, показывающая следующую выполняемую строку программы, представляется в виде зеленой стрелки, расположенной слева от области исходного текста в окне редактирования.</w:t>
      </w:r>
    </w:p>
    <w:p w:rsidR="00643D7F" w:rsidRPr="00F63129" w:rsidRDefault="00643D7F" w:rsidP="00F63129">
      <w:pPr>
        <w:pStyle w:val="ac"/>
        <w:shd w:val="clear" w:color="auto" w:fill="FFFFFF"/>
        <w:spacing w:before="0" w:beforeAutospacing="0" w:after="0" w:afterAutospacing="0" w:line="360" w:lineRule="auto"/>
        <w:ind w:firstLine="709"/>
        <w:jc w:val="both"/>
        <w:rPr>
          <w:color w:val="000000"/>
          <w:sz w:val="28"/>
          <w:szCs w:val="28"/>
        </w:rPr>
      </w:pPr>
      <w:r w:rsidRPr="00F63129">
        <w:rPr>
          <w:color w:val="000000"/>
          <w:sz w:val="28"/>
          <w:szCs w:val="28"/>
        </w:rPr>
        <w:t>После успешной компиляции модуля на полосе отладочной информации каждая строка кода, внесшая свой вклад в модуль, будет отмечена маленьким, синим кружком. Если же строка не помечена, значит, здесь поработал оптимизатор. Поскольку для таких строк выполняемый код не сгенерирован эти строки не будут помечены точкой выполнения.</w:t>
      </w:r>
    </w:p>
    <w:p w:rsidR="00AB5D4C" w:rsidRPr="00F63129" w:rsidRDefault="00643D7F" w:rsidP="00F63129">
      <w:pPr>
        <w:pStyle w:val="ac"/>
        <w:shd w:val="clear" w:color="auto" w:fill="FFFFFF"/>
        <w:spacing w:before="0" w:beforeAutospacing="0" w:after="0" w:afterAutospacing="0" w:line="360" w:lineRule="auto"/>
        <w:ind w:firstLine="709"/>
        <w:jc w:val="both"/>
        <w:rPr>
          <w:color w:val="000000"/>
          <w:sz w:val="28"/>
          <w:szCs w:val="28"/>
        </w:rPr>
      </w:pPr>
      <w:r w:rsidRPr="00F63129">
        <w:rPr>
          <w:color w:val="000000"/>
          <w:sz w:val="28"/>
          <w:szCs w:val="28"/>
        </w:rPr>
        <w:t xml:space="preserve">Интегрированная среда </w:t>
      </w:r>
      <w:proofErr w:type="spellStart"/>
      <w:r w:rsidRPr="00F63129">
        <w:rPr>
          <w:color w:val="000000"/>
          <w:sz w:val="28"/>
          <w:szCs w:val="28"/>
        </w:rPr>
        <w:t>Delphi</w:t>
      </w:r>
      <w:proofErr w:type="spellEnd"/>
      <w:r w:rsidRPr="00F63129">
        <w:rPr>
          <w:color w:val="000000"/>
          <w:sz w:val="28"/>
          <w:szCs w:val="28"/>
        </w:rPr>
        <w:t xml:space="preserve"> предоставляет пользователю несколько команд пошаговой отладки доступных в меню </w:t>
      </w:r>
      <w:proofErr w:type="spellStart"/>
      <w:r w:rsidRPr="00F63129">
        <w:rPr>
          <w:color w:val="000000"/>
          <w:sz w:val="28"/>
          <w:szCs w:val="28"/>
        </w:rPr>
        <w:t>Run</w:t>
      </w:r>
      <w:proofErr w:type="spellEnd"/>
    </w:p>
    <w:p w:rsidR="00AB5D4C" w:rsidRPr="00F63129" w:rsidRDefault="00AB5D4C" w:rsidP="00F63129">
      <w:pPr>
        <w:pStyle w:val="ac"/>
        <w:shd w:val="clear" w:color="auto" w:fill="FFFFFF"/>
        <w:spacing w:before="0" w:beforeAutospacing="0" w:after="0" w:afterAutospacing="0" w:line="360" w:lineRule="auto"/>
        <w:jc w:val="center"/>
        <w:rPr>
          <w:color w:val="000000"/>
          <w:sz w:val="28"/>
          <w:szCs w:val="28"/>
          <w:lang w:val="en-US"/>
        </w:rPr>
      </w:pPr>
      <w:r w:rsidRPr="00F63129">
        <w:rPr>
          <w:noProof/>
          <w:sz w:val="28"/>
          <w:szCs w:val="28"/>
        </w:rPr>
        <w:lastRenderedPageBreak/>
        <w:drawing>
          <wp:inline distT="0" distB="0" distL="0" distR="0" wp14:anchorId="7D87CA7A" wp14:editId="5D6FA234">
            <wp:extent cx="1261474" cy="1828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0312" r="77098" b="61667"/>
                    <a:stretch/>
                  </pic:blipFill>
                  <pic:spPr bwMode="auto">
                    <a:xfrm>
                      <a:off x="0" y="0"/>
                      <a:ext cx="1262961" cy="1830956"/>
                    </a:xfrm>
                    <a:prstGeom prst="rect">
                      <a:avLst/>
                    </a:prstGeom>
                    <a:ln>
                      <a:noFill/>
                    </a:ln>
                    <a:extLst>
                      <a:ext uri="{53640926-AAD7-44D8-BBD7-CCE9431645EC}">
                        <a14:shadowObscured xmlns:a14="http://schemas.microsoft.com/office/drawing/2010/main"/>
                      </a:ext>
                    </a:extLst>
                  </pic:spPr>
                </pic:pic>
              </a:graphicData>
            </a:graphic>
          </wp:inline>
        </w:drawing>
      </w:r>
    </w:p>
    <w:p w:rsidR="00B3707B" w:rsidRPr="00F63129" w:rsidRDefault="00EE6FF5" w:rsidP="00F63129">
      <w:pPr>
        <w:pStyle w:val="ac"/>
        <w:shd w:val="clear" w:color="auto" w:fill="FFFFFF"/>
        <w:spacing w:before="0" w:beforeAutospacing="0" w:after="120" w:afterAutospacing="0" w:line="360" w:lineRule="auto"/>
        <w:jc w:val="center"/>
        <w:rPr>
          <w:color w:val="000000"/>
        </w:rPr>
      </w:pPr>
      <w:r>
        <w:rPr>
          <w:color w:val="000000"/>
        </w:rPr>
        <w:t>Рисунок 8</w:t>
      </w:r>
      <w:r w:rsidR="00AB5D4C" w:rsidRPr="00F63129">
        <w:rPr>
          <w:color w:val="000000"/>
        </w:rPr>
        <w:t xml:space="preserve"> – </w:t>
      </w:r>
      <w:r w:rsidR="00EA662C" w:rsidRPr="00F63129">
        <w:rPr>
          <w:color w:val="000000"/>
        </w:rPr>
        <w:t>Компоненты отладки программы</w:t>
      </w:r>
    </w:p>
    <w:p w:rsidR="00AB5D4C" w:rsidRPr="00F63129" w:rsidRDefault="00AB5D4C" w:rsidP="00F63129">
      <w:pPr>
        <w:pStyle w:val="ac"/>
        <w:shd w:val="clear" w:color="auto" w:fill="FFFFFF"/>
        <w:spacing w:before="0" w:beforeAutospacing="0" w:after="0" w:afterAutospacing="0" w:line="360" w:lineRule="auto"/>
        <w:ind w:firstLine="709"/>
        <w:jc w:val="both"/>
        <w:rPr>
          <w:color w:val="000000"/>
          <w:sz w:val="28"/>
          <w:szCs w:val="28"/>
        </w:rPr>
      </w:pPr>
      <w:proofErr w:type="spellStart"/>
      <w:r w:rsidRPr="00F63129">
        <w:rPr>
          <w:color w:val="000000"/>
          <w:sz w:val="28"/>
          <w:szCs w:val="28"/>
        </w:rPr>
        <w:t>Run</w:t>
      </w:r>
      <w:proofErr w:type="spellEnd"/>
      <w:r w:rsidRPr="00F63129">
        <w:rPr>
          <w:color w:val="000000"/>
          <w:sz w:val="28"/>
          <w:szCs w:val="28"/>
        </w:rPr>
        <w:t xml:space="preserve">. Выбор этой команды запускает приложение на выполнение в обычном режиме. Вы можете использовать ее как для запуска приложения, так и для продолжения его работы после какого-либо прерывания выполнения (например, по точке останова). Если включена опция </w:t>
      </w:r>
      <w:proofErr w:type="spellStart"/>
      <w:r w:rsidRPr="00F63129">
        <w:rPr>
          <w:color w:val="000000"/>
          <w:sz w:val="28"/>
          <w:szCs w:val="28"/>
        </w:rPr>
        <w:t>Break</w:t>
      </w:r>
      <w:proofErr w:type="spellEnd"/>
      <w:r w:rsidRPr="00F63129">
        <w:rPr>
          <w:color w:val="000000"/>
          <w:sz w:val="28"/>
          <w:szCs w:val="28"/>
        </w:rPr>
        <w:t xml:space="preserve"> </w:t>
      </w:r>
      <w:proofErr w:type="spellStart"/>
      <w:r w:rsidRPr="00F63129">
        <w:rPr>
          <w:color w:val="000000"/>
          <w:sz w:val="28"/>
          <w:szCs w:val="28"/>
        </w:rPr>
        <w:t>on</w:t>
      </w:r>
      <w:proofErr w:type="spellEnd"/>
      <w:r w:rsidRPr="00F63129">
        <w:rPr>
          <w:color w:val="000000"/>
          <w:sz w:val="28"/>
          <w:szCs w:val="28"/>
        </w:rPr>
        <w:t xml:space="preserve"> </w:t>
      </w:r>
      <w:proofErr w:type="spellStart"/>
      <w:r w:rsidRPr="00F63129">
        <w:rPr>
          <w:color w:val="000000"/>
          <w:sz w:val="28"/>
          <w:szCs w:val="28"/>
        </w:rPr>
        <w:t>Exception</w:t>
      </w:r>
      <w:proofErr w:type="spellEnd"/>
      <w:r w:rsidRPr="00F63129">
        <w:rPr>
          <w:color w:val="000000"/>
          <w:sz w:val="28"/>
          <w:szCs w:val="28"/>
        </w:rPr>
        <w:t>, используйте команду для продолжения работы после получения сообщения об исключительной ситуации</w:t>
      </w:r>
    </w:p>
    <w:p w:rsidR="00AB5D4C" w:rsidRPr="00F63129" w:rsidRDefault="00AB5D4C" w:rsidP="00F63129">
      <w:pPr>
        <w:pStyle w:val="ac"/>
        <w:shd w:val="clear" w:color="auto" w:fill="FFFFFF"/>
        <w:spacing w:before="0" w:beforeAutospacing="0" w:after="0" w:afterAutospacing="0" w:line="360" w:lineRule="auto"/>
        <w:ind w:firstLine="709"/>
        <w:jc w:val="both"/>
        <w:rPr>
          <w:color w:val="000000"/>
          <w:sz w:val="28"/>
          <w:szCs w:val="28"/>
        </w:rPr>
      </w:pPr>
      <w:proofErr w:type="spellStart"/>
      <w:r w:rsidRPr="00F63129">
        <w:rPr>
          <w:color w:val="000000"/>
          <w:sz w:val="28"/>
          <w:szCs w:val="28"/>
        </w:rPr>
        <w:t>Step</w:t>
      </w:r>
      <w:proofErr w:type="spellEnd"/>
      <w:r w:rsidRPr="00F63129">
        <w:rPr>
          <w:color w:val="000000"/>
          <w:sz w:val="28"/>
          <w:szCs w:val="28"/>
        </w:rPr>
        <w:t xml:space="preserve"> </w:t>
      </w:r>
      <w:proofErr w:type="spellStart"/>
      <w:r w:rsidRPr="00F63129">
        <w:rPr>
          <w:color w:val="000000"/>
          <w:sz w:val="28"/>
          <w:szCs w:val="28"/>
        </w:rPr>
        <w:t>Over</w:t>
      </w:r>
      <w:proofErr w:type="spellEnd"/>
      <w:r w:rsidRPr="00F63129">
        <w:rPr>
          <w:color w:val="000000"/>
          <w:sz w:val="28"/>
          <w:szCs w:val="28"/>
        </w:rPr>
        <w:t>. Когда точка выполнения находится на строке содержащей вызов процедуры или функции, используйте эту команду для выполнения строки, включая вызовы в один шаг, без прохождения отдельных строк вызываемых функций. Точка выполнения перемещается при выполнении на следующую строку</w:t>
      </w:r>
    </w:p>
    <w:p w:rsidR="00AB5D4C" w:rsidRPr="00F63129" w:rsidRDefault="00AB5D4C" w:rsidP="00F63129">
      <w:pPr>
        <w:pStyle w:val="ac"/>
        <w:shd w:val="clear" w:color="auto" w:fill="FFFFFF"/>
        <w:spacing w:before="0" w:beforeAutospacing="0" w:after="0" w:afterAutospacing="0" w:line="360" w:lineRule="auto"/>
        <w:ind w:firstLine="709"/>
        <w:jc w:val="both"/>
        <w:rPr>
          <w:color w:val="000000"/>
          <w:sz w:val="28"/>
          <w:szCs w:val="28"/>
        </w:rPr>
      </w:pPr>
      <w:proofErr w:type="spellStart"/>
      <w:r w:rsidRPr="00F63129">
        <w:rPr>
          <w:color w:val="000000"/>
          <w:sz w:val="28"/>
          <w:szCs w:val="28"/>
        </w:rPr>
        <w:t>Trace</w:t>
      </w:r>
      <w:proofErr w:type="spellEnd"/>
      <w:r w:rsidRPr="00F63129">
        <w:rPr>
          <w:color w:val="000000"/>
          <w:sz w:val="28"/>
          <w:szCs w:val="28"/>
        </w:rPr>
        <w:t xml:space="preserve"> </w:t>
      </w:r>
      <w:proofErr w:type="spellStart"/>
      <w:r w:rsidRPr="00F63129">
        <w:rPr>
          <w:color w:val="000000"/>
          <w:sz w:val="28"/>
          <w:szCs w:val="28"/>
        </w:rPr>
        <w:t>Into</w:t>
      </w:r>
      <w:proofErr w:type="spellEnd"/>
      <w:r w:rsidRPr="00F63129">
        <w:rPr>
          <w:color w:val="000000"/>
          <w:sz w:val="28"/>
          <w:szCs w:val="28"/>
        </w:rPr>
        <w:t xml:space="preserve">. В отличие от предыдущей команды, эта опция отработает пошаговую отладку вызываемых процедур и функций. Другими словами, если, например, в строке вызывается некая процедура, то при выполнении этой команды точка выполнения перейдет на первую строку процедуры. Однако если в строке нет таких вызовов, значит, последние две команды идентичны. Будьте осторожны при пошаговой трассировке обработчика события </w:t>
      </w:r>
      <w:proofErr w:type="spellStart"/>
      <w:r w:rsidRPr="00F63129">
        <w:rPr>
          <w:color w:val="000000"/>
          <w:sz w:val="28"/>
          <w:szCs w:val="28"/>
        </w:rPr>
        <w:t>OnPaint</w:t>
      </w:r>
      <w:proofErr w:type="spellEnd"/>
      <w:r w:rsidRPr="00F63129">
        <w:rPr>
          <w:color w:val="000000"/>
          <w:sz w:val="28"/>
          <w:szCs w:val="28"/>
        </w:rPr>
        <w:t xml:space="preserve">. Поскольку при пошаговой отладке окно редактора размещается поверх других окон, требуется перерисовка окна приложения, для чего вызывается обработчик события </w:t>
      </w:r>
      <w:proofErr w:type="spellStart"/>
      <w:r w:rsidRPr="00F63129">
        <w:rPr>
          <w:color w:val="000000"/>
          <w:sz w:val="28"/>
          <w:szCs w:val="28"/>
        </w:rPr>
        <w:t>OnPaint</w:t>
      </w:r>
      <w:proofErr w:type="spellEnd"/>
      <w:r w:rsidRPr="00F63129">
        <w:rPr>
          <w:color w:val="000000"/>
          <w:sz w:val="28"/>
          <w:szCs w:val="28"/>
        </w:rPr>
        <w:t>… Вы попадаете в замкнутый круг, точнее — в бесконечный цикл вызовов одного и того же обработчика. Тем не менее, стоит лишь проследить, чтобы окна приложения и редактора не перекрывались, и проблема разрешится сама собой.</w:t>
      </w:r>
    </w:p>
    <w:p w:rsidR="00AB5D4C" w:rsidRPr="00F63129" w:rsidRDefault="00AB5D4C" w:rsidP="00F63129">
      <w:pPr>
        <w:pStyle w:val="ac"/>
        <w:shd w:val="clear" w:color="auto" w:fill="FFFFFF"/>
        <w:spacing w:before="0" w:beforeAutospacing="0" w:after="0" w:afterAutospacing="0" w:line="360" w:lineRule="auto"/>
        <w:ind w:firstLine="709"/>
        <w:jc w:val="both"/>
        <w:rPr>
          <w:color w:val="000000"/>
          <w:sz w:val="28"/>
          <w:szCs w:val="28"/>
        </w:rPr>
      </w:pPr>
      <w:proofErr w:type="gramStart"/>
      <w:r w:rsidRPr="00F63129">
        <w:rPr>
          <w:color w:val="000000"/>
          <w:sz w:val="28"/>
          <w:szCs w:val="28"/>
          <w:lang w:val="en-US"/>
        </w:rPr>
        <w:lastRenderedPageBreak/>
        <w:t>Trace to Next Source Line.</w:t>
      </w:r>
      <w:proofErr w:type="gramEnd"/>
      <w:r w:rsidRPr="00F63129">
        <w:rPr>
          <w:color w:val="000000"/>
          <w:sz w:val="28"/>
          <w:szCs w:val="28"/>
          <w:lang w:val="en-US"/>
        </w:rPr>
        <w:t xml:space="preserve"> </w:t>
      </w:r>
      <w:r w:rsidRPr="00F63129">
        <w:rPr>
          <w:color w:val="000000"/>
          <w:sz w:val="28"/>
          <w:szCs w:val="28"/>
        </w:rPr>
        <w:t xml:space="preserve">Иногда ваш код вызывает другой код косвенно, например, при вызове функции, которая запускает обработчик события, или при вызове функции </w:t>
      </w:r>
      <w:proofErr w:type="spellStart"/>
      <w:r w:rsidRPr="00F63129">
        <w:rPr>
          <w:color w:val="000000"/>
          <w:sz w:val="28"/>
          <w:szCs w:val="28"/>
        </w:rPr>
        <w:t>Windows</w:t>
      </w:r>
      <w:proofErr w:type="spellEnd"/>
      <w:r w:rsidRPr="00F63129">
        <w:rPr>
          <w:color w:val="000000"/>
          <w:sz w:val="28"/>
          <w:szCs w:val="28"/>
        </w:rPr>
        <w:t xml:space="preserve"> API, которая, в свою очередь, запускает функцию косвенного вызова. Поскольку такие вызовы косвенные, отладчик не видит вызова и не отслеживает пошагового выполнения таких вызовов. Однако использование описываемой команды приводит к отслеживанию таких вызовов и останову отладчика на первой строке вызываемой таким образом функции или процедуры.</w:t>
      </w:r>
    </w:p>
    <w:p w:rsidR="00AB5D4C" w:rsidRPr="00F63129" w:rsidRDefault="00AB5D4C" w:rsidP="00F63129">
      <w:pPr>
        <w:pStyle w:val="ac"/>
        <w:shd w:val="clear" w:color="auto" w:fill="FFFFFF"/>
        <w:spacing w:before="0" w:beforeAutospacing="0" w:after="0" w:afterAutospacing="0" w:line="360" w:lineRule="auto"/>
        <w:ind w:firstLine="709"/>
        <w:jc w:val="both"/>
        <w:rPr>
          <w:color w:val="000000"/>
          <w:sz w:val="28"/>
          <w:szCs w:val="28"/>
        </w:rPr>
      </w:pPr>
      <w:r w:rsidRPr="00F63129">
        <w:rPr>
          <w:color w:val="000000"/>
          <w:sz w:val="28"/>
          <w:szCs w:val="28"/>
        </w:rPr>
        <w:t xml:space="preserve">I </w:t>
      </w:r>
      <w:proofErr w:type="spellStart"/>
      <w:r w:rsidRPr="00F63129">
        <w:rPr>
          <w:color w:val="000000"/>
          <w:sz w:val="28"/>
          <w:szCs w:val="28"/>
        </w:rPr>
        <w:t>Run</w:t>
      </w:r>
      <w:proofErr w:type="spellEnd"/>
      <w:r w:rsidRPr="00F63129">
        <w:rPr>
          <w:color w:val="000000"/>
          <w:sz w:val="28"/>
          <w:szCs w:val="28"/>
        </w:rPr>
        <w:t xml:space="preserve"> </w:t>
      </w:r>
      <w:proofErr w:type="spellStart"/>
      <w:r w:rsidRPr="00F63129">
        <w:rPr>
          <w:color w:val="000000"/>
          <w:sz w:val="28"/>
          <w:szCs w:val="28"/>
        </w:rPr>
        <w:t>to</w:t>
      </w:r>
      <w:proofErr w:type="spellEnd"/>
      <w:r w:rsidRPr="00F63129">
        <w:rPr>
          <w:color w:val="000000"/>
          <w:sz w:val="28"/>
          <w:szCs w:val="28"/>
        </w:rPr>
        <w:t xml:space="preserve"> </w:t>
      </w:r>
      <w:proofErr w:type="spellStart"/>
      <w:r w:rsidRPr="00F63129">
        <w:rPr>
          <w:color w:val="000000"/>
          <w:sz w:val="28"/>
          <w:szCs w:val="28"/>
        </w:rPr>
        <w:t>Cursor</w:t>
      </w:r>
      <w:proofErr w:type="spellEnd"/>
      <w:r w:rsidRPr="00F63129">
        <w:rPr>
          <w:color w:val="000000"/>
          <w:sz w:val="28"/>
          <w:szCs w:val="28"/>
        </w:rPr>
        <w:t xml:space="preserve">. Зачастую вам вовсе не хочется в поисках ошибки, местоположение которой с какой-то точностью вам известно, пошагово добираться до нужного места через сотни, а то и тысячи строк кода. В таком случае просто поместите курсор на нужную вам строку программы в окне редактирования и используйте команду </w:t>
      </w:r>
      <w:proofErr w:type="spellStart"/>
      <w:r w:rsidRPr="00F63129">
        <w:rPr>
          <w:color w:val="000000"/>
          <w:sz w:val="28"/>
          <w:szCs w:val="28"/>
        </w:rPr>
        <w:t>Run</w:t>
      </w:r>
      <w:proofErr w:type="spellEnd"/>
      <w:r w:rsidRPr="00F63129">
        <w:rPr>
          <w:color w:val="000000"/>
          <w:sz w:val="28"/>
          <w:szCs w:val="28"/>
        </w:rPr>
        <w:t xml:space="preserve"> </w:t>
      </w:r>
      <w:proofErr w:type="spellStart"/>
      <w:r w:rsidRPr="00F63129">
        <w:rPr>
          <w:color w:val="000000"/>
          <w:sz w:val="28"/>
          <w:szCs w:val="28"/>
        </w:rPr>
        <w:t>to</w:t>
      </w:r>
      <w:proofErr w:type="spellEnd"/>
      <w:r w:rsidRPr="00F63129">
        <w:rPr>
          <w:color w:val="000000"/>
          <w:sz w:val="28"/>
          <w:szCs w:val="28"/>
        </w:rPr>
        <w:t xml:space="preserve"> </w:t>
      </w:r>
      <w:proofErr w:type="spellStart"/>
      <w:r w:rsidRPr="00F63129">
        <w:rPr>
          <w:color w:val="000000"/>
          <w:sz w:val="28"/>
          <w:szCs w:val="28"/>
        </w:rPr>
        <w:t>Cursor</w:t>
      </w:r>
      <w:proofErr w:type="spellEnd"/>
      <w:r w:rsidRPr="00F63129">
        <w:rPr>
          <w:color w:val="000000"/>
          <w:sz w:val="28"/>
          <w:szCs w:val="28"/>
        </w:rPr>
        <w:t>. Эти действия эквивалентны временному помещению точки останова в необходимую вам строку программы, и после выполнения предшествующего строке кода работа программы приостанавливается.</w:t>
      </w:r>
    </w:p>
    <w:p w:rsidR="00AB5D4C" w:rsidRPr="00F63129" w:rsidRDefault="00AB5D4C" w:rsidP="00F63129">
      <w:pPr>
        <w:pStyle w:val="ac"/>
        <w:shd w:val="clear" w:color="auto" w:fill="FFFFFF"/>
        <w:spacing w:before="0" w:beforeAutospacing="0" w:after="0" w:afterAutospacing="0" w:line="360" w:lineRule="auto"/>
        <w:ind w:firstLine="709"/>
        <w:jc w:val="both"/>
        <w:rPr>
          <w:color w:val="000000"/>
          <w:sz w:val="28"/>
          <w:szCs w:val="28"/>
        </w:rPr>
      </w:pPr>
      <w:proofErr w:type="spellStart"/>
      <w:r w:rsidRPr="00F63129">
        <w:rPr>
          <w:color w:val="000000"/>
          <w:sz w:val="28"/>
          <w:szCs w:val="28"/>
        </w:rPr>
        <w:t>Show</w:t>
      </w:r>
      <w:proofErr w:type="spellEnd"/>
      <w:r w:rsidRPr="00F63129">
        <w:rPr>
          <w:color w:val="000000"/>
          <w:sz w:val="28"/>
          <w:szCs w:val="28"/>
        </w:rPr>
        <w:t xml:space="preserve"> </w:t>
      </w:r>
      <w:proofErr w:type="spellStart"/>
      <w:r w:rsidRPr="00F63129">
        <w:rPr>
          <w:color w:val="000000"/>
          <w:sz w:val="28"/>
          <w:szCs w:val="28"/>
        </w:rPr>
        <w:t>Execution</w:t>
      </w:r>
      <w:proofErr w:type="spellEnd"/>
      <w:r w:rsidRPr="00F63129">
        <w:rPr>
          <w:color w:val="000000"/>
          <w:sz w:val="28"/>
          <w:szCs w:val="28"/>
        </w:rPr>
        <w:t xml:space="preserve"> </w:t>
      </w:r>
      <w:proofErr w:type="spellStart"/>
      <w:r w:rsidRPr="00F63129">
        <w:rPr>
          <w:color w:val="000000"/>
          <w:sz w:val="28"/>
          <w:szCs w:val="28"/>
        </w:rPr>
        <w:t>Point</w:t>
      </w:r>
      <w:proofErr w:type="spellEnd"/>
      <w:r w:rsidRPr="00F63129">
        <w:rPr>
          <w:color w:val="000000"/>
          <w:sz w:val="28"/>
          <w:szCs w:val="28"/>
        </w:rPr>
        <w:t>. Эта команда заставляет среду разработки открыть окно редактора и показать выполняемую в настоящее время строку программы. Она полезна в случаях, когда вы, например, закрыли или свернули окно редактора во время отладки (обычно при нормальном состоянии окна отладчик делает это автоматически).</w:t>
      </w:r>
    </w:p>
    <w:p w:rsidR="00AB5D4C" w:rsidRPr="00F63129" w:rsidRDefault="00AB5D4C" w:rsidP="00F63129">
      <w:pPr>
        <w:pStyle w:val="ac"/>
        <w:shd w:val="clear" w:color="auto" w:fill="FFFFFF"/>
        <w:spacing w:before="0" w:beforeAutospacing="0" w:after="0" w:afterAutospacing="0" w:line="360" w:lineRule="auto"/>
        <w:ind w:firstLine="709"/>
        <w:jc w:val="both"/>
        <w:rPr>
          <w:color w:val="000000"/>
          <w:sz w:val="28"/>
          <w:szCs w:val="28"/>
        </w:rPr>
      </w:pPr>
      <w:proofErr w:type="spellStart"/>
      <w:r w:rsidRPr="00F63129">
        <w:rPr>
          <w:color w:val="000000"/>
          <w:sz w:val="28"/>
          <w:szCs w:val="28"/>
        </w:rPr>
        <w:t>Program</w:t>
      </w:r>
      <w:proofErr w:type="spellEnd"/>
      <w:r w:rsidRPr="00F63129">
        <w:rPr>
          <w:color w:val="000000"/>
          <w:sz w:val="28"/>
          <w:szCs w:val="28"/>
        </w:rPr>
        <w:t xml:space="preserve"> </w:t>
      </w:r>
      <w:proofErr w:type="spellStart"/>
      <w:r w:rsidRPr="00F63129">
        <w:rPr>
          <w:color w:val="000000"/>
          <w:sz w:val="28"/>
          <w:szCs w:val="28"/>
        </w:rPr>
        <w:t>Pause</w:t>
      </w:r>
      <w:proofErr w:type="spellEnd"/>
      <w:r w:rsidRPr="00F63129">
        <w:rPr>
          <w:color w:val="000000"/>
          <w:sz w:val="28"/>
          <w:szCs w:val="28"/>
        </w:rPr>
        <w:t>. Выбор этой команды немедленно останавливает выполнение программы. Она особенно полезна при зацикливании программы.</w:t>
      </w:r>
    </w:p>
    <w:p w:rsidR="00AB5D4C" w:rsidRPr="00F63129" w:rsidRDefault="00AB5D4C" w:rsidP="00F63129">
      <w:pPr>
        <w:pStyle w:val="ac"/>
        <w:shd w:val="clear" w:color="auto" w:fill="FFFFFF"/>
        <w:spacing w:before="0" w:beforeAutospacing="0" w:after="0" w:afterAutospacing="0" w:line="360" w:lineRule="auto"/>
        <w:ind w:firstLine="709"/>
        <w:jc w:val="both"/>
        <w:rPr>
          <w:color w:val="000000"/>
          <w:sz w:val="28"/>
          <w:szCs w:val="28"/>
        </w:rPr>
      </w:pPr>
      <w:proofErr w:type="spellStart"/>
      <w:r w:rsidRPr="00F63129">
        <w:rPr>
          <w:color w:val="000000"/>
          <w:sz w:val="28"/>
          <w:szCs w:val="28"/>
        </w:rPr>
        <w:t>Program</w:t>
      </w:r>
      <w:proofErr w:type="spellEnd"/>
      <w:r w:rsidRPr="00F63129">
        <w:rPr>
          <w:color w:val="000000"/>
          <w:sz w:val="28"/>
          <w:szCs w:val="28"/>
        </w:rPr>
        <w:t xml:space="preserve"> </w:t>
      </w:r>
      <w:proofErr w:type="spellStart"/>
      <w:r w:rsidRPr="00F63129">
        <w:rPr>
          <w:color w:val="000000"/>
          <w:sz w:val="28"/>
          <w:szCs w:val="28"/>
        </w:rPr>
        <w:t>Reset</w:t>
      </w:r>
      <w:proofErr w:type="spellEnd"/>
      <w:r w:rsidRPr="00F63129">
        <w:rPr>
          <w:color w:val="000000"/>
          <w:sz w:val="28"/>
          <w:szCs w:val="28"/>
        </w:rPr>
        <w:t>. Если вы достаточно «</w:t>
      </w:r>
      <w:proofErr w:type="spellStart"/>
      <w:r w:rsidRPr="00F63129">
        <w:rPr>
          <w:color w:val="000000"/>
          <w:sz w:val="28"/>
          <w:szCs w:val="28"/>
        </w:rPr>
        <w:t>наотлаживались</w:t>
      </w:r>
      <w:proofErr w:type="spellEnd"/>
      <w:r w:rsidRPr="00F63129">
        <w:rPr>
          <w:color w:val="000000"/>
          <w:sz w:val="28"/>
          <w:szCs w:val="28"/>
        </w:rPr>
        <w:t xml:space="preserve">» и хотите завершить работу своей программы или запустить ее заново, используйте эту команду. Она немедленно прекратит выполнение программы и вернет вас в среду разработчика. Многие команды имеют связанные с ними комбинации клавиш, например &lt;F9 для </w:t>
      </w:r>
      <w:proofErr w:type="spellStart"/>
      <w:r w:rsidRPr="00F63129">
        <w:rPr>
          <w:color w:val="000000"/>
          <w:sz w:val="28"/>
          <w:szCs w:val="28"/>
        </w:rPr>
        <w:t>Run</w:t>
      </w:r>
      <w:proofErr w:type="spellEnd"/>
      <w:r w:rsidRPr="00F63129">
        <w:rPr>
          <w:color w:val="000000"/>
          <w:sz w:val="28"/>
          <w:szCs w:val="28"/>
        </w:rPr>
        <w:t xml:space="preserve">. Однако назначения клавиш могут быть изменены во вкладке </w:t>
      </w:r>
      <w:proofErr w:type="spellStart"/>
      <w:r w:rsidRPr="00F63129">
        <w:rPr>
          <w:color w:val="000000"/>
          <w:sz w:val="28"/>
          <w:szCs w:val="28"/>
        </w:rPr>
        <w:t>Editor</w:t>
      </w:r>
      <w:proofErr w:type="spellEnd"/>
      <w:r w:rsidRPr="00F63129">
        <w:rPr>
          <w:color w:val="000000"/>
          <w:sz w:val="28"/>
          <w:szCs w:val="28"/>
        </w:rPr>
        <w:t xml:space="preserve"> диалогового окна </w:t>
      </w:r>
      <w:proofErr w:type="spellStart"/>
      <w:r w:rsidRPr="00F63129">
        <w:rPr>
          <w:color w:val="000000"/>
          <w:sz w:val="28"/>
          <w:szCs w:val="28"/>
        </w:rPr>
        <w:t>Options</w:t>
      </w:r>
      <w:proofErr w:type="spellEnd"/>
      <w:r w:rsidRPr="00F63129">
        <w:rPr>
          <w:color w:val="000000"/>
          <w:sz w:val="28"/>
          <w:szCs w:val="28"/>
        </w:rPr>
        <w:t xml:space="preserve">. Например, команде </w:t>
      </w:r>
      <w:proofErr w:type="spellStart"/>
      <w:r w:rsidRPr="00F63129">
        <w:rPr>
          <w:color w:val="000000"/>
          <w:sz w:val="28"/>
          <w:szCs w:val="28"/>
        </w:rPr>
        <w:lastRenderedPageBreak/>
        <w:t>Step</w:t>
      </w:r>
      <w:proofErr w:type="spellEnd"/>
      <w:r w:rsidRPr="00F63129">
        <w:rPr>
          <w:color w:val="000000"/>
          <w:sz w:val="28"/>
          <w:szCs w:val="28"/>
        </w:rPr>
        <w:t xml:space="preserve"> </w:t>
      </w:r>
      <w:proofErr w:type="spellStart"/>
      <w:r w:rsidRPr="00F63129">
        <w:rPr>
          <w:color w:val="000000"/>
          <w:sz w:val="28"/>
          <w:szCs w:val="28"/>
        </w:rPr>
        <w:t>Over</w:t>
      </w:r>
      <w:proofErr w:type="spellEnd"/>
      <w:r w:rsidRPr="00F63129">
        <w:rPr>
          <w:color w:val="000000"/>
          <w:sz w:val="28"/>
          <w:szCs w:val="28"/>
        </w:rPr>
        <w:t xml:space="preserve"> назначена клавиша &lt;F8, но при выборе назначений клавиш в стиле редактора BRIEF назначенной комбинацией клавиш становится &lt;Ctrl+F11.</w:t>
      </w:r>
    </w:p>
    <w:p w:rsidR="00672E83" w:rsidRPr="00F63129" w:rsidRDefault="00672E83" w:rsidP="00F63129">
      <w:pPr>
        <w:pStyle w:val="ac"/>
        <w:numPr>
          <w:ilvl w:val="0"/>
          <w:numId w:val="14"/>
        </w:numPr>
        <w:shd w:val="clear" w:color="auto" w:fill="FFFFFF"/>
        <w:spacing w:before="120" w:beforeAutospacing="0" w:after="120" w:afterAutospacing="0" w:line="360" w:lineRule="auto"/>
        <w:ind w:left="0" w:firstLine="709"/>
        <w:jc w:val="both"/>
        <w:rPr>
          <w:color w:val="000000"/>
          <w:sz w:val="28"/>
          <w:szCs w:val="28"/>
          <w:lang w:eastAsia="hi-IN" w:bidi="hi-IN"/>
        </w:rPr>
      </w:pPr>
      <w:r w:rsidRPr="00F63129">
        <w:rPr>
          <w:color w:val="000000"/>
          <w:sz w:val="28"/>
          <w:szCs w:val="28"/>
          <w:lang w:eastAsia="hi-IN" w:bidi="hi-IN"/>
        </w:rPr>
        <w:t>Использование инструментальных средств на этапе отладки программного продукта</w:t>
      </w:r>
    </w:p>
    <w:p w:rsidR="00672E83" w:rsidRPr="00F63129" w:rsidRDefault="00672E83" w:rsidP="00F63129">
      <w:pPr>
        <w:pStyle w:val="ac"/>
        <w:shd w:val="clear" w:color="auto" w:fill="FFFFFF"/>
        <w:spacing w:before="0" w:beforeAutospacing="0" w:after="0" w:afterAutospacing="0" w:line="360" w:lineRule="auto"/>
        <w:ind w:firstLine="709"/>
        <w:rPr>
          <w:color w:val="000000"/>
          <w:sz w:val="28"/>
          <w:szCs w:val="28"/>
        </w:rPr>
      </w:pPr>
      <w:r w:rsidRPr="00F63129">
        <w:rPr>
          <w:color w:val="000000"/>
          <w:sz w:val="28"/>
          <w:szCs w:val="28"/>
        </w:rPr>
        <w:t>Точка останова (</w:t>
      </w:r>
      <w:proofErr w:type="spellStart"/>
      <w:r w:rsidRPr="00F63129">
        <w:rPr>
          <w:color w:val="000000"/>
          <w:sz w:val="28"/>
          <w:szCs w:val="28"/>
        </w:rPr>
        <w:t>breakpoint</w:t>
      </w:r>
      <w:proofErr w:type="spellEnd"/>
      <w:r w:rsidRPr="00F63129">
        <w:rPr>
          <w:color w:val="000000"/>
          <w:sz w:val="28"/>
          <w:szCs w:val="28"/>
        </w:rPr>
        <w:t xml:space="preserve">) — своеобразный знак STOP для отладчика (на полосе слева в окне редактора она и выглядит как маленький красный значок). Когда ваше приложение запущено под отладчиком и доходит до строки, в которой находится точка останова, оно прекращает работу и ждет ваших дальнейших распоряжений. Такие точки могут быть условными и безусловными. Отладчик всегда останавливается на точке безусловного останова и может останавливаться в точке условного останова, когда выполнено условие. Интегрированный отладчик </w:t>
      </w:r>
      <w:proofErr w:type="spellStart"/>
      <w:r w:rsidRPr="00F63129">
        <w:rPr>
          <w:color w:val="000000"/>
          <w:sz w:val="28"/>
          <w:szCs w:val="28"/>
        </w:rPr>
        <w:t>Delphi</w:t>
      </w:r>
      <w:proofErr w:type="spellEnd"/>
      <w:r w:rsidRPr="00F63129">
        <w:rPr>
          <w:color w:val="000000"/>
          <w:sz w:val="28"/>
          <w:szCs w:val="28"/>
        </w:rPr>
        <w:t xml:space="preserve"> поддерживает два типа условий — </w:t>
      </w:r>
      <w:proofErr w:type="gramStart"/>
      <w:r w:rsidRPr="00F63129">
        <w:rPr>
          <w:color w:val="000000"/>
          <w:sz w:val="28"/>
          <w:szCs w:val="28"/>
        </w:rPr>
        <w:t>логическое</w:t>
      </w:r>
      <w:proofErr w:type="gramEnd"/>
      <w:r w:rsidRPr="00F63129">
        <w:rPr>
          <w:color w:val="000000"/>
          <w:sz w:val="28"/>
          <w:szCs w:val="28"/>
        </w:rPr>
        <w:t xml:space="preserve"> и по количеству проходов. Ниже рассмотрены оба типа.</w:t>
      </w:r>
    </w:p>
    <w:p w:rsidR="00672E83" w:rsidRPr="00F63129" w:rsidRDefault="00672E83" w:rsidP="00F63129">
      <w:pPr>
        <w:pStyle w:val="ac"/>
        <w:shd w:val="clear" w:color="auto" w:fill="FFFFFF"/>
        <w:spacing w:before="0" w:beforeAutospacing="0" w:after="0" w:afterAutospacing="0" w:line="360" w:lineRule="auto"/>
        <w:ind w:firstLine="709"/>
        <w:rPr>
          <w:color w:val="000000"/>
          <w:sz w:val="28"/>
          <w:szCs w:val="28"/>
        </w:rPr>
      </w:pPr>
      <w:r w:rsidRPr="00F63129">
        <w:rPr>
          <w:color w:val="000000"/>
          <w:sz w:val="28"/>
          <w:szCs w:val="28"/>
        </w:rPr>
        <w:t>Установить точки останова можно следующими способами:</w:t>
      </w:r>
    </w:p>
    <w:p w:rsidR="00672E83" w:rsidRPr="00F63129" w:rsidRDefault="00672E83" w:rsidP="00F63129">
      <w:pPr>
        <w:pStyle w:val="ac"/>
        <w:shd w:val="clear" w:color="auto" w:fill="FFFFFF"/>
        <w:spacing w:before="0" w:beforeAutospacing="0" w:after="0" w:afterAutospacing="0" w:line="360" w:lineRule="auto"/>
        <w:ind w:firstLine="709"/>
        <w:rPr>
          <w:color w:val="000000"/>
          <w:sz w:val="28"/>
          <w:szCs w:val="28"/>
        </w:rPr>
      </w:pPr>
      <w:r w:rsidRPr="00F63129">
        <w:rPr>
          <w:color w:val="000000"/>
          <w:sz w:val="28"/>
          <w:szCs w:val="28"/>
        </w:rPr>
        <w:t xml:space="preserve">Поместите курсор редактирования на выбранную строку программы и нажмите клавишу команды </w:t>
      </w:r>
      <w:proofErr w:type="spellStart"/>
      <w:r w:rsidRPr="00F63129">
        <w:rPr>
          <w:color w:val="000000"/>
          <w:sz w:val="28"/>
          <w:szCs w:val="28"/>
        </w:rPr>
        <w:t>Toggle</w:t>
      </w:r>
      <w:proofErr w:type="spellEnd"/>
      <w:r w:rsidRPr="00F63129">
        <w:rPr>
          <w:color w:val="000000"/>
          <w:sz w:val="28"/>
          <w:szCs w:val="28"/>
        </w:rPr>
        <w:t xml:space="preserve"> </w:t>
      </w:r>
      <w:proofErr w:type="spellStart"/>
      <w:r w:rsidRPr="00F63129">
        <w:rPr>
          <w:color w:val="000000"/>
          <w:sz w:val="28"/>
          <w:szCs w:val="28"/>
        </w:rPr>
        <w:t>Breakpoint</w:t>
      </w:r>
      <w:proofErr w:type="spellEnd"/>
      <w:r w:rsidRPr="00F63129">
        <w:rPr>
          <w:color w:val="000000"/>
          <w:sz w:val="28"/>
          <w:szCs w:val="28"/>
        </w:rPr>
        <w:t xml:space="preserve"> (по умолчанию это клавиша &lt;F5&gt;) для установки или удаления точки останова в этой строке. То же самое можно выполнить и с помощью контекстного меню.</w:t>
      </w:r>
    </w:p>
    <w:p w:rsidR="00672E83" w:rsidRPr="00F63129" w:rsidRDefault="00672E83" w:rsidP="00F63129">
      <w:pPr>
        <w:pStyle w:val="ac"/>
        <w:shd w:val="clear" w:color="auto" w:fill="FFFFFF"/>
        <w:spacing w:before="0" w:beforeAutospacing="0" w:after="0" w:afterAutospacing="0" w:line="360" w:lineRule="auto"/>
        <w:ind w:firstLine="709"/>
        <w:jc w:val="both"/>
        <w:rPr>
          <w:color w:val="000000"/>
          <w:sz w:val="28"/>
          <w:szCs w:val="28"/>
        </w:rPr>
      </w:pPr>
      <w:r w:rsidRPr="00F63129">
        <w:rPr>
          <w:color w:val="000000"/>
          <w:sz w:val="28"/>
          <w:szCs w:val="28"/>
        </w:rPr>
        <w:t xml:space="preserve">Выберите команду </w:t>
      </w:r>
      <w:proofErr w:type="spellStart"/>
      <w:r w:rsidRPr="00F63129">
        <w:rPr>
          <w:color w:val="000000"/>
          <w:sz w:val="28"/>
          <w:szCs w:val="28"/>
        </w:rPr>
        <w:t>Run</w:t>
      </w:r>
      <w:proofErr w:type="spellEnd"/>
      <w:r w:rsidRPr="00F63129">
        <w:rPr>
          <w:color w:val="000000"/>
          <w:sz w:val="28"/>
          <w:szCs w:val="28"/>
        </w:rPr>
        <w:t>/</w:t>
      </w:r>
      <w:proofErr w:type="spellStart"/>
      <w:r w:rsidRPr="00F63129">
        <w:rPr>
          <w:color w:val="000000"/>
          <w:sz w:val="28"/>
          <w:szCs w:val="28"/>
        </w:rPr>
        <w:t>Add</w:t>
      </w:r>
      <w:proofErr w:type="spellEnd"/>
      <w:r w:rsidRPr="00F63129">
        <w:rPr>
          <w:color w:val="000000"/>
          <w:sz w:val="28"/>
          <w:szCs w:val="28"/>
        </w:rPr>
        <w:t xml:space="preserve"> </w:t>
      </w:r>
      <w:proofErr w:type="spellStart"/>
      <w:r w:rsidRPr="00F63129">
        <w:rPr>
          <w:color w:val="000000"/>
          <w:sz w:val="28"/>
          <w:szCs w:val="28"/>
        </w:rPr>
        <w:t>Breakpoint</w:t>
      </w:r>
      <w:proofErr w:type="spellEnd"/>
      <w:r w:rsidRPr="00F63129">
        <w:rPr>
          <w:color w:val="000000"/>
          <w:sz w:val="28"/>
          <w:szCs w:val="28"/>
        </w:rPr>
        <w:t xml:space="preserve">, и откроется диалоговое окно </w:t>
      </w:r>
      <w:proofErr w:type="spellStart"/>
      <w:r w:rsidRPr="00F63129">
        <w:rPr>
          <w:color w:val="000000"/>
          <w:sz w:val="28"/>
          <w:szCs w:val="28"/>
        </w:rPr>
        <w:t>Edit</w:t>
      </w:r>
      <w:proofErr w:type="spellEnd"/>
      <w:r w:rsidRPr="00F63129">
        <w:rPr>
          <w:color w:val="000000"/>
          <w:sz w:val="28"/>
          <w:szCs w:val="28"/>
        </w:rPr>
        <w:t xml:space="preserve"> </w:t>
      </w:r>
      <w:proofErr w:type="spellStart"/>
      <w:r w:rsidRPr="00F63129">
        <w:rPr>
          <w:color w:val="000000"/>
          <w:sz w:val="28"/>
          <w:szCs w:val="28"/>
        </w:rPr>
        <w:t>breakpoint</w:t>
      </w:r>
      <w:proofErr w:type="spellEnd"/>
      <w:r w:rsidRPr="00F63129">
        <w:rPr>
          <w:color w:val="000000"/>
          <w:sz w:val="28"/>
          <w:szCs w:val="28"/>
        </w:rPr>
        <w:t xml:space="preserve">. Для установки простейшей точки останова просто щелкните на кнопке </w:t>
      </w:r>
      <w:proofErr w:type="spellStart"/>
      <w:r w:rsidRPr="00F63129">
        <w:rPr>
          <w:color w:val="000000"/>
          <w:sz w:val="28"/>
          <w:szCs w:val="28"/>
        </w:rPr>
        <w:t>New</w:t>
      </w:r>
      <w:proofErr w:type="spellEnd"/>
      <w:r w:rsidRPr="00F63129">
        <w:rPr>
          <w:color w:val="000000"/>
          <w:sz w:val="28"/>
          <w:szCs w:val="28"/>
        </w:rPr>
        <w:t xml:space="preserve">. Вы также можете использовать поля </w:t>
      </w:r>
      <w:proofErr w:type="spellStart"/>
      <w:r w:rsidRPr="00F63129">
        <w:rPr>
          <w:color w:val="000000"/>
          <w:sz w:val="28"/>
          <w:szCs w:val="28"/>
        </w:rPr>
        <w:t>Filename</w:t>
      </w:r>
      <w:proofErr w:type="spellEnd"/>
      <w:r w:rsidRPr="00F63129">
        <w:rPr>
          <w:color w:val="000000"/>
          <w:sz w:val="28"/>
          <w:szCs w:val="28"/>
        </w:rPr>
        <w:t xml:space="preserve"> и </w:t>
      </w:r>
      <w:proofErr w:type="spellStart"/>
      <w:r w:rsidRPr="00F63129">
        <w:rPr>
          <w:color w:val="000000"/>
          <w:sz w:val="28"/>
          <w:szCs w:val="28"/>
        </w:rPr>
        <w:t>Line</w:t>
      </w:r>
      <w:proofErr w:type="spellEnd"/>
      <w:r w:rsidRPr="00F63129">
        <w:rPr>
          <w:color w:val="000000"/>
          <w:sz w:val="28"/>
          <w:szCs w:val="28"/>
        </w:rPr>
        <w:t xml:space="preserve"> </w:t>
      </w:r>
      <w:proofErr w:type="spellStart"/>
      <w:r w:rsidRPr="00F63129">
        <w:rPr>
          <w:color w:val="000000"/>
          <w:sz w:val="28"/>
          <w:szCs w:val="28"/>
        </w:rPr>
        <w:t>Number</w:t>
      </w:r>
      <w:proofErr w:type="spellEnd"/>
      <w:r w:rsidRPr="00F63129">
        <w:rPr>
          <w:color w:val="000000"/>
          <w:sz w:val="28"/>
          <w:szCs w:val="28"/>
        </w:rPr>
        <w:t xml:space="preserve"> для установки точек останова в другом файле или строке за пределами текущей позиции курсора. Поля </w:t>
      </w:r>
      <w:proofErr w:type="spellStart"/>
      <w:r w:rsidRPr="00F63129">
        <w:rPr>
          <w:color w:val="000000"/>
          <w:sz w:val="28"/>
          <w:szCs w:val="28"/>
        </w:rPr>
        <w:t>Condition</w:t>
      </w:r>
      <w:proofErr w:type="spellEnd"/>
      <w:r w:rsidRPr="00F63129">
        <w:rPr>
          <w:color w:val="000000"/>
          <w:sz w:val="28"/>
          <w:szCs w:val="28"/>
        </w:rPr>
        <w:t xml:space="preserve"> и </w:t>
      </w:r>
      <w:proofErr w:type="spellStart"/>
      <w:r w:rsidRPr="00F63129">
        <w:rPr>
          <w:color w:val="000000"/>
          <w:sz w:val="28"/>
          <w:szCs w:val="28"/>
        </w:rPr>
        <w:t>Pass</w:t>
      </w:r>
      <w:proofErr w:type="spellEnd"/>
      <w:r w:rsidRPr="00F63129">
        <w:rPr>
          <w:color w:val="000000"/>
          <w:sz w:val="28"/>
          <w:szCs w:val="28"/>
        </w:rPr>
        <w:t xml:space="preserve"> </w:t>
      </w:r>
      <w:proofErr w:type="spellStart"/>
      <w:r w:rsidRPr="00F63129">
        <w:rPr>
          <w:color w:val="000000"/>
          <w:sz w:val="28"/>
          <w:szCs w:val="28"/>
        </w:rPr>
        <w:t>count</w:t>
      </w:r>
      <w:proofErr w:type="spellEnd"/>
      <w:r w:rsidRPr="00F63129">
        <w:rPr>
          <w:color w:val="000000"/>
          <w:sz w:val="28"/>
          <w:szCs w:val="28"/>
        </w:rPr>
        <w:t xml:space="preserve"> используются для установки точки условного останова. После установки одной или нескольких точек останова можете использовать окно </w:t>
      </w:r>
      <w:proofErr w:type="spellStart"/>
      <w:r w:rsidRPr="00F63129">
        <w:rPr>
          <w:color w:val="000000"/>
          <w:sz w:val="28"/>
          <w:szCs w:val="28"/>
        </w:rPr>
        <w:t>Breakpoint</w:t>
      </w:r>
      <w:proofErr w:type="spellEnd"/>
      <w:r w:rsidRPr="00F63129">
        <w:rPr>
          <w:color w:val="000000"/>
          <w:sz w:val="28"/>
          <w:szCs w:val="28"/>
        </w:rPr>
        <w:t xml:space="preserve"> </w:t>
      </w:r>
      <w:proofErr w:type="spellStart"/>
      <w:r w:rsidRPr="00F63129">
        <w:rPr>
          <w:color w:val="000000"/>
          <w:sz w:val="28"/>
          <w:szCs w:val="28"/>
        </w:rPr>
        <w:t>List</w:t>
      </w:r>
      <w:proofErr w:type="spellEnd"/>
      <w:r w:rsidRPr="00F63129">
        <w:rPr>
          <w:color w:val="000000"/>
          <w:sz w:val="28"/>
          <w:szCs w:val="28"/>
        </w:rPr>
        <w:t xml:space="preserve"> для управления ими. Для вызова окна </w:t>
      </w:r>
      <w:proofErr w:type="spellStart"/>
      <w:r w:rsidRPr="00F63129">
        <w:rPr>
          <w:color w:val="000000"/>
          <w:sz w:val="28"/>
          <w:szCs w:val="28"/>
        </w:rPr>
        <w:t>Breakpoint</w:t>
      </w:r>
      <w:proofErr w:type="spellEnd"/>
      <w:r w:rsidRPr="00F63129">
        <w:rPr>
          <w:color w:val="000000"/>
          <w:sz w:val="28"/>
          <w:szCs w:val="28"/>
        </w:rPr>
        <w:t xml:space="preserve"> </w:t>
      </w:r>
      <w:proofErr w:type="spellStart"/>
      <w:r w:rsidRPr="00F63129">
        <w:rPr>
          <w:color w:val="000000"/>
          <w:sz w:val="28"/>
          <w:szCs w:val="28"/>
        </w:rPr>
        <w:t>List</w:t>
      </w:r>
      <w:proofErr w:type="spellEnd"/>
      <w:r w:rsidRPr="00F63129">
        <w:rPr>
          <w:color w:val="000000"/>
          <w:sz w:val="28"/>
          <w:szCs w:val="28"/>
        </w:rPr>
        <w:t xml:space="preserve"> выберите команду </w:t>
      </w:r>
      <w:proofErr w:type="spellStart"/>
      <w:r w:rsidRPr="00F63129">
        <w:rPr>
          <w:color w:val="000000"/>
          <w:sz w:val="28"/>
          <w:szCs w:val="28"/>
        </w:rPr>
        <w:t>View</w:t>
      </w:r>
      <w:proofErr w:type="spellEnd"/>
      <w:r w:rsidRPr="00F63129">
        <w:rPr>
          <w:color w:val="000000"/>
          <w:sz w:val="28"/>
          <w:szCs w:val="28"/>
        </w:rPr>
        <w:t>/</w:t>
      </w:r>
      <w:proofErr w:type="spellStart"/>
      <w:r w:rsidRPr="00F63129">
        <w:rPr>
          <w:color w:val="000000"/>
          <w:sz w:val="28"/>
          <w:szCs w:val="28"/>
        </w:rPr>
        <w:t>Breakpoints</w:t>
      </w:r>
      <w:proofErr w:type="spellEnd"/>
      <w:r w:rsidRPr="00F63129">
        <w:rPr>
          <w:color w:val="000000"/>
          <w:sz w:val="28"/>
          <w:szCs w:val="28"/>
        </w:rPr>
        <w:t xml:space="preserve">. В этом окне можете щелкнуть на строке конкретной точки правой кнопкой мыши и в контекстном меню отключить точку останова с помощью команды </w:t>
      </w:r>
      <w:proofErr w:type="spellStart"/>
      <w:r w:rsidRPr="00F63129">
        <w:rPr>
          <w:color w:val="000000"/>
          <w:sz w:val="28"/>
          <w:szCs w:val="28"/>
        </w:rPr>
        <w:t>Disable</w:t>
      </w:r>
      <w:proofErr w:type="spellEnd"/>
      <w:r w:rsidRPr="00F63129">
        <w:rPr>
          <w:color w:val="000000"/>
          <w:sz w:val="28"/>
          <w:szCs w:val="28"/>
        </w:rPr>
        <w:t xml:space="preserve"> (вновь включить точку останова можно с помощью команды </w:t>
      </w:r>
      <w:proofErr w:type="spellStart"/>
      <w:r w:rsidRPr="00F63129">
        <w:rPr>
          <w:color w:val="000000"/>
          <w:sz w:val="28"/>
          <w:szCs w:val="28"/>
        </w:rPr>
        <w:t>Enable</w:t>
      </w:r>
      <w:proofErr w:type="spellEnd"/>
      <w:r w:rsidRPr="00F63129">
        <w:rPr>
          <w:color w:val="000000"/>
          <w:sz w:val="28"/>
          <w:szCs w:val="28"/>
        </w:rPr>
        <w:t xml:space="preserve">) </w:t>
      </w:r>
      <w:r w:rsidRPr="00F63129">
        <w:rPr>
          <w:color w:val="000000"/>
          <w:sz w:val="28"/>
          <w:szCs w:val="28"/>
        </w:rPr>
        <w:lastRenderedPageBreak/>
        <w:t xml:space="preserve">или удалить ее с помощью команды </w:t>
      </w:r>
      <w:proofErr w:type="spellStart"/>
      <w:r w:rsidRPr="00F63129">
        <w:rPr>
          <w:color w:val="000000"/>
          <w:sz w:val="28"/>
          <w:szCs w:val="28"/>
        </w:rPr>
        <w:t>Delete</w:t>
      </w:r>
      <w:proofErr w:type="spellEnd"/>
      <w:r w:rsidRPr="00F63129">
        <w:rPr>
          <w:color w:val="000000"/>
          <w:sz w:val="28"/>
          <w:szCs w:val="28"/>
        </w:rPr>
        <w:t xml:space="preserve">. Команды </w:t>
      </w:r>
      <w:proofErr w:type="spellStart"/>
      <w:r w:rsidRPr="00F63129">
        <w:rPr>
          <w:color w:val="000000"/>
          <w:sz w:val="28"/>
          <w:szCs w:val="28"/>
        </w:rPr>
        <w:t>View</w:t>
      </w:r>
      <w:proofErr w:type="spellEnd"/>
      <w:r w:rsidRPr="00F63129">
        <w:rPr>
          <w:color w:val="000000"/>
          <w:sz w:val="28"/>
          <w:szCs w:val="28"/>
        </w:rPr>
        <w:t xml:space="preserve"> </w:t>
      </w:r>
      <w:proofErr w:type="spellStart"/>
      <w:r w:rsidRPr="00F63129">
        <w:rPr>
          <w:color w:val="000000"/>
          <w:sz w:val="28"/>
          <w:szCs w:val="28"/>
        </w:rPr>
        <w:t>Source</w:t>
      </w:r>
      <w:proofErr w:type="spellEnd"/>
      <w:r w:rsidRPr="00F63129">
        <w:rPr>
          <w:color w:val="000000"/>
          <w:sz w:val="28"/>
          <w:szCs w:val="28"/>
        </w:rPr>
        <w:t xml:space="preserve"> и </w:t>
      </w:r>
      <w:proofErr w:type="spellStart"/>
      <w:r w:rsidRPr="00F63129">
        <w:rPr>
          <w:color w:val="000000"/>
          <w:sz w:val="28"/>
          <w:szCs w:val="28"/>
        </w:rPr>
        <w:t>Edit</w:t>
      </w:r>
      <w:proofErr w:type="spellEnd"/>
      <w:r w:rsidRPr="00F63129">
        <w:rPr>
          <w:color w:val="000000"/>
          <w:sz w:val="28"/>
          <w:szCs w:val="28"/>
        </w:rPr>
        <w:t xml:space="preserve"> </w:t>
      </w:r>
      <w:proofErr w:type="spellStart"/>
      <w:r w:rsidRPr="00F63129">
        <w:rPr>
          <w:color w:val="000000"/>
          <w:sz w:val="28"/>
          <w:szCs w:val="28"/>
        </w:rPr>
        <w:t>Source</w:t>
      </w:r>
      <w:proofErr w:type="spellEnd"/>
      <w:r w:rsidRPr="00F63129">
        <w:rPr>
          <w:color w:val="000000"/>
          <w:sz w:val="28"/>
          <w:szCs w:val="28"/>
        </w:rPr>
        <w:t xml:space="preserve"> активизируют окно с текущим файлом исходного текста, при этом команда </w:t>
      </w:r>
      <w:proofErr w:type="spellStart"/>
      <w:r w:rsidRPr="00F63129">
        <w:rPr>
          <w:color w:val="000000"/>
          <w:sz w:val="28"/>
          <w:szCs w:val="28"/>
        </w:rPr>
        <w:t>Edit</w:t>
      </w:r>
      <w:proofErr w:type="spellEnd"/>
      <w:r w:rsidRPr="00F63129">
        <w:rPr>
          <w:color w:val="000000"/>
          <w:sz w:val="28"/>
          <w:szCs w:val="28"/>
        </w:rPr>
        <w:t xml:space="preserve"> </w:t>
      </w:r>
      <w:proofErr w:type="spellStart"/>
      <w:r w:rsidRPr="00F63129">
        <w:rPr>
          <w:color w:val="000000"/>
          <w:sz w:val="28"/>
          <w:szCs w:val="28"/>
        </w:rPr>
        <w:t>Source</w:t>
      </w:r>
      <w:proofErr w:type="spellEnd"/>
      <w:r w:rsidRPr="00F63129">
        <w:rPr>
          <w:color w:val="000000"/>
          <w:sz w:val="28"/>
          <w:szCs w:val="28"/>
        </w:rPr>
        <w:t xml:space="preserve"> устанавливает курсор в строку с точкой останова. Команда </w:t>
      </w:r>
      <w:proofErr w:type="spellStart"/>
      <w:r w:rsidRPr="00F63129">
        <w:rPr>
          <w:color w:val="000000"/>
          <w:sz w:val="28"/>
          <w:szCs w:val="28"/>
        </w:rPr>
        <w:t>Properties</w:t>
      </w:r>
      <w:proofErr w:type="spellEnd"/>
      <w:r w:rsidRPr="00F63129">
        <w:rPr>
          <w:color w:val="000000"/>
          <w:sz w:val="28"/>
          <w:szCs w:val="28"/>
        </w:rPr>
        <w:t xml:space="preserve"> выводит диалоговое окно </w:t>
      </w:r>
      <w:proofErr w:type="spellStart"/>
      <w:r w:rsidRPr="00F63129">
        <w:rPr>
          <w:color w:val="000000"/>
          <w:sz w:val="28"/>
          <w:szCs w:val="28"/>
        </w:rPr>
        <w:t>Edit</w:t>
      </w:r>
      <w:proofErr w:type="spellEnd"/>
      <w:r w:rsidRPr="00F63129">
        <w:rPr>
          <w:color w:val="000000"/>
          <w:sz w:val="28"/>
          <w:szCs w:val="28"/>
        </w:rPr>
        <w:t xml:space="preserve"> </w:t>
      </w:r>
      <w:proofErr w:type="spellStart"/>
      <w:r w:rsidRPr="00F63129">
        <w:rPr>
          <w:color w:val="000000"/>
          <w:sz w:val="28"/>
          <w:szCs w:val="28"/>
        </w:rPr>
        <w:t>breakpoint</w:t>
      </w:r>
      <w:proofErr w:type="spellEnd"/>
      <w:r w:rsidRPr="00F63129">
        <w:rPr>
          <w:color w:val="000000"/>
          <w:sz w:val="28"/>
          <w:szCs w:val="28"/>
        </w:rPr>
        <w:t>, позволяя тем самым изменять параметры точки останова.</w:t>
      </w:r>
    </w:p>
    <w:p w:rsidR="00672E83" w:rsidRPr="00F63129" w:rsidRDefault="00672E83" w:rsidP="00F63129">
      <w:pPr>
        <w:pStyle w:val="ac"/>
        <w:shd w:val="clear" w:color="auto" w:fill="FFFFFF"/>
        <w:spacing w:before="0" w:beforeAutospacing="0" w:after="0" w:afterAutospacing="0" w:line="360" w:lineRule="auto"/>
        <w:jc w:val="both"/>
        <w:rPr>
          <w:noProof/>
          <w:sz w:val="28"/>
          <w:szCs w:val="28"/>
        </w:rPr>
      </w:pPr>
    </w:p>
    <w:p w:rsidR="00672E83" w:rsidRPr="00F63129" w:rsidRDefault="00672E83" w:rsidP="00F63129">
      <w:pPr>
        <w:pStyle w:val="ac"/>
        <w:shd w:val="clear" w:color="auto" w:fill="FFFFFF"/>
        <w:spacing w:before="0" w:beforeAutospacing="0" w:after="0" w:afterAutospacing="0" w:line="360" w:lineRule="auto"/>
        <w:jc w:val="center"/>
        <w:rPr>
          <w:color w:val="000000"/>
          <w:sz w:val="28"/>
          <w:szCs w:val="28"/>
          <w:lang w:val="en-US"/>
        </w:rPr>
      </w:pPr>
      <w:r w:rsidRPr="00F63129">
        <w:rPr>
          <w:noProof/>
          <w:sz w:val="28"/>
          <w:szCs w:val="28"/>
        </w:rPr>
        <w:drawing>
          <wp:inline distT="0" distB="0" distL="0" distR="0" wp14:anchorId="1EAE96B6" wp14:editId="2AD87439">
            <wp:extent cx="2297927" cy="174139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4687" t="36666" r="48171" b="40238"/>
                    <a:stretch/>
                  </pic:blipFill>
                  <pic:spPr bwMode="auto">
                    <a:xfrm>
                      <a:off x="0" y="0"/>
                      <a:ext cx="2303898" cy="1745921"/>
                    </a:xfrm>
                    <a:prstGeom prst="rect">
                      <a:avLst/>
                    </a:prstGeom>
                    <a:ln>
                      <a:noFill/>
                    </a:ln>
                    <a:extLst>
                      <a:ext uri="{53640926-AAD7-44D8-BBD7-CCE9431645EC}">
                        <a14:shadowObscured xmlns:a14="http://schemas.microsoft.com/office/drawing/2010/main"/>
                      </a:ext>
                    </a:extLst>
                  </pic:spPr>
                </pic:pic>
              </a:graphicData>
            </a:graphic>
          </wp:inline>
        </w:drawing>
      </w:r>
    </w:p>
    <w:p w:rsidR="00672E83" w:rsidRPr="00F63129" w:rsidRDefault="00EE6FF5" w:rsidP="00F63129">
      <w:pPr>
        <w:pStyle w:val="ac"/>
        <w:shd w:val="clear" w:color="auto" w:fill="FFFFFF"/>
        <w:spacing w:before="0" w:beforeAutospacing="0" w:after="120" w:afterAutospacing="0" w:line="360" w:lineRule="auto"/>
        <w:jc w:val="center"/>
        <w:rPr>
          <w:color w:val="000000"/>
        </w:rPr>
      </w:pPr>
      <w:r>
        <w:rPr>
          <w:color w:val="000000"/>
        </w:rPr>
        <w:t>Рисунок 9</w:t>
      </w:r>
      <w:r w:rsidR="00672E83" w:rsidRPr="00F63129">
        <w:rPr>
          <w:color w:val="000000"/>
        </w:rPr>
        <w:t xml:space="preserve"> – Окно для установки точки останова</w:t>
      </w:r>
    </w:p>
    <w:p w:rsidR="00672E83" w:rsidRPr="00F63129" w:rsidRDefault="00672E83" w:rsidP="00F63129">
      <w:pPr>
        <w:pStyle w:val="ac"/>
        <w:shd w:val="clear" w:color="auto" w:fill="FFFFFF"/>
        <w:spacing w:before="0" w:beforeAutospacing="0" w:after="0" w:afterAutospacing="0" w:line="360" w:lineRule="auto"/>
        <w:jc w:val="center"/>
        <w:rPr>
          <w:color w:val="000000"/>
          <w:sz w:val="28"/>
          <w:szCs w:val="28"/>
        </w:rPr>
      </w:pPr>
      <w:r w:rsidRPr="00F63129">
        <w:rPr>
          <w:noProof/>
          <w:sz w:val="28"/>
          <w:szCs w:val="28"/>
        </w:rPr>
        <w:drawing>
          <wp:inline distT="0" distB="0" distL="0" distR="0" wp14:anchorId="4CEF79B6" wp14:editId="1A1D0E24">
            <wp:extent cx="4378821" cy="121547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1205" t="41190" r="31162" b="40238"/>
                    <a:stretch/>
                  </pic:blipFill>
                  <pic:spPr bwMode="auto">
                    <a:xfrm>
                      <a:off x="0" y="0"/>
                      <a:ext cx="4386144" cy="1217507"/>
                    </a:xfrm>
                    <a:prstGeom prst="rect">
                      <a:avLst/>
                    </a:prstGeom>
                    <a:ln>
                      <a:noFill/>
                    </a:ln>
                    <a:extLst>
                      <a:ext uri="{53640926-AAD7-44D8-BBD7-CCE9431645EC}">
                        <a14:shadowObscured xmlns:a14="http://schemas.microsoft.com/office/drawing/2010/main"/>
                      </a:ext>
                    </a:extLst>
                  </pic:spPr>
                </pic:pic>
              </a:graphicData>
            </a:graphic>
          </wp:inline>
        </w:drawing>
      </w:r>
    </w:p>
    <w:p w:rsidR="00672E83" w:rsidRPr="00F63129" w:rsidRDefault="00EE6FF5" w:rsidP="00F63129">
      <w:pPr>
        <w:pStyle w:val="ac"/>
        <w:shd w:val="clear" w:color="auto" w:fill="FFFFFF"/>
        <w:spacing w:before="0" w:beforeAutospacing="0" w:after="120" w:afterAutospacing="0" w:line="360" w:lineRule="auto"/>
        <w:jc w:val="center"/>
        <w:rPr>
          <w:color w:val="000000"/>
        </w:rPr>
      </w:pPr>
      <w:r>
        <w:rPr>
          <w:color w:val="000000"/>
        </w:rPr>
        <w:t>Рисунок 10</w:t>
      </w:r>
      <w:r w:rsidR="00672E83" w:rsidRPr="00F63129">
        <w:rPr>
          <w:color w:val="000000"/>
        </w:rPr>
        <w:t xml:space="preserve"> – Окно для управления точками останова</w:t>
      </w:r>
    </w:p>
    <w:p w:rsidR="00672E83" w:rsidRPr="00F63129" w:rsidRDefault="00672E83" w:rsidP="00F63129">
      <w:pPr>
        <w:pStyle w:val="ac"/>
        <w:shd w:val="clear" w:color="auto" w:fill="FFFFFF"/>
        <w:spacing w:before="0" w:beforeAutospacing="0" w:after="120" w:afterAutospacing="0" w:line="360" w:lineRule="auto"/>
        <w:rPr>
          <w:noProof/>
          <w:sz w:val="28"/>
          <w:szCs w:val="28"/>
        </w:rPr>
      </w:pPr>
    </w:p>
    <w:p w:rsidR="00672E83" w:rsidRPr="00F63129" w:rsidRDefault="00672E83" w:rsidP="00F63129">
      <w:pPr>
        <w:pStyle w:val="ac"/>
        <w:shd w:val="clear" w:color="auto" w:fill="FFFFFF"/>
        <w:spacing w:before="0" w:beforeAutospacing="0" w:after="0" w:afterAutospacing="0" w:line="360" w:lineRule="auto"/>
        <w:jc w:val="center"/>
        <w:rPr>
          <w:color w:val="000000"/>
          <w:sz w:val="28"/>
          <w:szCs w:val="28"/>
        </w:rPr>
      </w:pPr>
      <w:r w:rsidRPr="00F63129">
        <w:rPr>
          <w:noProof/>
          <w:sz w:val="28"/>
          <w:szCs w:val="28"/>
        </w:rPr>
        <w:drawing>
          <wp:inline distT="0" distB="0" distL="0" distR="0" wp14:anchorId="67B43871" wp14:editId="07E63E31">
            <wp:extent cx="3045350" cy="184470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8214" t="13095" r="30492" b="31667"/>
                    <a:stretch/>
                  </pic:blipFill>
                  <pic:spPr bwMode="auto">
                    <a:xfrm>
                      <a:off x="0" y="0"/>
                      <a:ext cx="3046761" cy="1845557"/>
                    </a:xfrm>
                    <a:prstGeom prst="rect">
                      <a:avLst/>
                    </a:prstGeom>
                    <a:ln>
                      <a:noFill/>
                    </a:ln>
                    <a:extLst>
                      <a:ext uri="{53640926-AAD7-44D8-BBD7-CCE9431645EC}">
                        <a14:shadowObscured xmlns:a14="http://schemas.microsoft.com/office/drawing/2010/main"/>
                      </a:ext>
                    </a:extLst>
                  </pic:spPr>
                </pic:pic>
              </a:graphicData>
            </a:graphic>
          </wp:inline>
        </w:drawing>
      </w:r>
    </w:p>
    <w:p w:rsidR="00672E83" w:rsidRPr="00F63129" w:rsidRDefault="00EE6FF5" w:rsidP="00F63129">
      <w:pPr>
        <w:pStyle w:val="ac"/>
        <w:shd w:val="clear" w:color="auto" w:fill="FFFFFF"/>
        <w:spacing w:before="0" w:beforeAutospacing="0" w:after="120" w:afterAutospacing="0" w:line="360" w:lineRule="auto"/>
        <w:jc w:val="center"/>
        <w:rPr>
          <w:color w:val="000000"/>
        </w:rPr>
      </w:pPr>
      <w:r>
        <w:rPr>
          <w:color w:val="000000"/>
        </w:rPr>
        <w:t>Рисунок 11</w:t>
      </w:r>
      <w:r w:rsidR="00672E83" w:rsidRPr="00F63129">
        <w:rPr>
          <w:color w:val="000000"/>
        </w:rPr>
        <w:t xml:space="preserve"> – Точки останова</w:t>
      </w:r>
    </w:p>
    <w:p w:rsidR="00672E83" w:rsidRPr="00F63129" w:rsidRDefault="00672E83" w:rsidP="00F63129">
      <w:pPr>
        <w:pStyle w:val="ac"/>
        <w:shd w:val="clear" w:color="auto" w:fill="FFFFFF"/>
        <w:spacing w:before="0" w:beforeAutospacing="0" w:after="0" w:afterAutospacing="0" w:line="360" w:lineRule="auto"/>
        <w:ind w:firstLine="709"/>
        <w:rPr>
          <w:color w:val="000000"/>
          <w:sz w:val="28"/>
          <w:szCs w:val="28"/>
        </w:rPr>
      </w:pPr>
      <w:r w:rsidRPr="00F63129">
        <w:rPr>
          <w:color w:val="000000"/>
          <w:sz w:val="28"/>
          <w:szCs w:val="28"/>
        </w:rPr>
        <w:t xml:space="preserve">После щелчка правой кнопкой мыши в окне при не выбранной точке останова выводится контекстное меню, в котором команда </w:t>
      </w:r>
      <w:proofErr w:type="spellStart"/>
      <w:r w:rsidRPr="00F63129">
        <w:rPr>
          <w:color w:val="000000"/>
          <w:sz w:val="28"/>
          <w:szCs w:val="28"/>
        </w:rPr>
        <w:t>Add</w:t>
      </w:r>
      <w:proofErr w:type="spellEnd"/>
      <w:r w:rsidRPr="00F63129">
        <w:rPr>
          <w:color w:val="000000"/>
          <w:sz w:val="28"/>
          <w:szCs w:val="28"/>
        </w:rPr>
        <w:t xml:space="preserve"> служит для добавления новой точки, </w:t>
      </w:r>
      <w:proofErr w:type="spellStart"/>
      <w:r w:rsidRPr="00F63129">
        <w:rPr>
          <w:color w:val="000000"/>
          <w:sz w:val="28"/>
          <w:szCs w:val="28"/>
        </w:rPr>
        <w:t>Delete</w:t>
      </w:r>
      <w:proofErr w:type="spellEnd"/>
      <w:r w:rsidRPr="00F63129">
        <w:rPr>
          <w:color w:val="000000"/>
          <w:sz w:val="28"/>
          <w:szCs w:val="28"/>
        </w:rPr>
        <w:t xml:space="preserve"> </w:t>
      </w:r>
      <w:proofErr w:type="spellStart"/>
      <w:r w:rsidRPr="00F63129">
        <w:rPr>
          <w:color w:val="000000"/>
          <w:sz w:val="28"/>
          <w:szCs w:val="28"/>
        </w:rPr>
        <w:t>All</w:t>
      </w:r>
      <w:proofErr w:type="spellEnd"/>
      <w:r w:rsidRPr="00F63129">
        <w:rPr>
          <w:color w:val="000000"/>
          <w:sz w:val="28"/>
          <w:szCs w:val="28"/>
        </w:rPr>
        <w:t xml:space="preserve"> удаляет все точки останова, а команды </w:t>
      </w:r>
      <w:proofErr w:type="spellStart"/>
      <w:r w:rsidRPr="00F63129">
        <w:rPr>
          <w:color w:val="000000"/>
          <w:sz w:val="28"/>
          <w:szCs w:val="28"/>
        </w:rPr>
        <w:lastRenderedPageBreak/>
        <w:t>Disable</w:t>
      </w:r>
      <w:proofErr w:type="spellEnd"/>
      <w:r w:rsidRPr="00F63129">
        <w:rPr>
          <w:color w:val="000000"/>
          <w:sz w:val="28"/>
          <w:szCs w:val="28"/>
        </w:rPr>
        <w:t xml:space="preserve"> </w:t>
      </w:r>
      <w:proofErr w:type="spellStart"/>
      <w:r w:rsidRPr="00F63129">
        <w:rPr>
          <w:color w:val="000000"/>
          <w:sz w:val="28"/>
          <w:szCs w:val="28"/>
        </w:rPr>
        <w:t>All</w:t>
      </w:r>
      <w:proofErr w:type="spellEnd"/>
      <w:r w:rsidRPr="00F63129">
        <w:rPr>
          <w:color w:val="000000"/>
          <w:sz w:val="28"/>
          <w:szCs w:val="28"/>
        </w:rPr>
        <w:t xml:space="preserve"> и </w:t>
      </w:r>
      <w:proofErr w:type="spellStart"/>
      <w:r w:rsidRPr="00F63129">
        <w:rPr>
          <w:color w:val="000000"/>
          <w:sz w:val="28"/>
          <w:szCs w:val="28"/>
        </w:rPr>
        <w:t>Enable</w:t>
      </w:r>
      <w:proofErr w:type="spellEnd"/>
      <w:r w:rsidRPr="00F63129">
        <w:rPr>
          <w:color w:val="000000"/>
          <w:sz w:val="28"/>
          <w:szCs w:val="28"/>
        </w:rPr>
        <w:t xml:space="preserve"> </w:t>
      </w:r>
      <w:proofErr w:type="spellStart"/>
      <w:r w:rsidRPr="00F63129">
        <w:rPr>
          <w:color w:val="000000"/>
          <w:sz w:val="28"/>
          <w:szCs w:val="28"/>
        </w:rPr>
        <w:t>All</w:t>
      </w:r>
      <w:proofErr w:type="spellEnd"/>
      <w:r w:rsidRPr="00F63129">
        <w:rPr>
          <w:color w:val="000000"/>
          <w:sz w:val="28"/>
          <w:szCs w:val="28"/>
        </w:rPr>
        <w:t xml:space="preserve"> отключают или включают все точки останова в списке.</w:t>
      </w:r>
    </w:p>
    <w:p w:rsidR="00672E83" w:rsidRPr="00F63129" w:rsidRDefault="00672E83" w:rsidP="00F63129">
      <w:pPr>
        <w:pStyle w:val="ac"/>
        <w:shd w:val="clear" w:color="auto" w:fill="FFFFFF"/>
        <w:spacing w:before="0" w:beforeAutospacing="0" w:after="0" w:afterAutospacing="0" w:line="360" w:lineRule="auto"/>
        <w:ind w:firstLine="709"/>
        <w:rPr>
          <w:color w:val="000000"/>
          <w:sz w:val="28"/>
          <w:szCs w:val="28"/>
        </w:rPr>
      </w:pPr>
      <w:r w:rsidRPr="00F63129">
        <w:rPr>
          <w:color w:val="000000"/>
          <w:sz w:val="28"/>
          <w:szCs w:val="28"/>
        </w:rPr>
        <w:t xml:space="preserve">Для превращения безусловной точки останова в </w:t>
      </w:r>
      <w:proofErr w:type="gramStart"/>
      <w:r w:rsidRPr="00F63129">
        <w:rPr>
          <w:color w:val="000000"/>
          <w:sz w:val="28"/>
          <w:szCs w:val="28"/>
        </w:rPr>
        <w:t>условную</w:t>
      </w:r>
      <w:proofErr w:type="gramEnd"/>
      <w:r w:rsidRPr="00F63129">
        <w:rPr>
          <w:color w:val="000000"/>
          <w:sz w:val="28"/>
          <w:szCs w:val="28"/>
        </w:rPr>
        <w:t xml:space="preserve">, необходимо вызвать диалоговое окно </w:t>
      </w:r>
      <w:proofErr w:type="spellStart"/>
      <w:r w:rsidRPr="00F63129">
        <w:rPr>
          <w:color w:val="000000"/>
          <w:sz w:val="28"/>
          <w:szCs w:val="28"/>
        </w:rPr>
        <w:t>Edit</w:t>
      </w:r>
      <w:proofErr w:type="spellEnd"/>
      <w:r w:rsidRPr="00F63129">
        <w:rPr>
          <w:color w:val="000000"/>
          <w:sz w:val="28"/>
          <w:szCs w:val="28"/>
        </w:rPr>
        <w:t xml:space="preserve"> </w:t>
      </w:r>
      <w:proofErr w:type="spellStart"/>
      <w:r w:rsidRPr="00F63129">
        <w:rPr>
          <w:color w:val="000000"/>
          <w:sz w:val="28"/>
          <w:szCs w:val="28"/>
        </w:rPr>
        <w:t>breakpoint</w:t>
      </w:r>
      <w:proofErr w:type="spellEnd"/>
      <w:r w:rsidRPr="00F63129">
        <w:rPr>
          <w:color w:val="000000"/>
          <w:sz w:val="28"/>
          <w:szCs w:val="28"/>
        </w:rPr>
        <w:t xml:space="preserve"> и ввести условное выражение или количество п</w:t>
      </w:r>
      <w:r w:rsidR="00A5653D" w:rsidRPr="00F63129">
        <w:rPr>
          <w:color w:val="000000"/>
          <w:sz w:val="28"/>
          <w:szCs w:val="28"/>
        </w:rPr>
        <w:t>роходов в соответствующие поля.</w:t>
      </w:r>
    </w:p>
    <w:p w:rsidR="00672E83" w:rsidRPr="00F63129" w:rsidRDefault="00672E83" w:rsidP="00F63129">
      <w:pPr>
        <w:pStyle w:val="ac"/>
        <w:shd w:val="clear" w:color="auto" w:fill="FFFFFF"/>
        <w:spacing w:before="0" w:beforeAutospacing="0" w:after="0" w:afterAutospacing="0" w:line="360" w:lineRule="auto"/>
        <w:ind w:firstLine="709"/>
        <w:rPr>
          <w:color w:val="000000"/>
          <w:sz w:val="28"/>
          <w:szCs w:val="28"/>
        </w:rPr>
      </w:pPr>
      <w:r w:rsidRPr="00F63129">
        <w:rPr>
          <w:color w:val="000000"/>
          <w:sz w:val="28"/>
          <w:szCs w:val="28"/>
        </w:rPr>
        <w:t xml:space="preserve">Условное выражение, введенное в поле </w:t>
      </w:r>
      <w:proofErr w:type="spellStart"/>
      <w:r w:rsidRPr="00F63129">
        <w:rPr>
          <w:color w:val="000000"/>
          <w:sz w:val="28"/>
          <w:szCs w:val="28"/>
        </w:rPr>
        <w:t>Condition</w:t>
      </w:r>
      <w:proofErr w:type="spellEnd"/>
      <w:r w:rsidRPr="00F63129">
        <w:rPr>
          <w:color w:val="000000"/>
          <w:sz w:val="28"/>
          <w:szCs w:val="28"/>
        </w:rPr>
        <w:t>, может быть любым логическим выражением. По достижении точки останова отладчик вычисляет значение выражения и, если результат ложен, продолжает выполнение программы. Если выражение истинно, выполнение программы приостанавливается. Как обычно, выражение не должно использовать вызов функции. Такие точки останова полезны, если вы можете попасть в интересующий вас фрагмент кода различными путями, но вы хотите остановить выполнение программы только при достижении</w:t>
      </w:r>
      <w:r w:rsidR="00A5653D" w:rsidRPr="00F63129">
        <w:rPr>
          <w:color w:val="000000"/>
          <w:sz w:val="28"/>
          <w:szCs w:val="28"/>
        </w:rPr>
        <w:t xml:space="preserve"> каких-либо конкретных условий.</w:t>
      </w:r>
    </w:p>
    <w:p w:rsidR="00144C1D" w:rsidRPr="00F63129" w:rsidRDefault="00672E83" w:rsidP="00F63129">
      <w:pPr>
        <w:pStyle w:val="ac"/>
        <w:shd w:val="clear" w:color="auto" w:fill="FFFFFF"/>
        <w:spacing w:before="0" w:beforeAutospacing="0" w:after="120" w:afterAutospacing="0" w:line="360" w:lineRule="auto"/>
        <w:ind w:firstLine="709"/>
        <w:rPr>
          <w:color w:val="000000"/>
          <w:sz w:val="28"/>
          <w:szCs w:val="28"/>
        </w:rPr>
      </w:pPr>
      <w:r w:rsidRPr="00F63129">
        <w:rPr>
          <w:color w:val="000000"/>
          <w:sz w:val="28"/>
          <w:szCs w:val="28"/>
        </w:rPr>
        <w:t xml:space="preserve">Ненулевое значение, введенное в поле </w:t>
      </w:r>
      <w:proofErr w:type="spellStart"/>
      <w:r w:rsidRPr="00F63129">
        <w:rPr>
          <w:color w:val="000000"/>
          <w:sz w:val="28"/>
          <w:szCs w:val="28"/>
        </w:rPr>
        <w:t>Pass</w:t>
      </w:r>
      <w:proofErr w:type="spellEnd"/>
      <w:r w:rsidRPr="00F63129">
        <w:rPr>
          <w:color w:val="000000"/>
          <w:sz w:val="28"/>
          <w:szCs w:val="28"/>
        </w:rPr>
        <w:t xml:space="preserve"> </w:t>
      </w:r>
      <w:proofErr w:type="spellStart"/>
      <w:r w:rsidRPr="00F63129">
        <w:rPr>
          <w:color w:val="000000"/>
          <w:sz w:val="28"/>
          <w:szCs w:val="28"/>
        </w:rPr>
        <w:t>count</w:t>
      </w:r>
      <w:proofErr w:type="spellEnd"/>
      <w:r w:rsidRPr="00F63129">
        <w:rPr>
          <w:color w:val="000000"/>
          <w:sz w:val="28"/>
          <w:szCs w:val="28"/>
        </w:rPr>
        <w:t>, дает отладчику задание продолжать выполнение программы при прохождении через точку останова, пока через нее не будет выполнено соответствующее количество проходов. При каждом проходе через точку останова отладчик уменьшает значение счетчика на единицу и по достижении нулевого значения программа приостанавливается. Такой метод полезен при работе с циклами, особенно если вы знаете, что ошибка происходит после определенного количества циклов.</w:t>
      </w:r>
    </w:p>
    <w:p w:rsidR="00EA662C" w:rsidRPr="00F63129" w:rsidRDefault="00B3707B" w:rsidP="00F63129">
      <w:pPr>
        <w:pStyle w:val="ac"/>
        <w:numPr>
          <w:ilvl w:val="0"/>
          <w:numId w:val="14"/>
        </w:numPr>
        <w:shd w:val="clear" w:color="auto" w:fill="FFFFFF"/>
        <w:spacing w:before="0" w:beforeAutospacing="0" w:after="120" w:afterAutospacing="0" w:line="360" w:lineRule="auto"/>
        <w:ind w:left="0" w:firstLine="709"/>
        <w:jc w:val="both"/>
        <w:rPr>
          <w:color w:val="000000"/>
          <w:sz w:val="28"/>
          <w:szCs w:val="28"/>
          <w:lang w:eastAsia="hi-IN" w:bidi="hi-IN"/>
        </w:rPr>
      </w:pPr>
      <w:r w:rsidRPr="00F63129">
        <w:rPr>
          <w:color w:val="000000"/>
          <w:sz w:val="28"/>
          <w:szCs w:val="28"/>
          <w:lang w:eastAsia="hi-IN" w:bidi="hi-IN"/>
        </w:rPr>
        <w:t>Оформление документации на программные средства</w:t>
      </w:r>
    </w:p>
    <w:p w:rsidR="00A64C12" w:rsidRPr="00F63129" w:rsidRDefault="00A64C12" w:rsidP="00F63129">
      <w:pPr>
        <w:pStyle w:val="ac"/>
        <w:shd w:val="clear" w:color="auto" w:fill="FFFFFF"/>
        <w:spacing w:before="0" w:beforeAutospacing="0" w:after="0" w:afterAutospacing="0" w:line="360" w:lineRule="auto"/>
        <w:jc w:val="both"/>
        <w:rPr>
          <w:color w:val="000000"/>
          <w:sz w:val="28"/>
          <w:szCs w:val="28"/>
          <w:lang w:eastAsia="hi-IN" w:bidi="hi-IN"/>
        </w:rPr>
      </w:pPr>
      <w:r w:rsidRPr="00F63129">
        <w:rPr>
          <w:color w:val="000000"/>
          <w:sz w:val="28"/>
          <w:szCs w:val="28"/>
          <w:lang w:eastAsia="hi-IN" w:bidi="hi-IN"/>
        </w:rPr>
        <w:t>Я составил руководство пользователя к программному продукту</w:t>
      </w:r>
    </w:p>
    <w:p w:rsidR="00A64C12" w:rsidRPr="00F63129" w:rsidRDefault="00A64C12" w:rsidP="00F63129">
      <w:pPr>
        <w:pStyle w:val="ac"/>
        <w:shd w:val="clear" w:color="auto" w:fill="FFFFFF"/>
        <w:spacing w:before="0" w:beforeAutospacing="0" w:after="0" w:afterAutospacing="0" w:line="360" w:lineRule="auto"/>
        <w:jc w:val="both"/>
        <w:rPr>
          <w:noProof/>
          <w:sz w:val="28"/>
          <w:szCs w:val="28"/>
        </w:rPr>
      </w:pPr>
    </w:p>
    <w:p w:rsidR="00A64C12" w:rsidRPr="00F63129" w:rsidRDefault="00A64C12" w:rsidP="00F63129">
      <w:pPr>
        <w:pStyle w:val="ac"/>
        <w:shd w:val="clear" w:color="auto" w:fill="FFFFFF"/>
        <w:spacing w:before="0" w:beforeAutospacing="0" w:after="0" w:afterAutospacing="0" w:line="360" w:lineRule="auto"/>
        <w:jc w:val="center"/>
        <w:rPr>
          <w:color w:val="000000"/>
          <w:sz w:val="28"/>
          <w:szCs w:val="28"/>
          <w:lang w:eastAsia="hi-IN" w:bidi="hi-IN"/>
        </w:rPr>
      </w:pPr>
      <w:r w:rsidRPr="00F63129">
        <w:rPr>
          <w:noProof/>
          <w:sz w:val="28"/>
          <w:szCs w:val="28"/>
        </w:rPr>
        <w:lastRenderedPageBreak/>
        <w:drawing>
          <wp:inline distT="0" distB="0" distL="0" distR="0" wp14:anchorId="26EC89EF" wp14:editId="5B746F23">
            <wp:extent cx="5406178" cy="3631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6715" t="14470" r="16860" b="6200"/>
                    <a:stretch/>
                  </pic:blipFill>
                  <pic:spPr bwMode="auto">
                    <a:xfrm>
                      <a:off x="0" y="0"/>
                      <a:ext cx="5412291" cy="3635826"/>
                    </a:xfrm>
                    <a:prstGeom prst="rect">
                      <a:avLst/>
                    </a:prstGeom>
                    <a:ln>
                      <a:noFill/>
                    </a:ln>
                    <a:extLst>
                      <a:ext uri="{53640926-AAD7-44D8-BBD7-CCE9431645EC}">
                        <a14:shadowObscured xmlns:a14="http://schemas.microsoft.com/office/drawing/2010/main"/>
                      </a:ext>
                    </a:extLst>
                  </pic:spPr>
                </pic:pic>
              </a:graphicData>
            </a:graphic>
          </wp:inline>
        </w:drawing>
      </w:r>
    </w:p>
    <w:p w:rsidR="00A64C12" w:rsidRPr="00F63129" w:rsidRDefault="00EE6FF5" w:rsidP="00F63129">
      <w:pPr>
        <w:pStyle w:val="ac"/>
        <w:shd w:val="clear" w:color="auto" w:fill="FFFFFF"/>
        <w:spacing w:before="0" w:beforeAutospacing="0" w:after="0" w:afterAutospacing="0" w:line="360" w:lineRule="auto"/>
        <w:jc w:val="center"/>
        <w:rPr>
          <w:color w:val="000000"/>
          <w:lang w:eastAsia="hi-IN" w:bidi="hi-IN"/>
        </w:rPr>
      </w:pPr>
      <w:r>
        <w:rPr>
          <w:color w:val="000000"/>
          <w:lang w:eastAsia="hi-IN" w:bidi="hi-IN"/>
        </w:rPr>
        <w:t>Рисунок 12</w:t>
      </w:r>
      <w:r w:rsidR="0042181E">
        <w:rPr>
          <w:color w:val="000000"/>
          <w:lang w:eastAsia="hi-IN" w:bidi="hi-IN"/>
        </w:rPr>
        <w:t xml:space="preserve"> – Руководство пользовател</w:t>
      </w:r>
      <w:r w:rsidR="00A64C12" w:rsidRPr="00F63129">
        <w:rPr>
          <w:color w:val="000000"/>
          <w:lang w:eastAsia="hi-IN" w:bidi="hi-IN"/>
        </w:rPr>
        <w:t>я</w:t>
      </w:r>
    </w:p>
    <w:p w:rsidR="00EA662C" w:rsidRPr="00EA662C" w:rsidRDefault="00EA662C" w:rsidP="00EA662C">
      <w:pPr>
        <w:pStyle w:val="ac"/>
        <w:shd w:val="clear" w:color="auto" w:fill="FFFFFF"/>
        <w:spacing w:before="0" w:beforeAutospacing="0" w:after="0" w:afterAutospacing="0"/>
        <w:jc w:val="both"/>
        <w:rPr>
          <w:color w:val="000000"/>
          <w:lang w:eastAsia="hi-IN" w:bidi="hi-IN"/>
        </w:rPr>
      </w:pPr>
    </w:p>
    <w:p w:rsidR="00E94E46" w:rsidRPr="00A64C12" w:rsidRDefault="00E94E46" w:rsidP="00A5653D">
      <w:pPr>
        <w:pStyle w:val="ac"/>
        <w:shd w:val="clear" w:color="auto" w:fill="FFFFFF"/>
        <w:spacing w:before="0" w:beforeAutospacing="0" w:after="0" w:afterAutospacing="0"/>
        <w:rPr>
          <w:color w:val="000000"/>
          <w:sz w:val="20"/>
          <w:szCs w:val="20"/>
        </w:rPr>
      </w:pPr>
    </w:p>
    <w:p w:rsidR="00144C1D" w:rsidRDefault="00144C1D" w:rsidP="00144C1D">
      <w:pPr>
        <w:pStyle w:val="ac"/>
        <w:shd w:val="clear" w:color="auto" w:fill="FFFFFF"/>
        <w:spacing w:before="0" w:beforeAutospacing="0" w:after="0" w:afterAutospacing="0"/>
        <w:jc w:val="center"/>
        <w:rPr>
          <w:color w:val="000000"/>
          <w:sz w:val="20"/>
          <w:szCs w:val="20"/>
        </w:rPr>
      </w:pPr>
    </w:p>
    <w:p w:rsidR="003A0495" w:rsidRDefault="003A0495" w:rsidP="00B91587">
      <w:pPr>
        <w:ind w:firstLine="0"/>
        <w:rPr>
          <w:rFonts w:eastAsia="Calibri" w:cs="Arial"/>
        </w:rPr>
      </w:pPr>
    </w:p>
    <w:p w:rsidR="00144C1D" w:rsidRPr="004A2314" w:rsidRDefault="00144C1D" w:rsidP="00144C1D">
      <w:pPr>
        <w:ind w:firstLine="0"/>
        <w:jc w:val="center"/>
        <w:rPr>
          <w:rFonts w:eastAsia="Calibri" w:cs="Arial"/>
        </w:rPr>
      </w:pPr>
    </w:p>
    <w:p w:rsidR="004A2314" w:rsidRPr="004A2314" w:rsidRDefault="004A2314" w:rsidP="004517C7">
      <w:pPr>
        <w:tabs>
          <w:tab w:val="left" w:pos="6237"/>
          <w:tab w:val="right" w:leader="underscore" w:pos="9356"/>
        </w:tabs>
        <w:suppressAutoHyphens/>
        <w:spacing w:line="240" w:lineRule="auto"/>
        <w:ind w:firstLine="0"/>
        <w:jc w:val="left"/>
        <w:rPr>
          <w:rFonts w:eastAsia="Times New Roman" w:cs="Times New Roman"/>
          <w:i/>
          <w:sz w:val="24"/>
          <w:szCs w:val="24"/>
          <w:lang w:eastAsia="ar-SA"/>
        </w:rPr>
      </w:pPr>
      <w:r w:rsidRPr="004A2314">
        <w:rPr>
          <w:rFonts w:eastAsia="Times New Roman" w:cs="Times New Roman"/>
          <w:sz w:val="24"/>
          <w:szCs w:val="24"/>
          <w:lang w:eastAsia="ar-SA"/>
        </w:rPr>
        <w:t xml:space="preserve">Руководитель практики от организации </w:t>
      </w:r>
      <w:r w:rsidR="004517C7">
        <w:rPr>
          <w:rFonts w:eastAsia="Times New Roman" w:cs="Times New Roman"/>
          <w:sz w:val="24"/>
          <w:szCs w:val="24"/>
          <w:lang w:eastAsia="ar-SA"/>
        </w:rPr>
        <w:tab/>
      </w:r>
      <w:r w:rsidR="004517C7">
        <w:rPr>
          <w:rFonts w:eastAsia="Times New Roman" w:cs="Times New Roman"/>
          <w:sz w:val="24"/>
          <w:szCs w:val="24"/>
          <w:lang w:eastAsia="ar-SA"/>
        </w:rPr>
        <w:tab/>
      </w:r>
    </w:p>
    <w:p w:rsidR="004A2314" w:rsidRPr="004A2314" w:rsidRDefault="004A2314" w:rsidP="004A2314">
      <w:pPr>
        <w:suppressAutoHyphens/>
        <w:spacing w:line="240" w:lineRule="auto"/>
        <w:ind w:firstLine="0"/>
        <w:jc w:val="center"/>
        <w:rPr>
          <w:rFonts w:eastAsia="Times New Roman" w:cs="Times New Roman"/>
          <w:sz w:val="24"/>
          <w:szCs w:val="24"/>
          <w:lang w:eastAsia="ar-SA"/>
        </w:rPr>
      </w:pPr>
      <w:r w:rsidRPr="004A2314">
        <w:rPr>
          <w:rFonts w:eastAsia="Times New Roman" w:cs="Times New Roman"/>
          <w:i/>
          <w:sz w:val="24"/>
          <w:szCs w:val="24"/>
          <w:lang w:eastAsia="ar-SA"/>
        </w:rPr>
        <w:t xml:space="preserve">                                             </w:t>
      </w:r>
      <w:r w:rsidR="004517C7">
        <w:rPr>
          <w:rFonts w:eastAsia="Times New Roman" w:cs="Times New Roman"/>
          <w:i/>
          <w:sz w:val="24"/>
          <w:szCs w:val="24"/>
          <w:lang w:eastAsia="ar-SA"/>
        </w:rPr>
        <w:t xml:space="preserve">                                                        </w:t>
      </w:r>
      <w:r w:rsidRPr="004A2314">
        <w:rPr>
          <w:rFonts w:eastAsia="Times New Roman" w:cs="Times New Roman"/>
          <w:i/>
          <w:sz w:val="24"/>
          <w:szCs w:val="24"/>
          <w:lang w:eastAsia="ar-SA"/>
        </w:rPr>
        <w:t xml:space="preserve"> </w:t>
      </w:r>
      <w:r w:rsidRPr="004A2314">
        <w:rPr>
          <w:rFonts w:eastAsia="Times New Roman" w:cs="Times New Roman"/>
          <w:i/>
          <w:sz w:val="16"/>
          <w:szCs w:val="16"/>
          <w:lang w:eastAsia="ar-SA"/>
        </w:rPr>
        <w:t xml:space="preserve">  (подпись)</w:t>
      </w:r>
      <w:r w:rsidRPr="004A2314">
        <w:rPr>
          <w:rFonts w:eastAsia="Times New Roman" w:cs="Times New Roman"/>
          <w:szCs w:val="28"/>
          <w:lang w:eastAsia="ar-SA"/>
        </w:rPr>
        <w:t xml:space="preserve"> </w:t>
      </w:r>
    </w:p>
    <w:p w:rsidR="004A2314" w:rsidRPr="004A2314" w:rsidRDefault="004A2314" w:rsidP="004A2314">
      <w:pPr>
        <w:suppressAutoHyphens/>
        <w:spacing w:line="100" w:lineRule="atLeast"/>
        <w:ind w:firstLine="850"/>
        <w:rPr>
          <w:rFonts w:eastAsia="Times New Roman" w:cs="Times New Roman"/>
          <w:sz w:val="24"/>
          <w:szCs w:val="24"/>
          <w:lang w:eastAsia="ar-SA"/>
        </w:rPr>
      </w:pPr>
    </w:p>
    <w:p w:rsidR="004A2314" w:rsidRPr="004A2314" w:rsidRDefault="004A2314" w:rsidP="004A2314">
      <w:pPr>
        <w:ind w:firstLine="0"/>
        <w:rPr>
          <w:rFonts w:eastAsia="Calibri" w:cs="Arial"/>
        </w:rPr>
      </w:pPr>
    </w:p>
    <w:p w:rsidR="00240F2A" w:rsidRDefault="00240F2A"/>
    <w:sectPr w:rsidR="00240F2A" w:rsidSect="003E20FB">
      <w:footerReference w:type="default" r:id="rId21"/>
      <w:pgSz w:w="11906" w:h="16838" w:code="9"/>
      <w:pgMar w:top="1134" w:right="851" w:bottom="1134"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51F6" w:rsidRDefault="00E951F6" w:rsidP="001466C6">
      <w:pPr>
        <w:spacing w:line="240" w:lineRule="auto"/>
      </w:pPr>
      <w:r>
        <w:separator/>
      </w:r>
    </w:p>
  </w:endnote>
  <w:endnote w:type="continuationSeparator" w:id="0">
    <w:p w:rsidR="00E951F6" w:rsidRDefault="00E951F6" w:rsidP="001466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OpenSymbol">
    <w:altName w:val="Courier New"/>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
    <w:altName w:val="Times New Roman"/>
    <w:charset w:val="CC"/>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4"/>
      </w:rPr>
      <w:id w:val="2679180"/>
      <w:docPartObj>
        <w:docPartGallery w:val="Page Numbers (Bottom of Page)"/>
        <w:docPartUnique/>
      </w:docPartObj>
    </w:sdtPr>
    <w:sdtContent>
      <w:p w:rsidR="000409FD" w:rsidRPr="001466C6" w:rsidRDefault="000409FD" w:rsidP="001466C6">
        <w:pPr>
          <w:pStyle w:val="a8"/>
          <w:ind w:firstLine="0"/>
          <w:jc w:val="center"/>
          <w:rPr>
            <w:sz w:val="24"/>
          </w:rPr>
        </w:pPr>
        <w:r w:rsidRPr="001466C6">
          <w:rPr>
            <w:sz w:val="24"/>
          </w:rPr>
          <w:fldChar w:fldCharType="begin"/>
        </w:r>
        <w:r w:rsidRPr="001466C6">
          <w:rPr>
            <w:sz w:val="24"/>
          </w:rPr>
          <w:instrText xml:space="preserve"> PAGE   \* MERGEFORMAT </w:instrText>
        </w:r>
        <w:r w:rsidRPr="001466C6">
          <w:rPr>
            <w:sz w:val="24"/>
          </w:rPr>
          <w:fldChar w:fldCharType="separate"/>
        </w:r>
        <w:r w:rsidR="00472CC2">
          <w:rPr>
            <w:noProof/>
            <w:sz w:val="24"/>
          </w:rPr>
          <w:t>20</w:t>
        </w:r>
        <w:r w:rsidRPr="001466C6">
          <w:rPr>
            <w:sz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51F6" w:rsidRDefault="00E951F6" w:rsidP="001466C6">
      <w:pPr>
        <w:spacing w:line="240" w:lineRule="auto"/>
      </w:pPr>
      <w:r>
        <w:separator/>
      </w:r>
    </w:p>
  </w:footnote>
  <w:footnote w:type="continuationSeparator" w:id="0">
    <w:p w:rsidR="00E951F6" w:rsidRDefault="00E951F6" w:rsidP="001466C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0"/>
        </w:tabs>
        <w:ind w:left="0" w:firstLine="0"/>
      </w:pPr>
      <w:rPr>
        <w:rFonts w:ascii="Symbol" w:hAnsi="Symbol" w:cs="Symbol"/>
        <w:color w:val="000000"/>
      </w:rPr>
    </w:lvl>
  </w:abstractNum>
  <w:abstractNum w:abstractNumId="1">
    <w:nsid w:val="00000007"/>
    <w:multiLevelType w:val="multilevel"/>
    <w:tmpl w:val="00000007"/>
    <w:name w:val="WW8Num7"/>
    <w:lvl w:ilvl="0">
      <w:start w:val="1"/>
      <w:numFmt w:val="bullet"/>
      <w:lvlText w:val="−"/>
      <w:lvlJc w:val="left"/>
      <w:pPr>
        <w:tabs>
          <w:tab w:val="num" w:pos="720"/>
        </w:tabs>
        <w:ind w:left="720" w:hanging="360"/>
      </w:pPr>
      <w:rPr>
        <w:rFonts w:ascii="Segoe UI" w:hAnsi="Segoe UI" w:cs="Times New Roman"/>
        <w:bCs/>
        <w:spacing w:val="-8"/>
        <w:sz w:val="28"/>
        <w:szCs w:val="28"/>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
    <w:nsid w:val="0000000F"/>
    <w:multiLevelType w:val="multilevel"/>
    <w:tmpl w:val="0000000F"/>
    <w:name w:val="WW8Num15"/>
    <w:lvl w:ilvl="0">
      <w:start w:val="1"/>
      <w:numFmt w:val="bullet"/>
      <w:lvlText w:val="−"/>
      <w:lvlJc w:val="left"/>
      <w:pPr>
        <w:tabs>
          <w:tab w:val="num" w:pos="720"/>
        </w:tabs>
        <w:ind w:left="720" w:hanging="360"/>
      </w:pPr>
      <w:rPr>
        <w:rFonts w:ascii="Segoe UI" w:hAnsi="Segoe UI"/>
        <w:color w:val="000000"/>
        <w:sz w:val="24"/>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
    <w:nsid w:val="00000010"/>
    <w:multiLevelType w:val="multilevel"/>
    <w:tmpl w:val="00000010"/>
    <w:name w:val="WW8Num16"/>
    <w:lvl w:ilvl="0">
      <w:start w:val="1"/>
      <w:numFmt w:val="bullet"/>
      <w:lvlText w:val="−"/>
      <w:lvlJc w:val="left"/>
      <w:pPr>
        <w:tabs>
          <w:tab w:val="num" w:pos="720"/>
        </w:tabs>
        <w:ind w:left="720" w:hanging="360"/>
      </w:pPr>
      <w:rPr>
        <w:rFonts w:ascii="Segoe UI" w:hAnsi="Segoe UI" w:cs="Symbol"/>
        <w:color w:val="000000"/>
        <w:spacing w:val="-1"/>
        <w:sz w:val="28"/>
        <w:szCs w:val="20"/>
        <w:shd w:val="clear" w:color="auto" w:fill="auto"/>
        <w:lang w:val="ru-RU"/>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4">
    <w:nsid w:val="00000019"/>
    <w:multiLevelType w:val="multilevel"/>
    <w:tmpl w:val="00000019"/>
    <w:name w:val="WW8Num25"/>
    <w:lvl w:ilvl="0">
      <w:start w:val="1"/>
      <w:numFmt w:val="bullet"/>
      <w:lvlText w:val="−"/>
      <w:lvlJc w:val="left"/>
      <w:pPr>
        <w:tabs>
          <w:tab w:val="num" w:pos="720"/>
        </w:tabs>
        <w:ind w:left="720" w:hanging="360"/>
      </w:pPr>
      <w:rPr>
        <w:rFonts w:ascii="Segoe UI" w:hAnsi="Segoe UI"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1A"/>
    <w:multiLevelType w:val="multilevel"/>
    <w:tmpl w:val="0000001A"/>
    <w:name w:val="WW8Num26"/>
    <w:lvl w:ilvl="0">
      <w:start w:val="1"/>
      <w:numFmt w:val="decimal"/>
      <w:lvlText w:val="%1."/>
      <w:lvlJc w:val="left"/>
      <w:pPr>
        <w:tabs>
          <w:tab w:val="num" w:pos="720"/>
        </w:tabs>
        <w:ind w:left="720" w:hanging="360"/>
      </w:pPr>
      <w:rPr>
        <w:rFonts w:ascii="Symbol" w:hAnsi="Symbol" w:cs="Symbol"/>
        <w:color w:val="000000"/>
        <w:szCs w:val="20"/>
      </w:rPr>
    </w:lvl>
    <w:lvl w:ilvl="1">
      <w:start w:val="1"/>
      <w:numFmt w:val="decimal"/>
      <w:lvlText w:val="%1.%2."/>
      <w:lvlJc w:val="left"/>
      <w:pPr>
        <w:tabs>
          <w:tab w:val="num" w:pos="1080"/>
        </w:tabs>
        <w:ind w:left="1080" w:hanging="720"/>
      </w:pPr>
      <w:rPr>
        <w:rFonts w:ascii="Courier New" w:hAnsi="Courier New" w:cs="Courier New"/>
      </w:rPr>
    </w:lvl>
    <w:lvl w:ilvl="2">
      <w:start w:val="1"/>
      <w:numFmt w:val="decimal"/>
      <w:lvlText w:val="%1.%2.%3."/>
      <w:lvlJc w:val="left"/>
      <w:pPr>
        <w:tabs>
          <w:tab w:val="num" w:pos="1080"/>
        </w:tabs>
        <w:ind w:left="1080" w:hanging="720"/>
      </w:pPr>
      <w:rPr>
        <w:rFonts w:ascii="Symbol" w:hAnsi="Symbol" w:cs="Symbol"/>
        <w:color w:val="000000"/>
        <w:szCs w:val="20"/>
      </w:rPr>
    </w:lvl>
    <w:lvl w:ilvl="3">
      <w:start w:val="1"/>
      <w:numFmt w:val="decimal"/>
      <w:lvlText w:val="%1.%2.%3.%4."/>
      <w:lvlJc w:val="left"/>
      <w:pPr>
        <w:tabs>
          <w:tab w:val="num" w:pos="1440"/>
        </w:tabs>
        <w:ind w:left="1440" w:hanging="1080"/>
      </w:pPr>
      <w:rPr>
        <w:rFonts w:ascii="Symbol" w:hAnsi="Symbol" w:cs="Symbol"/>
        <w:color w:val="000000"/>
        <w:szCs w:val="20"/>
      </w:rPr>
    </w:lvl>
    <w:lvl w:ilvl="4">
      <w:start w:val="1"/>
      <w:numFmt w:val="decimal"/>
      <w:lvlText w:val="%1.%2.%3.%4.%5."/>
      <w:lvlJc w:val="left"/>
      <w:pPr>
        <w:tabs>
          <w:tab w:val="num" w:pos="1440"/>
        </w:tabs>
        <w:ind w:left="1440" w:hanging="1080"/>
      </w:pPr>
      <w:rPr>
        <w:rFonts w:ascii="Symbol" w:hAnsi="Symbol" w:cs="Symbol"/>
        <w:color w:val="000000"/>
        <w:szCs w:val="20"/>
      </w:rPr>
    </w:lvl>
    <w:lvl w:ilvl="5">
      <w:start w:val="1"/>
      <w:numFmt w:val="decimal"/>
      <w:lvlText w:val="%1.%2.%3.%4.%5.%6."/>
      <w:lvlJc w:val="left"/>
      <w:pPr>
        <w:tabs>
          <w:tab w:val="num" w:pos="1800"/>
        </w:tabs>
        <w:ind w:left="1800" w:hanging="1440"/>
      </w:pPr>
      <w:rPr>
        <w:rFonts w:ascii="Symbol" w:hAnsi="Symbol" w:cs="Symbol"/>
        <w:color w:val="000000"/>
        <w:szCs w:val="20"/>
      </w:rPr>
    </w:lvl>
    <w:lvl w:ilvl="6">
      <w:start w:val="1"/>
      <w:numFmt w:val="decimal"/>
      <w:lvlText w:val="%1.%2.%3.%4.%5.%6.%7."/>
      <w:lvlJc w:val="left"/>
      <w:pPr>
        <w:tabs>
          <w:tab w:val="num" w:pos="2160"/>
        </w:tabs>
        <w:ind w:left="2160" w:hanging="1800"/>
      </w:pPr>
      <w:rPr>
        <w:rFonts w:ascii="Symbol" w:hAnsi="Symbol" w:cs="Symbol"/>
        <w:color w:val="000000"/>
        <w:szCs w:val="20"/>
      </w:rPr>
    </w:lvl>
    <w:lvl w:ilvl="7">
      <w:start w:val="1"/>
      <w:numFmt w:val="decimal"/>
      <w:lvlText w:val="%1.%2.%3.%4.%5.%6.%7.%8."/>
      <w:lvlJc w:val="left"/>
      <w:pPr>
        <w:tabs>
          <w:tab w:val="num" w:pos="2160"/>
        </w:tabs>
        <w:ind w:left="2160" w:hanging="1800"/>
      </w:pPr>
      <w:rPr>
        <w:rFonts w:ascii="Symbol" w:hAnsi="Symbol" w:cs="Symbol"/>
        <w:color w:val="000000"/>
        <w:szCs w:val="20"/>
      </w:rPr>
    </w:lvl>
    <w:lvl w:ilvl="8">
      <w:start w:val="1"/>
      <w:numFmt w:val="decimal"/>
      <w:lvlText w:val="%1.%2.%3.%4.%5.%6.%7.%8.%9."/>
      <w:lvlJc w:val="left"/>
      <w:pPr>
        <w:tabs>
          <w:tab w:val="num" w:pos="2520"/>
        </w:tabs>
        <w:ind w:left="2520" w:hanging="2160"/>
      </w:pPr>
      <w:rPr>
        <w:rFonts w:ascii="Symbol" w:hAnsi="Symbol" w:cs="Symbol"/>
        <w:color w:val="000000"/>
        <w:szCs w:val="20"/>
      </w:rPr>
    </w:lvl>
  </w:abstractNum>
  <w:abstractNum w:abstractNumId="6">
    <w:nsid w:val="0B1C6E5F"/>
    <w:multiLevelType w:val="hybridMultilevel"/>
    <w:tmpl w:val="0A0005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662633F"/>
    <w:multiLevelType w:val="hybridMultilevel"/>
    <w:tmpl w:val="099CE8B6"/>
    <w:lvl w:ilvl="0" w:tplc="00565D42">
      <w:start w:val="1"/>
      <w:numFmt w:val="bullet"/>
      <w:lvlText w:val=""/>
      <w:lvlJc w:val="left"/>
      <w:pPr>
        <w:tabs>
          <w:tab w:val="num" w:pos="1134"/>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8">
    <w:nsid w:val="2D136AAD"/>
    <w:multiLevelType w:val="hybridMultilevel"/>
    <w:tmpl w:val="5FA814A4"/>
    <w:name w:val="WW8Num2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02A6727"/>
    <w:multiLevelType w:val="multilevel"/>
    <w:tmpl w:val="03948FA2"/>
    <w:lvl w:ilvl="0">
      <w:start w:val="1"/>
      <w:numFmt w:val="bullet"/>
      <w:lvlText w:val=""/>
      <w:lvlJc w:val="left"/>
      <w:pPr>
        <w:tabs>
          <w:tab w:val="num" w:pos="720"/>
        </w:tabs>
        <w:ind w:left="720" w:hanging="360"/>
      </w:pPr>
      <w:rPr>
        <w:rFonts w:ascii="Symbol" w:hAnsi="Symbol" w:cs="Symbol" w:hint="default"/>
        <w:color w:val="0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85E28B0"/>
    <w:multiLevelType w:val="multilevel"/>
    <w:tmpl w:val="5E80DE10"/>
    <w:lvl w:ilvl="0">
      <w:start w:val="1"/>
      <w:numFmt w:val="bullet"/>
      <w:lvlText w:val=""/>
      <w:lvlJc w:val="left"/>
      <w:pPr>
        <w:tabs>
          <w:tab w:val="num" w:pos="1068"/>
        </w:tabs>
        <w:ind w:left="1068" w:hanging="360"/>
      </w:pPr>
      <w:rPr>
        <w:rFonts w:ascii="Symbol" w:hAnsi="Symbol" w:hint="default"/>
        <w:color w:val="000000"/>
        <w:spacing w:val="-1"/>
        <w:sz w:val="28"/>
        <w:szCs w:val="20"/>
        <w:shd w:val="clear" w:color="auto" w:fill="auto"/>
        <w:lang w:val="ru-RU"/>
      </w:rPr>
    </w:lvl>
    <w:lvl w:ilvl="1">
      <w:start w:val="1"/>
      <w:numFmt w:val="bullet"/>
      <w:lvlText w:val="◦"/>
      <w:lvlJc w:val="left"/>
      <w:pPr>
        <w:tabs>
          <w:tab w:val="num" w:pos="1428"/>
        </w:tabs>
        <w:ind w:left="1428" w:hanging="360"/>
      </w:pPr>
      <w:rPr>
        <w:rFonts w:ascii="OpenSymbol" w:hAnsi="OpenSymbol" w:cs="Courier New"/>
      </w:rPr>
    </w:lvl>
    <w:lvl w:ilvl="2">
      <w:start w:val="1"/>
      <w:numFmt w:val="bullet"/>
      <w:lvlText w:val="▪"/>
      <w:lvlJc w:val="left"/>
      <w:pPr>
        <w:tabs>
          <w:tab w:val="num" w:pos="1788"/>
        </w:tabs>
        <w:ind w:left="1788" w:hanging="360"/>
      </w:pPr>
      <w:rPr>
        <w:rFonts w:ascii="OpenSymbol" w:hAnsi="OpenSymbol" w:cs="Courier New"/>
      </w:rPr>
    </w:lvl>
    <w:lvl w:ilvl="3">
      <w:start w:val="1"/>
      <w:numFmt w:val="bullet"/>
      <w:lvlText w:val=""/>
      <w:lvlJc w:val="left"/>
      <w:pPr>
        <w:tabs>
          <w:tab w:val="num" w:pos="2148"/>
        </w:tabs>
        <w:ind w:left="2148" w:hanging="360"/>
      </w:pPr>
      <w:rPr>
        <w:rFonts w:ascii="Symbol" w:hAnsi="Symbol" w:cs="Symbol"/>
      </w:rPr>
    </w:lvl>
    <w:lvl w:ilvl="4">
      <w:start w:val="1"/>
      <w:numFmt w:val="bullet"/>
      <w:lvlText w:val="◦"/>
      <w:lvlJc w:val="left"/>
      <w:pPr>
        <w:tabs>
          <w:tab w:val="num" w:pos="2508"/>
        </w:tabs>
        <w:ind w:left="2508" w:hanging="360"/>
      </w:pPr>
      <w:rPr>
        <w:rFonts w:ascii="OpenSymbol" w:hAnsi="OpenSymbol" w:cs="Courier New"/>
      </w:rPr>
    </w:lvl>
    <w:lvl w:ilvl="5">
      <w:start w:val="1"/>
      <w:numFmt w:val="bullet"/>
      <w:lvlText w:val="▪"/>
      <w:lvlJc w:val="left"/>
      <w:pPr>
        <w:tabs>
          <w:tab w:val="num" w:pos="2868"/>
        </w:tabs>
        <w:ind w:left="2868" w:hanging="360"/>
      </w:pPr>
      <w:rPr>
        <w:rFonts w:ascii="OpenSymbol" w:hAnsi="OpenSymbol" w:cs="Courier New"/>
      </w:rPr>
    </w:lvl>
    <w:lvl w:ilvl="6">
      <w:start w:val="1"/>
      <w:numFmt w:val="bullet"/>
      <w:lvlText w:val=""/>
      <w:lvlJc w:val="left"/>
      <w:pPr>
        <w:tabs>
          <w:tab w:val="num" w:pos="3228"/>
        </w:tabs>
        <w:ind w:left="3228" w:hanging="360"/>
      </w:pPr>
      <w:rPr>
        <w:rFonts w:ascii="Symbol" w:hAnsi="Symbol" w:cs="Symbol"/>
      </w:rPr>
    </w:lvl>
    <w:lvl w:ilvl="7">
      <w:start w:val="1"/>
      <w:numFmt w:val="bullet"/>
      <w:lvlText w:val="◦"/>
      <w:lvlJc w:val="left"/>
      <w:pPr>
        <w:tabs>
          <w:tab w:val="num" w:pos="3588"/>
        </w:tabs>
        <w:ind w:left="3588" w:hanging="360"/>
      </w:pPr>
      <w:rPr>
        <w:rFonts w:ascii="OpenSymbol" w:hAnsi="OpenSymbol" w:cs="Courier New"/>
      </w:rPr>
    </w:lvl>
    <w:lvl w:ilvl="8">
      <w:start w:val="1"/>
      <w:numFmt w:val="bullet"/>
      <w:lvlText w:val="▪"/>
      <w:lvlJc w:val="left"/>
      <w:pPr>
        <w:tabs>
          <w:tab w:val="num" w:pos="3948"/>
        </w:tabs>
        <w:ind w:left="3948" w:hanging="360"/>
      </w:pPr>
      <w:rPr>
        <w:rFonts w:ascii="OpenSymbol" w:hAnsi="OpenSymbol" w:cs="Courier New"/>
      </w:rPr>
    </w:lvl>
  </w:abstractNum>
  <w:abstractNum w:abstractNumId="11">
    <w:nsid w:val="3D0F2140"/>
    <w:multiLevelType w:val="hybridMultilevel"/>
    <w:tmpl w:val="928C7F28"/>
    <w:lvl w:ilvl="0" w:tplc="42E2346A">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0345750"/>
    <w:multiLevelType w:val="hybridMultilevel"/>
    <w:tmpl w:val="0818BA04"/>
    <w:lvl w:ilvl="0" w:tplc="9A1EFFDA">
      <w:start w:val="1"/>
      <w:numFmt w:val="decimal"/>
      <w:lvlText w:val="%1."/>
      <w:lvlJc w:val="left"/>
      <w:pPr>
        <w:ind w:left="1211"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54D22BF"/>
    <w:multiLevelType w:val="hybridMultilevel"/>
    <w:tmpl w:val="67547802"/>
    <w:lvl w:ilvl="0" w:tplc="00000002">
      <w:start w:val="1"/>
      <w:numFmt w:val="bullet"/>
      <w:lvlText w:val=""/>
      <w:lvlJc w:val="left"/>
      <w:pPr>
        <w:ind w:left="720" w:hanging="360"/>
      </w:pPr>
      <w:rPr>
        <w:rFonts w:ascii="Symbol" w:hAnsi="Symbol" w:cs="Symbol"/>
        <w:color w:val="00000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8883261"/>
    <w:multiLevelType w:val="multilevel"/>
    <w:tmpl w:val="FF88C35E"/>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000000"/>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000000"/>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596A0463"/>
    <w:multiLevelType w:val="hybridMultilevel"/>
    <w:tmpl w:val="079EA2C0"/>
    <w:lvl w:ilvl="0" w:tplc="C71292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CB473AF"/>
    <w:multiLevelType w:val="hybridMultilevel"/>
    <w:tmpl w:val="B502988C"/>
    <w:lvl w:ilvl="0" w:tplc="42E2346A">
      <w:numFmt w:val="bullet"/>
      <w:lvlText w:val="–"/>
      <w:lvlJc w:val="left"/>
      <w:pPr>
        <w:ind w:left="1571" w:hanging="360"/>
      </w:pPr>
      <w:rPr>
        <w:rFonts w:ascii="Times New Roman" w:eastAsia="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7B82772D"/>
    <w:multiLevelType w:val="hybridMultilevel"/>
    <w:tmpl w:val="ABA44338"/>
    <w:lvl w:ilvl="0" w:tplc="42E2346A">
      <w:numFmt w:val="bullet"/>
      <w:lvlText w:val="–"/>
      <w:lvlJc w:val="left"/>
      <w:pPr>
        <w:ind w:left="1287" w:hanging="360"/>
      </w:pPr>
      <w:rPr>
        <w:rFonts w:ascii="Times New Roman" w:eastAsia="Times New Roman" w:hAnsi="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
  </w:num>
  <w:num w:numId="2">
    <w:abstractNumId w:val="3"/>
  </w:num>
  <w:num w:numId="3">
    <w:abstractNumId w:val="0"/>
  </w:num>
  <w:num w:numId="4">
    <w:abstractNumId w:val="14"/>
  </w:num>
  <w:num w:numId="5">
    <w:abstractNumId w:val="15"/>
  </w:num>
  <w:num w:numId="6">
    <w:abstractNumId w:val="5"/>
  </w:num>
  <w:num w:numId="7">
    <w:abstractNumId w:val="4"/>
  </w:num>
  <w:num w:numId="8">
    <w:abstractNumId w:val="1"/>
  </w:num>
  <w:num w:numId="9">
    <w:abstractNumId w:val="6"/>
  </w:num>
  <w:num w:numId="10">
    <w:abstractNumId w:val="10"/>
  </w:num>
  <w:num w:numId="11">
    <w:abstractNumId w:val="8"/>
  </w:num>
  <w:num w:numId="12">
    <w:abstractNumId w:val="7"/>
  </w:num>
  <w:num w:numId="13">
    <w:abstractNumId w:val="13"/>
  </w:num>
  <w:num w:numId="14">
    <w:abstractNumId w:val="12"/>
  </w:num>
  <w:num w:numId="15">
    <w:abstractNumId w:val="16"/>
  </w:num>
  <w:num w:numId="16">
    <w:abstractNumId w:val="9"/>
  </w:num>
  <w:num w:numId="17">
    <w:abstractNumId w:val="1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4A2314"/>
    <w:rsid w:val="000177B4"/>
    <w:rsid w:val="000409FD"/>
    <w:rsid w:val="000B1F8A"/>
    <w:rsid w:val="000B699D"/>
    <w:rsid w:val="000C0212"/>
    <w:rsid w:val="0013540A"/>
    <w:rsid w:val="00143AB3"/>
    <w:rsid w:val="00144C1D"/>
    <w:rsid w:val="001466C6"/>
    <w:rsid w:val="00171DC7"/>
    <w:rsid w:val="001909DF"/>
    <w:rsid w:val="00200B13"/>
    <w:rsid w:val="0023104E"/>
    <w:rsid w:val="00232176"/>
    <w:rsid w:val="002325F2"/>
    <w:rsid w:val="00240F2A"/>
    <w:rsid w:val="002646B1"/>
    <w:rsid w:val="00287943"/>
    <w:rsid w:val="002938A4"/>
    <w:rsid w:val="002A2BC5"/>
    <w:rsid w:val="002A3155"/>
    <w:rsid w:val="002B0606"/>
    <w:rsid w:val="002F0235"/>
    <w:rsid w:val="00300CD0"/>
    <w:rsid w:val="003315AA"/>
    <w:rsid w:val="00383F64"/>
    <w:rsid w:val="00397C03"/>
    <w:rsid w:val="003A0495"/>
    <w:rsid w:val="003A399B"/>
    <w:rsid w:val="003E20FB"/>
    <w:rsid w:val="004076FD"/>
    <w:rsid w:val="0042181E"/>
    <w:rsid w:val="004264BF"/>
    <w:rsid w:val="004517C7"/>
    <w:rsid w:val="00451F99"/>
    <w:rsid w:val="0047209B"/>
    <w:rsid w:val="00472CC2"/>
    <w:rsid w:val="00480899"/>
    <w:rsid w:val="004A2314"/>
    <w:rsid w:val="004D236B"/>
    <w:rsid w:val="004F59EE"/>
    <w:rsid w:val="004F5C67"/>
    <w:rsid w:val="00505C96"/>
    <w:rsid w:val="00530933"/>
    <w:rsid w:val="005340F6"/>
    <w:rsid w:val="005515AB"/>
    <w:rsid w:val="0055352A"/>
    <w:rsid w:val="005541E7"/>
    <w:rsid w:val="00567EA3"/>
    <w:rsid w:val="00570F40"/>
    <w:rsid w:val="00597F39"/>
    <w:rsid w:val="00641180"/>
    <w:rsid w:val="006415F1"/>
    <w:rsid w:val="00643D7F"/>
    <w:rsid w:val="006678C2"/>
    <w:rsid w:val="00672E83"/>
    <w:rsid w:val="006824C9"/>
    <w:rsid w:val="006A664C"/>
    <w:rsid w:val="006B42C5"/>
    <w:rsid w:val="00720174"/>
    <w:rsid w:val="007602EA"/>
    <w:rsid w:val="00761A9B"/>
    <w:rsid w:val="007C6E73"/>
    <w:rsid w:val="007D4FEB"/>
    <w:rsid w:val="007F7B5F"/>
    <w:rsid w:val="00840420"/>
    <w:rsid w:val="00991EF0"/>
    <w:rsid w:val="009B47DC"/>
    <w:rsid w:val="009E083E"/>
    <w:rsid w:val="009F633F"/>
    <w:rsid w:val="00A50108"/>
    <w:rsid w:val="00A51027"/>
    <w:rsid w:val="00A5653D"/>
    <w:rsid w:val="00A64C12"/>
    <w:rsid w:val="00AA51C3"/>
    <w:rsid w:val="00AB5D4C"/>
    <w:rsid w:val="00AC0D56"/>
    <w:rsid w:val="00AD710D"/>
    <w:rsid w:val="00AF0C5F"/>
    <w:rsid w:val="00AF2CDE"/>
    <w:rsid w:val="00B06F4C"/>
    <w:rsid w:val="00B32786"/>
    <w:rsid w:val="00B328F9"/>
    <w:rsid w:val="00B3707B"/>
    <w:rsid w:val="00B61680"/>
    <w:rsid w:val="00B637DA"/>
    <w:rsid w:val="00B76295"/>
    <w:rsid w:val="00B91587"/>
    <w:rsid w:val="00BB3519"/>
    <w:rsid w:val="00BB3C10"/>
    <w:rsid w:val="00BC078C"/>
    <w:rsid w:val="00C004BE"/>
    <w:rsid w:val="00C134D8"/>
    <w:rsid w:val="00C71147"/>
    <w:rsid w:val="00C73063"/>
    <w:rsid w:val="00C9026A"/>
    <w:rsid w:val="00CB1614"/>
    <w:rsid w:val="00CE37BC"/>
    <w:rsid w:val="00D208BF"/>
    <w:rsid w:val="00D314D0"/>
    <w:rsid w:val="00D332CD"/>
    <w:rsid w:val="00D52EBA"/>
    <w:rsid w:val="00DC0DFD"/>
    <w:rsid w:val="00DC7C97"/>
    <w:rsid w:val="00DF45CC"/>
    <w:rsid w:val="00E547A3"/>
    <w:rsid w:val="00E67305"/>
    <w:rsid w:val="00E9044B"/>
    <w:rsid w:val="00E94E46"/>
    <w:rsid w:val="00E951F6"/>
    <w:rsid w:val="00EA662C"/>
    <w:rsid w:val="00EB6759"/>
    <w:rsid w:val="00EC2699"/>
    <w:rsid w:val="00EE6FF5"/>
    <w:rsid w:val="00F05688"/>
    <w:rsid w:val="00F05B3A"/>
    <w:rsid w:val="00F329AD"/>
    <w:rsid w:val="00F57505"/>
    <w:rsid w:val="00F63129"/>
    <w:rsid w:val="00F74A4B"/>
    <w:rsid w:val="00F82C8A"/>
    <w:rsid w:val="00FB2FD2"/>
    <w:rsid w:val="00FC339A"/>
    <w:rsid w:val="00FE4A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rules v:ext="edit">
        <o:r id="V:Rule1" type="connector" idref="#_x0000_s1053"/>
        <o:r id="V:Rule2" type="connector" idref="#_x0000_s1054"/>
        <o:r id="V:Rule3" type="connector" idref="#_x0000_s1055"/>
        <o:r id="V:Rule4" type="connector" idref="#_x0000_s1056"/>
        <o:r id="V:Rule5" type="connector" idref="#_x0000_s1057"/>
        <o:r id="V:Rule6" type="connector" idref="#_x0000_s1058"/>
        <o:r id="V:Rule7" type="connector" idref="#_x0000_s1059"/>
        <o:r id="V:Rule8" type="connector" idref="#_x0000_s1068"/>
        <o:r id="V:Rule9" type="connector" idref="#_x0000_s1060"/>
        <o:r id="V:Rule10" type="connector" idref="#_x0000_s1070"/>
        <o:r id="V:Rule11" type="connector" idref="#_x0000_s1069"/>
        <o:r id="V:Rule12" type="connector" idref="#_x0000_s1072"/>
        <o:r id="V:Rule13" type="connector" idref="#_x0000_s1071"/>
        <o:r id="V:Rule14" type="connector" idref="#_x0000_s1073"/>
        <o:r id="V:Rule15" type="connector" idref="#_x0000_s107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47DC"/>
  </w:style>
  <w:style w:type="paragraph" w:styleId="1">
    <w:name w:val="heading 1"/>
    <w:basedOn w:val="a"/>
    <w:next w:val="a"/>
    <w:link w:val="10"/>
    <w:uiPriority w:val="9"/>
    <w:qFormat/>
    <w:rsid w:val="009B47DC"/>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9B47D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qFormat/>
    <w:rsid w:val="009B47DC"/>
    <w:pPr>
      <w:keepNext/>
      <w:spacing w:before="240" w:after="60" w:line="240" w:lineRule="auto"/>
      <w:ind w:firstLine="0"/>
      <w:jc w:val="left"/>
      <w:outlineLvl w:val="2"/>
    </w:pPr>
    <w:rPr>
      <w:rFonts w:ascii="Arial" w:eastAsia="Times New Roman" w:hAnsi="Arial" w:cs="Times New Roman"/>
      <w:sz w:val="24"/>
      <w:szCs w:val="20"/>
      <w:lang w:eastAsia="ru-RU"/>
    </w:rPr>
  </w:style>
  <w:style w:type="paragraph" w:styleId="4">
    <w:name w:val="heading 4"/>
    <w:basedOn w:val="a"/>
    <w:next w:val="a"/>
    <w:link w:val="40"/>
    <w:uiPriority w:val="9"/>
    <w:semiHidden/>
    <w:unhideWhenUsed/>
    <w:qFormat/>
    <w:rsid w:val="00EE6FF5"/>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B47DC"/>
    <w:rPr>
      <w:rFonts w:asciiTheme="majorHAnsi" w:eastAsiaTheme="majorEastAsia" w:hAnsiTheme="majorHAnsi" w:cstheme="majorBidi"/>
      <w:b/>
      <w:bCs/>
      <w:color w:val="365F91" w:themeColor="accent1" w:themeShade="BF"/>
      <w:szCs w:val="28"/>
    </w:rPr>
  </w:style>
  <w:style w:type="character" w:customStyle="1" w:styleId="20">
    <w:name w:val="Заголовок 2 Знак"/>
    <w:basedOn w:val="a0"/>
    <w:link w:val="2"/>
    <w:uiPriority w:val="9"/>
    <w:rsid w:val="009B47D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rsid w:val="009B47DC"/>
    <w:rPr>
      <w:rFonts w:ascii="Arial" w:eastAsia="Times New Roman" w:hAnsi="Arial" w:cs="Times New Roman"/>
      <w:sz w:val="24"/>
      <w:szCs w:val="20"/>
      <w:lang w:eastAsia="ru-RU"/>
    </w:rPr>
  </w:style>
  <w:style w:type="paragraph" w:styleId="a3">
    <w:name w:val="Body Text"/>
    <w:basedOn w:val="a"/>
    <w:link w:val="a4"/>
    <w:uiPriority w:val="1"/>
    <w:qFormat/>
    <w:rsid w:val="009B47DC"/>
    <w:pPr>
      <w:widowControl w:val="0"/>
      <w:spacing w:line="240" w:lineRule="auto"/>
      <w:ind w:left="100" w:hanging="360"/>
      <w:jc w:val="left"/>
    </w:pPr>
    <w:rPr>
      <w:rFonts w:eastAsia="Times New Roman"/>
      <w:szCs w:val="28"/>
      <w:u w:val="single"/>
      <w:lang w:val="en-US"/>
    </w:rPr>
  </w:style>
  <w:style w:type="character" w:customStyle="1" w:styleId="a4">
    <w:name w:val="Основной текст Знак"/>
    <w:basedOn w:val="a0"/>
    <w:link w:val="a3"/>
    <w:uiPriority w:val="1"/>
    <w:rsid w:val="009B47DC"/>
    <w:rPr>
      <w:rFonts w:eastAsia="Times New Roman"/>
      <w:szCs w:val="28"/>
      <w:u w:val="single"/>
      <w:lang w:val="en-US"/>
    </w:rPr>
  </w:style>
  <w:style w:type="paragraph" w:styleId="a5">
    <w:name w:val="List Paragraph"/>
    <w:basedOn w:val="a"/>
    <w:uiPriority w:val="34"/>
    <w:qFormat/>
    <w:rsid w:val="009B47DC"/>
    <w:pPr>
      <w:ind w:left="720"/>
      <w:contextualSpacing/>
    </w:pPr>
  </w:style>
  <w:style w:type="paragraph" w:styleId="a6">
    <w:name w:val="header"/>
    <w:basedOn w:val="a"/>
    <w:link w:val="a7"/>
    <w:uiPriority w:val="99"/>
    <w:semiHidden/>
    <w:unhideWhenUsed/>
    <w:rsid w:val="001466C6"/>
    <w:pPr>
      <w:tabs>
        <w:tab w:val="center" w:pos="4677"/>
        <w:tab w:val="right" w:pos="9355"/>
      </w:tabs>
      <w:spacing w:line="240" w:lineRule="auto"/>
    </w:pPr>
  </w:style>
  <w:style w:type="character" w:customStyle="1" w:styleId="a7">
    <w:name w:val="Верхний колонтитул Знак"/>
    <w:basedOn w:val="a0"/>
    <w:link w:val="a6"/>
    <w:uiPriority w:val="99"/>
    <w:semiHidden/>
    <w:rsid w:val="001466C6"/>
  </w:style>
  <w:style w:type="paragraph" w:styleId="a8">
    <w:name w:val="footer"/>
    <w:basedOn w:val="a"/>
    <w:link w:val="a9"/>
    <w:uiPriority w:val="99"/>
    <w:unhideWhenUsed/>
    <w:rsid w:val="001466C6"/>
    <w:pPr>
      <w:tabs>
        <w:tab w:val="center" w:pos="4677"/>
        <w:tab w:val="right" w:pos="9355"/>
      </w:tabs>
      <w:spacing w:line="240" w:lineRule="auto"/>
    </w:pPr>
  </w:style>
  <w:style w:type="character" w:customStyle="1" w:styleId="a9">
    <w:name w:val="Нижний колонтитул Знак"/>
    <w:basedOn w:val="a0"/>
    <w:link w:val="a8"/>
    <w:uiPriority w:val="99"/>
    <w:rsid w:val="001466C6"/>
  </w:style>
  <w:style w:type="paragraph" w:styleId="aa">
    <w:name w:val="Balloon Text"/>
    <w:basedOn w:val="a"/>
    <w:link w:val="ab"/>
    <w:uiPriority w:val="99"/>
    <w:semiHidden/>
    <w:unhideWhenUsed/>
    <w:rsid w:val="00E547A3"/>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E547A3"/>
    <w:rPr>
      <w:rFonts w:ascii="Tahoma" w:hAnsi="Tahoma" w:cs="Tahoma"/>
      <w:sz w:val="16"/>
      <w:szCs w:val="16"/>
    </w:rPr>
  </w:style>
  <w:style w:type="paragraph" w:styleId="ac">
    <w:name w:val="Normal (Web)"/>
    <w:basedOn w:val="a"/>
    <w:uiPriority w:val="99"/>
    <w:unhideWhenUsed/>
    <w:rsid w:val="00643D7F"/>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40">
    <w:name w:val="Заголовок 4 Знак"/>
    <w:basedOn w:val="a0"/>
    <w:link w:val="4"/>
    <w:uiPriority w:val="9"/>
    <w:semiHidden/>
    <w:rsid w:val="00EE6FF5"/>
    <w:rPr>
      <w:rFonts w:asciiTheme="majorHAnsi" w:eastAsiaTheme="majorEastAsia" w:hAnsiTheme="majorHAnsi" w:cstheme="majorBidi"/>
      <w:b/>
      <w:bCs/>
      <w:i/>
      <w:iCs/>
      <w:color w:val="4F81BD" w:themeColor="accent1"/>
    </w:rPr>
  </w:style>
  <w:style w:type="character" w:styleId="ad">
    <w:name w:val="Hyperlink"/>
    <w:basedOn w:val="a0"/>
    <w:uiPriority w:val="99"/>
    <w:semiHidden/>
    <w:unhideWhenUsed/>
    <w:rsid w:val="00EE6FF5"/>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310178">
      <w:bodyDiv w:val="1"/>
      <w:marLeft w:val="0"/>
      <w:marRight w:val="0"/>
      <w:marTop w:val="0"/>
      <w:marBottom w:val="0"/>
      <w:divBdr>
        <w:top w:val="none" w:sz="0" w:space="0" w:color="auto"/>
        <w:left w:val="none" w:sz="0" w:space="0" w:color="auto"/>
        <w:bottom w:val="none" w:sz="0" w:space="0" w:color="auto"/>
        <w:right w:val="none" w:sz="0" w:space="0" w:color="auto"/>
      </w:divBdr>
    </w:div>
    <w:div w:id="152719327">
      <w:bodyDiv w:val="1"/>
      <w:marLeft w:val="0"/>
      <w:marRight w:val="0"/>
      <w:marTop w:val="0"/>
      <w:marBottom w:val="0"/>
      <w:divBdr>
        <w:top w:val="none" w:sz="0" w:space="0" w:color="auto"/>
        <w:left w:val="none" w:sz="0" w:space="0" w:color="auto"/>
        <w:bottom w:val="none" w:sz="0" w:space="0" w:color="auto"/>
        <w:right w:val="none" w:sz="0" w:space="0" w:color="auto"/>
      </w:divBdr>
    </w:div>
    <w:div w:id="1432629101">
      <w:bodyDiv w:val="1"/>
      <w:marLeft w:val="0"/>
      <w:marRight w:val="0"/>
      <w:marTop w:val="0"/>
      <w:marBottom w:val="0"/>
      <w:divBdr>
        <w:top w:val="none" w:sz="0" w:space="0" w:color="auto"/>
        <w:left w:val="none" w:sz="0" w:space="0" w:color="auto"/>
        <w:bottom w:val="none" w:sz="0" w:space="0" w:color="auto"/>
        <w:right w:val="none" w:sz="0" w:space="0" w:color="auto"/>
      </w:divBdr>
    </w:div>
    <w:div w:id="1565798707">
      <w:bodyDiv w:val="1"/>
      <w:marLeft w:val="0"/>
      <w:marRight w:val="0"/>
      <w:marTop w:val="0"/>
      <w:marBottom w:val="0"/>
      <w:divBdr>
        <w:top w:val="none" w:sz="0" w:space="0" w:color="auto"/>
        <w:left w:val="none" w:sz="0" w:space="0" w:color="auto"/>
        <w:bottom w:val="none" w:sz="0" w:space="0" w:color="auto"/>
        <w:right w:val="none" w:sz="0" w:space="0" w:color="auto"/>
      </w:divBdr>
    </w:div>
    <w:div w:id="2041081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tadviser.ru/index.php/5G"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7734A7-783B-4A23-9D31-F7D1D5296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31</Pages>
  <Words>5906</Words>
  <Characters>33669</Characters>
  <Application>Microsoft Office Word</Application>
  <DocSecurity>0</DocSecurity>
  <Lines>280</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39497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Кустова Е.А.</dc:creator>
  <cp:lastModifiedBy>Чирков Михаил Дмитриевич</cp:lastModifiedBy>
  <cp:revision>57</cp:revision>
  <dcterms:created xsi:type="dcterms:W3CDTF">2021-03-07T13:29:00Z</dcterms:created>
  <dcterms:modified xsi:type="dcterms:W3CDTF">2023-03-03T09:48:00Z</dcterms:modified>
</cp:coreProperties>
</file>